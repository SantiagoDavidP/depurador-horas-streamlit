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48A9949" w14:textId="4EDC774F" w:rsidR="00DC1123" w:rsidRPr="00A41942" w:rsidRDefault="00517F61" w:rsidP="003F2C06">
      <w:pPr>
        <w:ind w:left="720" w:hanging="720"/>
        <w:rPr>
          <w:rFonts w:asciiTheme="minorHAnsi" w:hAnsiTheme="minorHAnsi" w:cstheme="minorHAnsi"/>
          <w:b/>
        </w:rPr>
      </w:pPr>
      <w:r w:rsidRPr="00A41942">
        <w:rPr>
          <w:rFonts w:asciiTheme="minorHAnsi" w:hAnsiTheme="minorHAnsi" w:cstheme="minorHAnsi"/>
        </w:rPr>
        <w:drawing>
          <wp:anchor distT="0" distB="0" distL="114300" distR="114300" simplePos="0" relativeHeight="251658240" behindDoc="1" locked="0" layoutInCell="1" allowOverlap="1" wp14:anchorId="5A2097DC" wp14:editId="262833EE">
            <wp:simplePos x="0" y="0"/>
            <wp:positionH relativeFrom="margin">
              <wp:posOffset>-689610</wp:posOffset>
            </wp:positionH>
            <wp:positionV relativeFrom="margin">
              <wp:posOffset>-869315</wp:posOffset>
            </wp:positionV>
            <wp:extent cx="7741920" cy="10629900"/>
            <wp:effectExtent l="0" t="0" r="0" b="0"/>
            <wp:wrapNone/>
            <wp:docPr id="2"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de la pantalla de un celular con letras&#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1920" cy="10629900"/>
                    </a:xfrm>
                    <a:prstGeom prst="rect">
                      <a:avLst/>
                    </a:prstGeom>
                  </pic:spPr>
                </pic:pic>
              </a:graphicData>
            </a:graphic>
            <wp14:sizeRelH relativeFrom="page">
              <wp14:pctWidth>0</wp14:pctWidth>
            </wp14:sizeRelH>
            <wp14:sizeRelV relativeFrom="page">
              <wp14:pctHeight>0</wp14:pctHeight>
            </wp14:sizeRelV>
          </wp:anchor>
        </w:drawing>
      </w:r>
    </w:p>
    <w:p w14:paraId="516C7807" w14:textId="3B4BBA95" w:rsidR="00DC1123" w:rsidRPr="00A41942" w:rsidRDefault="00052CA4">
      <w:pPr>
        <w:rPr>
          <w:rFonts w:asciiTheme="minorHAnsi" w:hAnsiTheme="minorHAnsi" w:cstheme="minorHAnsi"/>
          <w:b/>
        </w:rPr>
      </w:pPr>
      <w:r w:rsidRPr="00A41942">
        <w:rPr>
          <w:rFonts w:asciiTheme="minorHAnsi" w:hAnsiTheme="minorHAnsi" w:cstheme="minorHAnsi"/>
        </w:rPr>
        <mc:AlternateContent>
          <mc:Choice Requires="wps">
            <w:drawing>
              <wp:anchor distT="0" distB="0" distL="114300" distR="114300" simplePos="0" relativeHeight="251658241" behindDoc="0" locked="0" layoutInCell="1" allowOverlap="1" wp14:anchorId="1AAA0943" wp14:editId="2CB73289">
                <wp:simplePos x="0" y="0"/>
                <wp:positionH relativeFrom="column">
                  <wp:posOffset>-121000</wp:posOffset>
                </wp:positionH>
                <wp:positionV relativeFrom="paragraph">
                  <wp:posOffset>6893385</wp:posOffset>
                </wp:positionV>
                <wp:extent cx="3901440" cy="488731"/>
                <wp:effectExtent l="0" t="0" r="0" b="6985"/>
                <wp:wrapNone/>
                <wp:docPr id="4" name="Cuadro de texto 4"/>
                <wp:cNvGraphicFramePr/>
                <a:graphic xmlns:a="http://schemas.openxmlformats.org/drawingml/2006/main">
                  <a:graphicData uri="http://schemas.microsoft.com/office/word/2010/wordprocessingShape">
                    <wps:wsp>
                      <wps:cNvSpPr txBox="1"/>
                      <wps:spPr>
                        <a:xfrm>
                          <a:off x="0" y="0"/>
                          <a:ext cx="3901440" cy="488731"/>
                        </a:xfrm>
                        <a:prstGeom prst="rect">
                          <a:avLst/>
                        </a:prstGeom>
                        <a:noFill/>
                        <a:ln w="6350">
                          <a:noFill/>
                        </a:ln>
                      </wps:spPr>
                      <wps:txbx>
                        <w:txbxContent>
                          <w:p w14:paraId="051A6AEF" w14:textId="0ABF0D14" w:rsidR="00493BC3" w:rsidRPr="00A41942" w:rsidRDefault="00052CA4" w:rsidP="00493BC3">
                            <w:pPr>
                              <w:rPr>
                                <w:rFonts w:ascii="Montserrat" w:hAnsi="Montserrat"/>
                                <w:b/>
                                <w:sz w:val="40"/>
                                <w:szCs w:val="40"/>
                              </w:rPr>
                            </w:pPr>
                            <w:r w:rsidRPr="00A41942">
                              <w:rPr>
                                <w:rFonts w:ascii="Montserrat" w:hAnsi="Montserrat"/>
                                <w:b/>
                                <w:sz w:val="40"/>
                                <w:szCs w:val="40"/>
                              </w:rPr>
                              <w:t>BONAPHARM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AA0943" id="_x0000_t202" coordsize="21600,21600" o:spt="202" path="m,l,21600r21600,l21600,xe">
                <v:stroke joinstyle="miter"/>
                <v:path gradientshapeok="t" o:connecttype="rect"/>
              </v:shapetype>
              <v:shape id="Cuadro de texto 4" o:spid="_x0000_s1026" type="#_x0000_t202" style="position:absolute;margin-left:-9.55pt;margin-top:542.8pt;width:307.2pt;height:38.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" filled="f" stroked="f" strokeweight=".5pt">
                <v:textbox>
                  <w:txbxContent>
                    <w:p w14:paraId="051A6AEF" w14:textId="0ABF0D14" w:rsidR="00493BC3" w:rsidRPr="00A41942" w:rsidRDefault="00052CA4" w:rsidP="00493BC3">
                      <w:pPr>
                        <w:rPr>
                          <w:rFonts w:ascii="Montserrat" w:hAnsi="Montserrat"/>
                          <w:b/>
                          <w:sz w:val="40"/>
                          <w:szCs w:val="40"/>
                        </w:rPr>
                      </w:pPr>
                      <w:r w:rsidRPr="00A41942">
                        <w:rPr>
                          <w:rFonts w:ascii="Montserrat" w:hAnsi="Montserrat"/>
                          <w:b/>
                          <w:sz w:val="40"/>
                          <w:szCs w:val="40"/>
                        </w:rPr>
                        <w:t>BONAPHARM</w:t>
                      </w:r>
                    </w:p>
                  </w:txbxContent>
                </v:textbox>
              </v:shape>
            </w:pict>
          </mc:Fallback>
        </mc:AlternateContent>
      </w:r>
      <w:r w:rsidR="00DD76A7" w:rsidRPr="00A41942">
        <w:rPr>
          <w:rFonts w:asciiTheme="minorHAnsi" w:hAnsiTheme="minorHAnsi" w:cstheme="minorHAnsi"/>
        </w:rPr>
        <mc:AlternateContent>
          <mc:Choice Requires="wps">
            <w:drawing>
              <wp:anchor distT="0" distB="0" distL="114300" distR="114300" simplePos="0" relativeHeight="251658242" behindDoc="0" locked="0" layoutInCell="1" allowOverlap="1" wp14:anchorId="313E683E" wp14:editId="51B95572">
                <wp:simplePos x="0" y="0"/>
                <wp:positionH relativeFrom="column">
                  <wp:posOffset>-388620</wp:posOffset>
                </wp:positionH>
                <wp:positionV relativeFrom="paragraph">
                  <wp:posOffset>5190140</wp:posOffset>
                </wp:positionV>
                <wp:extent cx="6885709" cy="146829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885709" cy="1468295"/>
                        </a:xfrm>
                        <a:prstGeom prst="rect">
                          <a:avLst/>
                        </a:prstGeom>
                        <a:noFill/>
                        <a:ln w="6350">
                          <a:noFill/>
                        </a:ln>
                      </wps:spPr>
                      <wps:txbx>
                        <w:txbxContent>
                          <w:p w14:paraId="1A094107" w14:textId="7995E5DA" w:rsidR="00DD76A7" w:rsidRPr="00A41942" w:rsidRDefault="00DD76A7" w:rsidP="00DD76A7">
                            <w:pPr>
                              <w:rPr>
                                <w:rFonts w:ascii="Montserrat ExtraBold" w:hAnsi="Montserrat ExtraBold"/>
                                <w:b/>
                                <w:bCs/>
                                <w:sz w:val="52"/>
                                <w:szCs w:val="52"/>
                              </w:rPr>
                            </w:pPr>
                            <w:r w:rsidRPr="00A41942">
                              <w:rPr>
                                <w:rFonts w:ascii="Montserrat ExtraBold" w:hAnsi="Montserrat ExtraBold"/>
                                <w:b/>
                                <w:bCs/>
                                <w:sz w:val="52"/>
                                <w:szCs w:val="52"/>
                              </w:rPr>
                              <w:t xml:space="preserve">Documento de especificaciones funcionales </w:t>
                            </w:r>
                            <w:r w:rsidR="00052CA4" w:rsidRPr="00A41942">
                              <w:rPr>
                                <w:rFonts w:ascii="Montserrat ExtraBold" w:hAnsi="Montserrat ExtraBold"/>
                                <w:b/>
                                <w:bCs/>
                                <w:sz w:val="52"/>
                                <w:szCs w:val="52"/>
                              </w:rPr>
                              <w:t>– Automatización de Pedidos y Devoluciones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E683E" id="Cuadro de texto 3" o:spid="_x0000_s1027" type="#_x0000_t202" style="position:absolute;margin-left:-30.6pt;margin-top:408.65pt;width:542.2pt;height:115.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" filled="f" stroked="f" strokeweight=".5pt">
                <v:textbox>
                  <w:txbxContent>
                    <w:p w14:paraId="1A094107" w14:textId="7995E5DA" w:rsidR="00DD76A7" w:rsidRPr="00A41942" w:rsidRDefault="00DD76A7" w:rsidP="00DD76A7">
                      <w:pPr>
                        <w:rPr>
                          <w:rFonts w:ascii="Montserrat ExtraBold" w:hAnsi="Montserrat ExtraBold"/>
                          <w:b/>
                          <w:bCs/>
                          <w:sz w:val="52"/>
                          <w:szCs w:val="52"/>
                        </w:rPr>
                      </w:pPr>
                      <w:r w:rsidRPr="00A41942">
                        <w:rPr>
                          <w:rFonts w:ascii="Montserrat ExtraBold" w:hAnsi="Montserrat ExtraBold"/>
                          <w:b/>
                          <w:bCs/>
                          <w:sz w:val="52"/>
                          <w:szCs w:val="52"/>
                        </w:rPr>
                        <w:t xml:space="preserve">Documento de especificaciones funcionales </w:t>
                      </w:r>
                      <w:r w:rsidR="00052CA4" w:rsidRPr="00A41942">
                        <w:rPr>
                          <w:rFonts w:ascii="Montserrat ExtraBold" w:hAnsi="Montserrat ExtraBold"/>
                          <w:b/>
                          <w:bCs/>
                          <w:sz w:val="52"/>
                          <w:szCs w:val="52"/>
                        </w:rPr>
                        <w:t>– Automatización de Pedidos y Devoluciones</w:t>
                      </w:r>
                    </w:p>
                  </w:txbxContent>
                </v:textbox>
              </v:shape>
            </w:pict>
          </mc:Fallback>
        </mc:AlternateContent>
      </w:r>
      <w:r w:rsidR="00DC1123" w:rsidRPr="00A41942">
        <w:rPr>
          <w:rFonts w:asciiTheme="minorHAnsi" w:hAnsiTheme="minorHAnsi" w:cstheme="minorHAnsi"/>
          <w:b/>
        </w:rPr>
        <w:br w:type="page"/>
      </w:r>
    </w:p>
    <w:p w14:paraId="6228311A" w14:textId="77777777" w:rsidR="00B824A5" w:rsidRPr="00A41942" w:rsidRDefault="00B824A5" w:rsidP="00992690">
      <w:pPr>
        <w:rPr>
          <w:rFonts w:asciiTheme="minorHAnsi" w:hAnsiTheme="minorHAnsi" w:cstheme="minorHAnsi"/>
          <w:b/>
        </w:rPr>
      </w:pPr>
    </w:p>
    <w:p w14:paraId="050FBC66" w14:textId="0AE083AD" w:rsidR="00992690" w:rsidRPr="00A41942" w:rsidRDefault="00992690" w:rsidP="00992690">
      <w:pPr>
        <w:rPr>
          <w:rFonts w:asciiTheme="minorHAnsi" w:hAnsiTheme="minorHAnsi" w:cstheme="minorHAnsi"/>
          <w:b/>
        </w:rPr>
      </w:pPr>
      <w:r w:rsidRPr="00A41942">
        <w:rPr>
          <w:rFonts w:asciiTheme="minorHAnsi" w:hAnsiTheme="minorHAnsi" w:cstheme="minorHAnsi"/>
          <w:b/>
        </w:rPr>
        <w:t>Control del Documento</w:t>
      </w:r>
    </w:p>
    <w:p w14:paraId="47BB3606" w14:textId="77777777" w:rsidR="00992690" w:rsidRPr="00A41942" w:rsidRDefault="00992690" w:rsidP="00992690">
      <w:pPr>
        <w:rPr>
          <w:rFonts w:asciiTheme="minorHAnsi" w:hAnsiTheme="minorHAnsi" w:cstheme="minorHAnsi"/>
          <w:b/>
        </w:rPr>
      </w:pPr>
    </w:p>
    <w:tbl>
      <w:tblPr>
        <w:tblW w:w="10314" w:type="dxa"/>
        <w:tblBorders>
          <w:top w:val="single" w:sz="8" w:space="0" w:color="4F81BD"/>
          <w:left w:val="single" w:sz="8" w:space="0" w:color="4F81BD"/>
          <w:bottom w:val="single" w:sz="8" w:space="0" w:color="4F81BD"/>
          <w:right w:val="single" w:sz="8" w:space="0" w:color="4F81BD"/>
        </w:tblBorders>
        <w:tblLayout w:type="fixed"/>
        <w:tblLook w:val="0000" w:firstRow="0" w:lastRow="0" w:firstColumn="0" w:lastColumn="0" w:noHBand="0" w:noVBand="0"/>
      </w:tblPr>
      <w:tblGrid>
        <w:gridCol w:w="1124"/>
        <w:gridCol w:w="4796"/>
        <w:gridCol w:w="2126"/>
        <w:gridCol w:w="2268"/>
      </w:tblGrid>
      <w:tr w:rsidR="00992690" w:rsidRPr="00A41942" w14:paraId="7F07F4B4" w14:textId="77777777">
        <w:trPr>
          <w:trHeight w:val="337"/>
        </w:trPr>
        <w:tc>
          <w:tcPr>
            <w:tcW w:w="10314" w:type="dxa"/>
            <w:gridSpan w:val="4"/>
            <w:tcBorders>
              <w:top w:val="single" w:sz="8" w:space="0" w:color="4F81BD"/>
              <w:left w:val="single" w:sz="8" w:space="0" w:color="4F81BD"/>
              <w:bottom w:val="single" w:sz="8" w:space="0" w:color="4F81BD"/>
              <w:right w:val="single" w:sz="8" w:space="0" w:color="4F81BD"/>
            </w:tcBorders>
            <w:shd w:val="clear" w:color="auto" w:fill="auto"/>
          </w:tcPr>
          <w:p w14:paraId="0F565BAF" w14:textId="77777777" w:rsidR="00992690" w:rsidRPr="00A41942" w:rsidRDefault="00992690">
            <w:pPr>
              <w:pStyle w:val="Tablas"/>
              <w:spacing w:before="120" w:after="60" w:line="120" w:lineRule="auto"/>
              <w:jc w:val="both"/>
              <w:rPr>
                <w:rFonts w:asciiTheme="minorHAnsi" w:hAnsiTheme="minorHAnsi" w:cstheme="minorHAnsi"/>
                <w:b/>
                <w:color w:val="FFFFFF"/>
                <w:sz w:val="24"/>
                <w:szCs w:val="24"/>
                <w:lang w:val="es-EC"/>
              </w:rPr>
            </w:pPr>
            <w:r w:rsidRPr="00A41942">
              <w:rPr>
                <w:rFonts w:asciiTheme="minorHAnsi" w:hAnsiTheme="minorHAnsi" w:cstheme="minorHAnsi"/>
                <w:b/>
                <w:sz w:val="24"/>
                <w:szCs w:val="24"/>
                <w:lang w:val="es-EC"/>
              </w:rPr>
              <w:t>Listado de Distribución</w:t>
            </w:r>
          </w:p>
        </w:tc>
      </w:tr>
      <w:tr w:rsidR="00992690" w:rsidRPr="00A41942" w14:paraId="29D0A61A" w14:textId="77777777" w:rsidTr="00FD78D7">
        <w:tc>
          <w:tcPr>
            <w:tcW w:w="1124" w:type="dxa"/>
            <w:tcBorders>
              <w:left w:val="single" w:sz="8" w:space="0" w:color="4F81BD"/>
              <w:right w:val="single" w:sz="8" w:space="0" w:color="4F81BD"/>
            </w:tcBorders>
            <w:shd w:val="clear" w:color="auto" w:fill="auto"/>
          </w:tcPr>
          <w:p w14:paraId="6F439D11" w14:textId="77777777" w:rsidR="00992690" w:rsidRPr="00A41942" w:rsidRDefault="00992690">
            <w:pPr>
              <w:pStyle w:val="Tablas"/>
              <w:spacing w:before="120" w:after="60" w:line="120" w:lineRule="auto"/>
              <w:jc w:val="both"/>
              <w:rPr>
                <w:rFonts w:asciiTheme="minorHAnsi" w:hAnsiTheme="minorHAnsi" w:cstheme="minorHAnsi"/>
                <w:color w:val="808080"/>
                <w:sz w:val="24"/>
                <w:szCs w:val="24"/>
                <w:lang w:val="es-EC"/>
              </w:rPr>
            </w:pPr>
            <w:r w:rsidRPr="00A41942">
              <w:rPr>
                <w:rFonts w:asciiTheme="minorHAnsi" w:hAnsiTheme="minorHAnsi" w:cstheme="minorHAnsi"/>
                <w:b/>
                <w:color w:val="808080"/>
                <w:sz w:val="24"/>
                <w:szCs w:val="24"/>
                <w:lang w:val="es-EC"/>
              </w:rPr>
              <w:t>Versión</w:t>
            </w:r>
          </w:p>
        </w:tc>
        <w:tc>
          <w:tcPr>
            <w:tcW w:w="4796" w:type="dxa"/>
            <w:shd w:val="clear" w:color="auto" w:fill="auto"/>
          </w:tcPr>
          <w:p w14:paraId="0FED82CD" w14:textId="77777777" w:rsidR="00992690" w:rsidRPr="00A41942" w:rsidRDefault="00992690">
            <w:pPr>
              <w:pStyle w:val="Tablas"/>
              <w:spacing w:before="120" w:after="60" w:line="120" w:lineRule="auto"/>
              <w:jc w:val="center"/>
              <w:rPr>
                <w:rFonts w:asciiTheme="minorHAnsi" w:hAnsiTheme="minorHAnsi" w:cstheme="minorHAnsi"/>
                <w:color w:val="808080"/>
                <w:sz w:val="24"/>
                <w:szCs w:val="24"/>
                <w:lang w:val="es-EC"/>
              </w:rPr>
            </w:pPr>
            <w:r w:rsidRPr="00A41942">
              <w:rPr>
                <w:rFonts w:asciiTheme="minorHAnsi" w:hAnsiTheme="minorHAnsi" w:cstheme="minorHAnsi"/>
                <w:b/>
                <w:color w:val="808080"/>
                <w:sz w:val="24"/>
                <w:szCs w:val="24"/>
                <w:lang w:val="es-EC"/>
              </w:rPr>
              <w:t>Nombres / Empresa</w:t>
            </w:r>
          </w:p>
        </w:tc>
        <w:tc>
          <w:tcPr>
            <w:tcW w:w="2126" w:type="dxa"/>
            <w:tcBorders>
              <w:left w:val="single" w:sz="8" w:space="0" w:color="4F81BD"/>
              <w:right w:val="single" w:sz="8" w:space="0" w:color="4F81BD"/>
            </w:tcBorders>
            <w:shd w:val="clear" w:color="auto" w:fill="auto"/>
          </w:tcPr>
          <w:p w14:paraId="25BF9C0F" w14:textId="77777777" w:rsidR="00992690" w:rsidRPr="00A41942" w:rsidRDefault="00992690">
            <w:pPr>
              <w:pStyle w:val="Tablas"/>
              <w:spacing w:before="120" w:after="60" w:line="120" w:lineRule="auto"/>
              <w:jc w:val="center"/>
              <w:rPr>
                <w:rFonts w:asciiTheme="minorHAnsi" w:hAnsiTheme="minorHAnsi" w:cstheme="minorHAnsi"/>
                <w:b/>
                <w:color w:val="808080"/>
                <w:sz w:val="24"/>
                <w:szCs w:val="24"/>
                <w:lang w:val="es-EC"/>
              </w:rPr>
            </w:pPr>
            <w:r w:rsidRPr="00A41942">
              <w:rPr>
                <w:rFonts w:asciiTheme="minorHAnsi" w:hAnsiTheme="minorHAnsi" w:cstheme="minorHAnsi"/>
                <w:b/>
                <w:color w:val="808080"/>
                <w:sz w:val="24"/>
                <w:szCs w:val="24"/>
                <w:lang w:val="es-EC"/>
              </w:rPr>
              <w:t>Cargo</w:t>
            </w:r>
          </w:p>
        </w:tc>
        <w:tc>
          <w:tcPr>
            <w:tcW w:w="2268" w:type="dxa"/>
            <w:shd w:val="clear" w:color="auto" w:fill="auto"/>
          </w:tcPr>
          <w:p w14:paraId="42D2BE05" w14:textId="77777777" w:rsidR="00992690" w:rsidRPr="00A41942" w:rsidRDefault="00992690">
            <w:pPr>
              <w:pStyle w:val="Tablas"/>
              <w:spacing w:before="120" w:after="60" w:line="120" w:lineRule="auto"/>
              <w:jc w:val="center"/>
              <w:rPr>
                <w:rFonts w:asciiTheme="minorHAnsi" w:hAnsiTheme="minorHAnsi" w:cstheme="minorHAnsi"/>
                <w:b/>
                <w:color w:val="808080"/>
                <w:sz w:val="24"/>
                <w:szCs w:val="24"/>
                <w:lang w:val="es-EC"/>
              </w:rPr>
            </w:pPr>
            <w:r w:rsidRPr="00A41942">
              <w:rPr>
                <w:rFonts w:asciiTheme="minorHAnsi" w:hAnsiTheme="minorHAnsi" w:cstheme="minorHAnsi"/>
                <w:b/>
                <w:color w:val="808080"/>
                <w:sz w:val="24"/>
                <w:szCs w:val="24"/>
                <w:lang w:val="es-EC"/>
              </w:rPr>
              <w:t>Fecha</w:t>
            </w:r>
          </w:p>
        </w:tc>
      </w:tr>
      <w:tr w:rsidR="00992690" w:rsidRPr="00A41942" w14:paraId="47499D7D" w14:textId="77777777" w:rsidTr="00FD78D7">
        <w:tc>
          <w:tcPr>
            <w:tcW w:w="1124" w:type="dxa"/>
            <w:tcBorders>
              <w:top w:val="single" w:sz="8" w:space="0" w:color="4F81BD"/>
              <w:left w:val="single" w:sz="8" w:space="0" w:color="4F81BD"/>
              <w:bottom w:val="single" w:sz="8" w:space="0" w:color="4F81BD"/>
              <w:right w:val="single" w:sz="8" w:space="0" w:color="4F81BD"/>
            </w:tcBorders>
            <w:shd w:val="clear" w:color="auto" w:fill="auto"/>
          </w:tcPr>
          <w:p w14:paraId="4480F695" w14:textId="77777777" w:rsidR="00992690" w:rsidRPr="00A41942" w:rsidRDefault="00992690">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1.0</w:t>
            </w:r>
          </w:p>
        </w:tc>
        <w:tc>
          <w:tcPr>
            <w:tcW w:w="4796" w:type="dxa"/>
            <w:tcBorders>
              <w:top w:val="single" w:sz="8" w:space="0" w:color="4F81BD"/>
              <w:bottom w:val="single" w:sz="8" w:space="0" w:color="4F81BD"/>
            </w:tcBorders>
            <w:shd w:val="clear" w:color="auto" w:fill="auto"/>
          </w:tcPr>
          <w:p w14:paraId="22808261" w14:textId="746B278D" w:rsidR="00992690" w:rsidRPr="00A41942" w:rsidRDefault="00B86132">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Karina Juy Luyo</w:t>
            </w:r>
          </w:p>
        </w:tc>
        <w:tc>
          <w:tcPr>
            <w:tcW w:w="2126" w:type="dxa"/>
            <w:tcBorders>
              <w:top w:val="single" w:sz="8" w:space="0" w:color="4F81BD"/>
              <w:left w:val="single" w:sz="8" w:space="0" w:color="4F81BD"/>
              <w:bottom w:val="single" w:sz="8" w:space="0" w:color="4F81BD"/>
              <w:right w:val="single" w:sz="8" w:space="0" w:color="4F81BD"/>
            </w:tcBorders>
            <w:shd w:val="clear" w:color="auto" w:fill="auto"/>
          </w:tcPr>
          <w:p w14:paraId="37168B52" w14:textId="102B8BC3" w:rsidR="00992690" w:rsidRPr="00A41942" w:rsidRDefault="005C6B74">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Jefa de Business Intelligence</w:t>
            </w:r>
          </w:p>
        </w:tc>
        <w:tc>
          <w:tcPr>
            <w:tcW w:w="2268" w:type="dxa"/>
            <w:tcBorders>
              <w:top w:val="single" w:sz="8" w:space="0" w:color="4F81BD"/>
              <w:bottom w:val="single" w:sz="8" w:space="0" w:color="4F81BD"/>
              <w:right w:val="single" w:sz="8" w:space="0" w:color="4F81BD"/>
            </w:tcBorders>
            <w:shd w:val="clear" w:color="auto" w:fill="auto"/>
          </w:tcPr>
          <w:p w14:paraId="76EB9896" w14:textId="79C45727" w:rsidR="00992690" w:rsidRPr="00A41942" w:rsidRDefault="005C6B74">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15</w:t>
            </w:r>
            <w:r w:rsidR="00992690" w:rsidRPr="00A41942">
              <w:rPr>
                <w:rFonts w:asciiTheme="minorHAnsi" w:hAnsiTheme="minorHAnsi" w:cstheme="minorHAnsi"/>
                <w:sz w:val="24"/>
                <w:szCs w:val="24"/>
                <w:lang w:val="es-EC"/>
              </w:rPr>
              <w:t>/</w:t>
            </w:r>
            <w:r w:rsidR="00E94845" w:rsidRPr="00A41942">
              <w:rPr>
                <w:rFonts w:asciiTheme="minorHAnsi" w:hAnsiTheme="minorHAnsi" w:cstheme="minorHAnsi"/>
                <w:sz w:val="24"/>
                <w:szCs w:val="24"/>
                <w:lang w:val="es-EC"/>
              </w:rPr>
              <w:t>0</w:t>
            </w:r>
            <w:r w:rsidRPr="00A41942">
              <w:rPr>
                <w:rFonts w:asciiTheme="minorHAnsi" w:hAnsiTheme="minorHAnsi" w:cstheme="minorHAnsi"/>
                <w:sz w:val="24"/>
                <w:szCs w:val="24"/>
                <w:lang w:val="es-EC"/>
              </w:rPr>
              <w:t>4</w:t>
            </w:r>
            <w:r w:rsidR="00992690" w:rsidRPr="00A41942">
              <w:rPr>
                <w:rFonts w:asciiTheme="minorHAnsi" w:hAnsiTheme="minorHAnsi" w:cstheme="minorHAnsi"/>
                <w:sz w:val="24"/>
                <w:szCs w:val="24"/>
                <w:lang w:val="es-EC"/>
              </w:rPr>
              <w:t>/202</w:t>
            </w:r>
            <w:r w:rsidRPr="00A41942">
              <w:rPr>
                <w:rFonts w:asciiTheme="minorHAnsi" w:hAnsiTheme="minorHAnsi" w:cstheme="minorHAnsi"/>
                <w:sz w:val="24"/>
                <w:szCs w:val="24"/>
                <w:lang w:val="es-EC"/>
              </w:rPr>
              <w:t>5</w:t>
            </w:r>
          </w:p>
        </w:tc>
      </w:tr>
      <w:tr w:rsidR="00E94845" w:rsidRPr="00A41942" w14:paraId="764DF90D" w14:textId="77777777" w:rsidTr="00FD78D7">
        <w:tc>
          <w:tcPr>
            <w:tcW w:w="1124" w:type="dxa"/>
            <w:tcBorders>
              <w:left w:val="single" w:sz="8" w:space="0" w:color="4F81BD"/>
              <w:right w:val="single" w:sz="8" w:space="0" w:color="4F81BD"/>
            </w:tcBorders>
            <w:shd w:val="clear" w:color="auto" w:fill="auto"/>
          </w:tcPr>
          <w:p w14:paraId="6E2BACEF" w14:textId="70F37A5F" w:rsidR="00E94845" w:rsidRPr="00A41942" w:rsidRDefault="00015ED2" w:rsidP="00E94845">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1.1</w:t>
            </w:r>
          </w:p>
        </w:tc>
        <w:tc>
          <w:tcPr>
            <w:tcW w:w="4796" w:type="dxa"/>
            <w:shd w:val="clear" w:color="auto" w:fill="auto"/>
          </w:tcPr>
          <w:p w14:paraId="1C963594" w14:textId="233BE12F" w:rsidR="00E94845" w:rsidRPr="00A41942" w:rsidRDefault="00015ED2" w:rsidP="00E94845">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Karina Juy Luyo</w:t>
            </w:r>
          </w:p>
        </w:tc>
        <w:tc>
          <w:tcPr>
            <w:tcW w:w="2126" w:type="dxa"/>
            <w:tcBorders>
              <w:left w:val="single" w:sz="8" w:space="0" w:color="4F81BD"/>
              <w:right w:val="single" w:sz="8" w:space="0" w:color="4F81BD"/>
            </w:tcBorders>
            <w:shd w:val="clear" w:color="auto" w:fill="auto"/>
          </w:tcPr>
          <w:p w14:paraId="49921FD8" w14:textId="516D560F" w:rsidR="00E94845" w:rsidRPr="00A41942" w:rsidRDefault="00015ED2" w:rsidP="00E94845">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Jefa de Business Intelligence</w:t>
            </w:r>
          </w:p>
        </w:tc>
        <w:tc>
          <w:tcPr>
            <w:tcW w:w="2268" w:type="dxa"/>
            <w:shd w:val="clear" w:color="auto" w:fill="auto"/>
          </w:tcPr>
          <w:p w14:paraId="05DC7A56" w14:textId="71E0172A" w:rsidR="00E94845" w:rsidRPr="00A41942" w:rsidRDefault="00015ED2" w:rsidP="00E94845">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23/04/2025</w:t>
            </w:r>
          </w:p>
        </w:tc>
      </w:tr>
      <w:tr w:rsidR="002361E2" w:rsidRPr="00A41942" w14:paraId="268880F4" w14:textId="77777777" w:rsidTr="00FD78D7">
        <w:tc>
          <w:tcPr>
            <w:tcW w:w="1124" w:type="dxa"/>
            <w:tcBorders>
              <w:top w:val="single" w:sz="8" w:space="0" w:color="4F81BD"/>
              <w:left w:val="single" w:sz="8" w:space="0" w:color="4F81BD"/>
              <w:bottom w:val="single" w:sz="8" w:space="0" w:color="4F81BD"/>
              <w:right w:val="single" w:sz="8" w:space="0" w:color="4F81BD"/>
            </w:tcBorders>
            <w:shd w:val="clear" w:color="auto" w:fill="auto"/>
          </w:tcPr>
          <w:p w14:paraId="28585053" w14:textId="1F491845" w:rsidR="002361E2" w:rsidRPr="00A41942" w:rsidRDefault="002361E2" w:rsidP="002361E2">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1.2</w:t>
            </w:r>
          </w:p>
        </w:tc>
        <w:tc>
          <w:tcPr>
            <w:tcW w:w="4796" w:type="dxa"/>
            <w:tcBorders>
              <w:top w:val="single" w:sz="8" w:space="0" w:color="4F81BD"/>
              <w:bottom w:val="single" w:sz="8" w:space="0" w:color="4F81BD"/>
            </w:tcBorders>
            <w:shd w:val="clear" w:color="auto" w:fill="auto"/>
          </w:tcPr>
          <w:p w14:paraId="5F0E4981" w14:textId="16CAB8B9" w:rsidR="002361E2" w:rsidRPr="00A41942" w:rsidRDefault="002361E2" w:rsidP="002361E2">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Karina Juy Luyo</w:t>
            </w:r>
          </w:p>
        </w:tc>
        <w:tc>
          <w:tcPr>
            <w:tcW w:w="2126" w:type="dxa"/>
            <w:tcBorders>
              <w:top w:val="single" w:sz="8" w:space="0" w:color="4F81BD"/>
              <w:left w:val="single" w:sz="8" w:space="0" w:color="4F81BD"/>
              <w:bottom w:val="single" w:sz="8" w:space="0" w:color="4F81BD"/>
              <w:right w:val="single" w:sz="8" w:space="0" w:color="4F81BD"/>
            </w:tcBorders>
            <w:shd w:val="clear" w:color="auto" w:fill="auto"/>
          </w:tcPr>
          <w:p w14:paraId="4226D366" w14:textId="7A1D4D39" w:rsidR="002361E2" w:rsidRPr="00A41942" w:rsidRDefault="002361E2" w:rsidP="00656290">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Jefa de Business Intelligence</w:t>
            </w:r>
          </w:p>
        </w:tc>
        <w:tc>
          <w:tcPr>
            <w:tcW w:w="2268" w:type="dxa"/>
            <w:tcBorders>
              <w:top w:val="single" w:sz="8" w:space="0" w:color="4F81BD"/>
              <w:bottom w:val="single" w:sz="8" w:space="0" w:color="4F81BD"/>
              <w:right w:val="single" w:sz="8" w:space="0" w:color="4F81BD"/>
            </w:tcBorders>
            <w:shd w:val="clear" w:color="auto" w:fill="auto"/>
          </w:tcPr>
          <w:p w14:paraId="6688BB5B" w14:textId="5357E277" w:rsidR="002361E2" w:rsidRPr="00A41942" w:rsidRDefault="002361E2" w:rsidP="002361E2">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24/04/2025</w:t>
            </w:r>
          </w:p>
        </w:tc>
      </w:tr>
      <w:tr w:rsidR="002361E2" w:rsidRPr="00A41942" w14:paraId="6D7831A5" w14:textId="77777777" w:rsidTr="00FD78D7">
        <w:tc>
          <w:tcPr>
            <w:tcW w:w="1124" w:type="dxa"/>
            <w:tcBorders>
              <w:left w:val="single" w:sz="8" w:space="0" w:color="4F81BD"/>
              <w:right w:val="single" w:sz="8" w:space="0" w:color="4F81BD"/>
            </w:tcBorders>
            <w:shd w:val="clear" w:color="auto" w:fill="auto"/>
          </w:tcPr>
          <w:p w14:paraId="5DC7E3E2" w14:textId="333C4543" w:rsidR="002361E2" w:rsidRPr="00A41942" w:rsidRDefault="00961E6B" w:rsidP="002361E2">
            <w:pPr>
              <w:pStyle w:val="Tablas"/>
              <w:spacing w:after="200" w:line="276" w:lineRule="auto"/>
              <w:jc w:val="both"/>
              <w:rPr>
                <w:rFonts w:asciiTheme="minorHAnsi" w:hAnsiTheme="minorHAnsi" w:cstheme="minorHAnsi"/>
                <w:sz w:val="24"/>
                <w:szCs w:val="24"/>
                <w:lang w:val="es-EC"/>
              </w:rPr>
            </w:pPr>
            <w:r>
              <w:rPr>
                <w:rFonts w:asciiTheme="minorHAnsi" w:hAnsiTheme="minorHAnsi" w:cstheme="minorHAnsi"/>
                <w:sz w:val="24"/>
                <w:szCs w:val="24"/>
                <w:lang w:val="es-EC"/>
              </w:rPr>
              <w:t>1.4</w:t>
            </w:r>
          </w:p>
        </w:tc>
        <w:tc>
          <w:tcPr>
            <w:tcW w:w="4796" w:type="dxa"/>
            <w:shd w:val="clear" w:color="auto" w:fill="auto"/>
          </w:tcPr>
          <w:p w14:paraId="587E4DBC" w14:textId="77BCA614" w:rsidR="002361E2" w:rsidRPr="00A41942" w:rsidRDefault="00961E6B" w:rsidP="002361E2">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Karina Juy Luyo</w:t>
            </w:r>
          </w:p>
        </w:tc>
        <w:tc>
          <w:tcPr>
            <w:tcW w:w="2126" w:type="dxa"/>
            <w:tcBorders>
              <w:left w:val="single" w:sz="8" w:space="0" w:color="4F81BD"/>
              <w:right w:val="single" w:sz="8" w:space="0" w:color="4F81BD"/>
            </w:tcBorders>
            <w:shd w:val="clear" w:color="auto" w:fill="auto"/>
          </w:tcPr>
          <w:p w14:paraId="00791013" w14:textId="1B3C54BD" w:rsidR="002361E2" w:rsidRPr="00A41942" w:rsidRDefault="00961E6B" w:rsidP="002361E2">
            <w:pPr>
              <w:pStyle w:val="Tablas"/>
              <w:spacing w:after="200" w:line="276" w:lineRule="auto"/>
              <w:jc w:val="both"/>
              <w:rPr>
                <w:rFonts w:asciiTheme="minorHAnsi" w:hAnsiTheme="minorHAnsi" w:cstheme="minorHAnsi"/>
                <w:sz w:val="24"/>
                <w:szCs w:val="24"/>
                <w:lang w:val="es-EC"/>
              </w:rPr>
            </w:pPr>
            <w:r w:rsidRPr="00A41942">
              <w:rPr>
                <w:rFonts w:asciiTheme="minorHAnsi" w:hAnsiTheme="minorHAnsi" w:cstheme="minorHAnsi"/>
                <w:sz w:val="24"/>
                <w:szCs w:val="24"/>
                <w:lang w:val="es-EC"/>
              </w:rPr>
              <w:t>Jefa de Business Intelligence</w:t>
            </w:r>
          </w:p>
        </w:tc>
        <w:tc>
          <w:tcPr>
            <w:tcW w:w="2268" w:type="dxa"/>
            <w:shd w:val="clear" w:color="auto" w:fill="auto"/>
          </w:tcPr>
          <w:p w14:paraId="3F6A5629" w14:textId="5E869067" w:rsidR="002361E2" w:rsidRPr="00A41942" w:rsidRDefault="00961E6B" w:rsidP="00961E6B">
            <w:pPr>
              <w:pStyle w:val="Tablas"/>
              <w:spacing w:after="200" w:line="276" w:lineRule="auto"/>
              <w:jc w:val="center"/>
              <w:rPr>
                <w:rFonts w:asciiTheme="minorHAnsi" w:hAnsiTheme="minorHAnsi" w:cstheme="minorHAnsi"/>
                <w:sz w:val="24"/>
                <w:szCs w:val="24"/>
                <w:lang w:val="es-EC"/>
              </w:rPr>
            </w:pPr>
            <w:r w:rsidRPr="00A41942">
              <w:rPr>
                <w:rFonts w:asciiTheme="minorHAnsi" w:hAnsiTheme="minorHAnsi" w:cstheme="minorHAnsi"/>
                <w:sz w:val="24"/>
                <w:szCs w:val="24"/>
                <w:lang w:val="es-EC"/>
              </w:rPr>
              <w:t>2</w:t>
            </w:r>
            <w:r>
              <w:rPr>
                <w:rFonts w:asciiTheme="minorHAnsi" w:hAnsiTheme="minorHAnsi" w:cstheme="minorHAnsi"/>
                <w:sz w:val="24"/>
                <w:szCs w:val="24"/>
                <w:lang w:val="es-EC"/>
              </w:rPr>
              <w:t>9</w:t>
            </w:r>
            <w:r w:rsidRPr="00A41942">
              <w:rPr>
                <w:rFonts w:asciiTheme="minorHAnsi" w:hAnsiTheme="minorHAnsi" w:cstheme="minorHAnsi"/>
                <w:sz w:val="24"/>
                <w:szCs w:val="24"/>
                <w:lang w:val="es-EC"/>
              </w:rPr>
              <w:t>/04/2025</w:t>
            </w:r>
          </w:p>
        </w:tc>
      </w:tr>
      <w:tr w:rsidR="002361E2" w:rsidRPr="00A41942" w14:paraId="245C988F" w14:textId="77777777" w:rsidTr="00FD78D7">
        <w:tc>
          <w:tcPr>
            <w:tcW w:w="1124" w:type="dxa"/>
            <w:tcBorders>
              <w:top w:val="single" w:sz="8" w:space="0" w:color="4F81BD"/>
              <w:left w:val="single" w:sz="8" w:space="0" w:color="4F81BD"/>
              <w:bottom w:val="single" w:sz="8" w:space="0" w:color="4F81BD"/>
              <w:right w:val="single" w:sz="8" w:space="0" w:color="4F81BD"/>
            </w:tcBorders>
            <w:shd w:val="clear" w:color="auto" w:fill="auto"/>
          </w:tcPr>
          <w:p w14:paraId="37156893"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4796" w:type="dxa"/>
            <w:tcBorders>
              <w:top w:val="single" w:sz="8" w:space="0" w:color="4F81BD"/>
              <w:bottom w:val="single" w:sz="8" w:space="0" w:color="4F81BD"/>
            </w:tcBorders>
            <w:shd w:val="clear" w:color="auto" w:fill="auto"/>
          </w:tcPr>
          <w:p w14:paraId="4B599CF4"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2126" w:type="dxa"/>
            <w:tcBorders>
              <w:top w:val="single" w:sz="8" w:space="0" w:color="4F81BD"/>
              <w:left w:val="single" w:sz="8" w:space="0" w:color="4F81BD"/>
              <w:bottom w:val="single" w:sz="8" w:space="0" w:color="4F81BD"/>
              <w:right w:val="single" w:sz="8" w:space="0" w:color="4F81BD"/>
            </w:tcBorders>
            <w:shd w:val="clear" w:color="auto" w:fill="auto"/>
          </w:tcPr>
          <w:p w14:paraId="47E71668"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2268" w:type="dxa"/>
            <w:tcBorders>
              <w:top w:val="single" w:sz="8" w:space="0" w:color="4F81BD"/>
              <w:bottom w:val="single" w:sz="8" w:space="0" w:color="4F81BD"/>
              <w:right w:val="single" w:sz="8" w:space="0" w:color="4F81BD"/>
            </w:tcBorders>
            <w:shd w:val="clear" w:color="auto" w:fill="auto"/>
          </w:tcPr>
          <w:p w14:paraId="07535E7D"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r>
      <w:tr w:rsidR="002361E2" w:rsidRPr="00A41942" w14:paraId="35454D93" w14:textId="77777777" w:rsidTr="00FD78D7">
        <w:tc>
          <w:tcPr>
            <w:tcW w:w="1124" w:type="dxa"/>
            <w:tcBorders>
              <w:left w:val="single" w:sz="8" w:space="0" w:color="4F81BD"/>
              <w:bottom w:val="single" w:sz="8" w:space="0" w:color="4F81BD"/>
              <w:right w:val="single" w:sz="8" w:space="0" w:color="4F81BD"/>
            </w:tcBorders>
            <w:shd w:val="clear" w:color="auto" w:fill="auto"/>
          </w:tcPr>
          <w:p w14:paraId="0F5573CE"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4796" w:type="dxa"/>
            <w:shd w:val="clear" w:color="auto" w:fill="auto"/>
          </w:tcPr>
          <w:p w14:paraId="5C484EBF"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2126" w:type="dxa"/>
            <w:tcBorders>
              <w:left w:val="single" w:sz="8" w:space="0" w:color="4F81BD"/>
              <w:bottom w:val="single" w:sz="8" w:space="0" w:color="4F81BD"/>
              <w:right w:val="single" w:sz="8" w:space="0" w:color="4F81BD"/>
            </w:tcBorders>
            <w:shd w:val="clear" w:color="auto" w:fill="auto"/>
          </w:tcPr>
          <w:p w14:paraId="5D01D5F8"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c>
          <w:tcPr>
            <w:tcW w:w="2268" w:type="dxa"/>
            <w:shd w:val="clear" w:color="auto" w:fill="auto"/>
          </w:tcPr>
          <w:p w14:paraId="2A7A6A1B" w14:textId="77777777" w:rsidR="002361E2" w:rsidRPr="00A41942" w:rsidRDefault="002361E2" w:rsidP="002361E2">
            <w:pPr>
              <w:pStyle w:val="Tablas"/>
              <w:spacing w:after="200" w:line="276" w:lineRule="auto"/>
              <w:jc w:val="both"/>
              <w:rPr>
                <w:rFonts w:asciiTheme="minorHAnsi" w:hAnsiTheme="minorHAnsi" w:cstheme="minorHAnsi"/>
                <w:sz w:val="24"/>
                <w:szCs w:val="24"/>
                <w:lang w:val="es-EC"/>
              </w:rPr>
            </w:pPr>
          </w:p>
        </w:tc>
      </w:tr>
    </w:tbl>
    <w:p w14:paraId="72BD8A35" w14:textId="77777777" w:rsidR="00992690" w:rsidRPr="00A41942" w:rsidRDefault="00992690" w:rsidP="00992690">
      <w:pPr>
        <w:rPr>
          <w:rFonts w:asciiTheme="minorHAnsi" w:hAnsiTheme="minorHAnsi" w:cstheme="minorHAnsi"/>
          <w:b/>
        </w:rPr>
      </w:pPr>
    </w:p>
    <w:tbl>
      <w:tblPr>
        <w:tblW w:w="10348" w:type="dxa"/>
        <w:tblInd w:w="-72" w:type="dxa"/>
        <w:tblCellMar>
          <w:left w:w="70" w:type="dxa"/>
          <w:right w:w="70" w:type="dxa"/>
        </w:tblCellMar>
        <w:tblLook w:val="04A0" w:firstRow="1" w:lastRow="0" w:firstColumn="1" w:lastColumn="0" w:noHBand="0" w:noVBand="1"/>
      </w:tblPr>
      <w:tblGrid>
        <w:gridCol w:w="976"/>
        <w:gridCol w:w="3277"/>
        <w:gridCol w:w="1701"/>
        <w:gridCol w:w="2126"/>
        <w:gridCol w:w="2268"/>
      </w:tblGrid>
      <w:tr w:rsidR="00B84989" w:rsidRPr="00A41942" w14:paraId="5396EB47" w14:textId="77777777">
        <w:trPr>
          <w:trHeight w:val="270"/>
        </w:trPr>
        <w:tc>
          <w:tcPr>
            <w:tcW w:w="10348" w:type="dxa"/>
            <w:gridSpan w:val="5"/>
            <w:tcBorders>
              <w:top w:val="single" w:sz="8" w:space="0" w:color="4F81BD"/>
              <w:left w:val="single" w:sz="8" w:space="0" w:color="4F81BD"/>
              <w:bottom w:val="single" w:sz="8" w:space="0" w:color="4F81BD"/>
              <w:right w:val="single" w:sz="8" w:space="0" w:color="4F81BD"/>
            </w:tcBorders>
            <w:shd w:val="clear" w:color="auto" w:fill="auto"/>
            <w:vAlign w:val="center"/>
            <w:hideMark/>
          </w:tcPr>
          <w:p w14:paraId="11FA8A43" w14:textId="77777777" w:rsidR="00992690" w:rsidRPr="00A41942" w:rsidRDefault="00992690">
            <w:pPr>
              <w:jc w:val="both"/>
              <w:rPr>
                <w:rFonts w:asciiTheme="minorHAnsi" w:hAnsiTheme="minorHAnsi" w:cstheme="minorHAnsi"/>
                <w:b/>
                <w:lang w:eastAsia="es-EC"/>
              </w:rPr>
            </w:pPr>
            <w:r w:rsidRPr="00A41942">
              <w:rPr>
                <w:rFonts w:asciiTheme="minorHAnsi" w:hAnsiTheme="minorHAnsi" w:cstheme="minorHAnsi"/>
                <w:b/>
                <w:lang w:eastAsia="es-EC" w:bidi="en-US"/>
              </w:rPr>
              <w:t>Control de Revisiones</w:t>
            </w:r>
          </w:p>
        </w:tc>
      </w:tr>
      <w:tr w:rsidR="008240BC" w:rsidRPr="00A41942" w14:paraId="4E648B4A" w14:textId="77777777">
        <w:trPr>
          <w:trHeight w:val="525"/>
        </w:trPr>
        <w:tc>
          <w:tcPr>
            <w:tcW w:w="976" w:type="dxa"/>
            <w:tcBorders>
              <w:top w:val="nil"/>
              <w:left w:val="single" w:sz="8" w:space="0" w:color="4F81BD"/>
              <w:bottom w:val="nil"/>
              <w:right w:val="single" w:sz="8" w:space="0" w:color="4F81BD"/>
            </w:tcBorders>
            <w:shd w:val="clear" w:color="auto" w:fill="auto"/>
            <w:vAlign w:val="center"/>
            <w:hideMark/>
          </w:tcPr>
          <w:p w14:paraId="5FCCF2CF" w14:textId="77777777" w:rsidR="00992690" w:rsidRPr="00A41942" w:rsidRDefault="00992690">
            <w:pPr>
              <w:jc w:val="both"/>
              <w:rPr>
                <w:rFonts w:asciiTheme="minorHAnsi" w:hAnsiTheme="minorHAnsi" w:cstheme="minorHAnsi"/>
                <w:b/>
                <w:color w:val="808080"/>
                <w:lang w:eastAsia="es-EC"/>
              </w:rPr>
            </w:pPr>
            <w:r w:rsidRPr="00A41942">
              <w:rPr>
                <w:rFonts w:asciiTheme="minorHAnsi" w:hAnsiTheme="minorHAnsi" w:cstheme="minorHAnsi"/>
                <w:b/>
                <w:color w:val="808080"/>
                <w:lang w:eastAsia="es-EC" w:bidi="en-US"/>
              </w:rPr>
              <w:t>Versión</w:t>
            </w:r>
          </w:p>
        </w:tc>
        <w:tc>
          <w:tcPr>
            <w:tcW w:w="3277" w:type="dxa"/>
            <w:tcBorders>
              <w:top w:val="nil"/>
              <w:left w:val="nil"/>
              <w:bottom w:val="nil"/>
              <w:right w:val="nil"/>
            </w:tcBorders>
            <w:shd w:val="clear" w:color="auto" w:fill="auto"/>
            <w:vAlign w:val="center"/>
            <w:hideMark/>
          </w:tcPr>
          <w:p w14:paraId="548BDE3E" w14:textId="77777777" w:rsidR="00992690" w:rsidRPr="00A41942" w:rsidRDefault="00992690">
            <w:pPr>
              <w:jc w:val="both"/>
              <w:rPr>
                <w:rFonts w:asciiTheme="minorHAnsi" w:hAnsiTheme="minorHAnsi" w:cstheme="minorHAnsi"/>
                <w:b/>
                <w:color w:val="808080"/>
                <w:lang w:eastAsia="es-EC"/>
              </w:rPr>
            </w:pPr>
            <w:r w:rsidRPr="00A41942">
              <w:rPr>
                <w:rFonts w:asciiTheme="minorHAnsi" w:hAnsiTheme="minorHAnsi" w:cstheme="minorHAnsi"/>
                <w:b/>
                <w:color w:val="808080"/>
                <w:lang w:eastAsia="es-EC" w:bidi="en-US"/>
              </w:rPr>
              <w:t>Descripción</w:t>
            </w:r>
          </w:p>
        </w:tc>
        <w:tc>
          <w:tcPr>
            <w:tcW w:w="1701" w:type="dxa"/>
            <w:tcBorders>
              <w:top w:val="nil"/>
              <w:left w:val="single" w:sz="8" w:space="0" w:color="4F81BD"/>
              <w:bottom w:val="nil"/>
              <w:right w:val="single" w:sz="8" w:space="0" w:color="4F81BD"/>
            </w:tcBorders>
            <w:shd w:val="clear" w:color="auto" w:fill="auto"/>
            <w:vAlign w:val="center"/>
            <w:hideMark/>
          </w:tcPr>
          <w:p w14:paraId="14D9D1B5" w14:textId="77777777" w:rsidR="00992690" w:rsidRPr="00A41942" w:rsidRDefault="00992690">
            <w:pPr>
              <w:jc w:val="both"/>
              <w:rPr>
                <w:rFonts w:asciiTheme="minorHAnsi" w:hAnsiTheme="minorHAnsi" w:cstheme="minorHAnsi"/>
                <w:b/>
                <w:color w:val="808080"/>
                <w:lang w:eastAsia="es-EC"/>
              </w:rPr>
            </w:pPr>
            <w:r w:rsidRPr="00A41942">
              <w:rPr>
                <w:rFonts w:asciiTheme="minorHAnsi" w:hAnsiTheme="minorHAnsi" w:cstheme="minorHAnsi"/>
                <w:b/>
                <w:color w:val="808080"/>
                <w:lang w:eastAsia="es-EC" w:bidi="en-US"/>
              </w:rPr>
              <w:t>Elaboro</w:t>
            </w:r>
          </w:p>
        </w:tc>
        <w:tc>
          <w:tcPr>
            <w:tcW w:w="2126" w:type="dxa"/>
            <w:tcBorders>
              <w:top w:val="nil"/>
              <w:left w:val="nil"/>
              <w:bottom w:val="nil"/>
              <w:right w:val="single" w:sz="8" w:space="0" w:color="4F81BD"/>
            </w:tcBorders>
            <w:shd w:val="clear" w:color="auto" w:fill="auto"/>
            <w:vAlign w:val="center"/>
            <w:hideMark/>
          </w:tcPr>
          <w:p w14:paraId="034ED6C9" w14:textId="77777777" w:rsidR="00992690" w:rsidRPr="00A41942" w:rsidRDefault="00992690">
            <w:pPr>
              <w:jc w:val="both"/>
              <w:rPr>
                <w:rFonts w:asciiTheme="minorHAnsi" w:hAnsiTheme="minorHAnsi" w:cstheme="minorHAnsi"/>
                <w:b/>
                <w:color w:val="808080"/>
                <w:lang w:eastAsia="es-EC"/>
              </w:rPr>
            </w:pPr>
            <w:r w:rsidRPr="00A41942">
              <w:rPr>
                <w:rFonts w:asciiTheme="minorHAnsi" w:hAnsiTheme="minorHAnsi" w:cstheme="minorHAnsi"/>
                <w:b/>
                <w:color w:val="808080"/>
                <w:lang w:eastAsia="es-EC"/>
              </w:rPr>
              <w:t>Aprobó</w:t>
            </w:r>
          </w:p>
        </w:tc>
        <w:tc>
          <w:tcPr>
            <w:tcW w:w="2268" w:type="dxa"/>
            <w:tcBorders>
              <w:top w:val="nil"/>
              <w:left w:val="nil"/>
              <w:bottom w:val="nil"/>
              <w:right w:val="single" w:sz="8" w:space="0" w:color="4F81BD"/>
            </w:tcBorders>
            <w:shd w:val="clear" w:color="auto" w:fill="auto"/>
            <w:vAlign w:val="center"/>
            <w:hideMark/>
          </w:tcPr>
          <w:p w14:paraId="0292A22F" w14:textId="77777777" w:rsidR="00992690" w:rsidRPr="00A41942" w:rsidRDefault="00992690">
            <w:pPr>
              <w:jc w:val="both"/>
              <w:rPr>
                <w:rFonts w:asciiTheme="minorHAnsi" w:hAnsiTheme="minorHAnsi" w:cstheme="minorHAnsi"/>
                <w:b/>
                <w:color w:val="808080"/>
                <w:lang w:eastAsia="es-EC"/>
              </w:rPr>
            </w:pPr>
            <w:r w:rsidRPr="00A41942">
              <w:rPr>
                <w:rFonts w:asciiTheme="minorHAnsi" w:hAnsiTheme="minorHAnsi" w:cstheme="minorHAnsi"/>
                <w:b/>
                <w:color w:val="808080"/>
                <w:lang w:eastAsia="es-EC" w:bidi="en-US"/>
              </w:rPr>
              <w:t>Fecha</w:t>
            </w:r>
          </w:p>
        </w:tc>
      </w:tr>
      <w:tr w:rsidR="008240BC" w:rsidRPr="00A41942" w14:paraId="355C19E6" w14:textId="77777777">
        <w:trPr>
          <w:trHeight w:val="242"/>
        </w:trPr>
        <w:tc>
          <w:tcPr>
            <w:tcW w:w="976" w:type="dxa"/>
            <w:tcBorders>
              <w:top w:val="single" w:sz="8" w:space="0" w:color="4F81BD"/>
              <w:left w:val="single" w:sz="8" w:space="0" w:color="4F81BD"/>
              <w:bottom w:val="single" w:sz="8" w:space="0" w:color="4F81BD"/>
              <w:right w:val="single" w:sz="8" w:space="0" w:color="4F81BD"/>
            </w:tcBorders>
            <w:shd w:val="clear" w:color="auto" w:fill="auto"/>
            <w:vAlign w:val="center"/>
          </w:tcPr>
          <w:p w14:paraId="024078CA" w14:textId="77777777" w:rsidR="00992690" w:rsidRPr="00A41942" w:rsidRDefault="00992690">
            <w:pPr>
              <w:jc w:val="both"/>
              <w:rPr>
                <w:rFonts w:asciiTheme="minorHAnsi" w:hAnsiTheme="minorHAnsi" w:cstheme="minorHAnsi"/>
                <w:lang w:eastAsia="es-EC"/>
              </w:rPr>
            </w:pPr>
            <w:r w:rsidRPr="00A41942">
              <w:rPr>
                <w:rFonts w:asciiTheme="minorHAnsi" w:hAnsiTheme="minorHAnsi" w:cstheme="minorHAnsi"/>
                <w:lang w:eastAsia="es-EC"/>
              </w:rPr>
              <w:t>1.0</w:t>
            </w:r>
          </w:p>
        </w:tc>
        <w:tc>
          <w:tcPr>
            <w:tcW w:w="3277" w:type="dxa"/>
            <w:tcBorders>
              <w:top w:val="single" w:sz="8" w:space="0" w:color="4F81BD"/>
              <w:left w:val="nil"/>
              <w:bottom w:val="single" w:sz="8" w:space="0" w:color="4F81BD"/>
              <w:right w:val="nil"/>
            </w:tcBorders>
            <w:shd w:val="clear" w:color="auto" w:fill="auto"/>
            <w:vAlign w:val="center"/>
          </w:tcPr>
          <w:p w14:paraId="7E668039" w14:textId="77777777" w:rsidR="00992690" w:rsidRPr="00A41942" w:rsidRDefault="00992690">
            <w:pPr>
              <w:jc w:val="both"/>
              <w:rPr>
                <w:rFonts w:asciiTheme="minorHAnsi" w:hAnsiTheme="minorHAnsi" w:cstheme="minorHAnsi"/>
                <w:lang w:eastAsia="es-EC"/>
              </w:rPr>
            </w:pPr>
            <w:r w:rsidRPr="00A41942">
              <w:rPr>
                <w:rFonts w:asciiTheme="minorHAnsi" w:hAnsiTheme="minorHAnsi" w:cstheme="minorHAnsi"/>
                <w:lang w:eastAsia="es-EC"/>
              </w:rPr>
              <w:t>Versión inicial</w:t>
            </w:r>
          </w:p>
        </w:tc>
        <w:tc>
          <w:tcPr>
            <w:tcW w:w="1701" w:type="dxa"/>
            <w:tcBorders>
              <w:top w:val="single" w:sz="8" w:space="0" w:color="4F81BD"/>
              <w:left w:val="single" w:sz="8" w:space="0" w:color="4F81BD"/>
              <w:bottom w:val="single" w:sz="8" w:space="0" w:color="4F81BD"/>
              <w:right w:val="single" w:sz="8" w:space="0" w:color="4F81BD"/>
            </w:tcBorders>
            <w:shd w:val="clear" w:color="auto" w:fill="auto"/>
            <w:vAlign w:val="center"/>
          </w:tcPr>
          <w:p w14:paraId="0C62F8F6" w14:textId="71B26FB3" w:rsidR="00992690" w:rsidRPr="00A41942" w:rsidRDefault="005C6B74">
            <w:pPr>
              <w:jc w:val="both"/>
              <w:rPr>
                <w:rFonts w:asciiTheme="minorHAnsi" w:hAnsiTheme="minorHAnsi" w:cstheme="minorHAnsi"/>
                <w:lang w:eastAsia="es-EC"/>
              </w:rPr>
            </w:pPr>
            <w:r w:rsidRPr="00A41942">
              <w:rPr>
                <w:rFonts w:asciiTheme="minorHAnsi" w:hAnsiTheme="minorHAnsi" w:cstheme="minorHAnsi"/>
                <w:lang w:eastAsia="es-EC"/>
              </w:rPr>
              <w:t>BIT</w:t>
            </w:r>
          </w:p>
        </w:tc>
        <w:tc>
          <w:tcPr>
            <w:tcW w:w="2126" w:type="dxa"/>
            <w:tcBorders>
              <w:top w:val="single" w:sz="8" w:space="0" w:color="4F81BD"/>
              <w:left w:val="nil"/>
              <w:bottom w:val="single" w:sz="8" w:space="0" w:color="4F81BD"/>
              <w:right w:val="single" w:sz="8" w:space="0" w:color="4F81BD"/>
            </w:tcBorders>
            <w:shd w:val="clear" w:color="auto" w:fill="auto"/>
            <w:vAlign w:val="center"/>
          </w:tcPr>
          <w:p w14:paraId="4BF5BB0D" w14:textId="77F01EB7" w:rsidR="00992690" w:rsidRPr="00A41942" w:rsidRDefault="005C6B74">
            <w:pPr>
              <w:jc w:val="both"/>
              <w:rPr>
                <w:rFonts w:asciiTheme="minorHAnsi" w:hAnsiTheme="minorHAnsi" w:cstheme="minorHAnsi"/>
                <w:lang w:bidi="en-US"/>
              </w:rPr>
            </w:pPr>
            <w:r w:rsidRPr="00A41942">
              <w:rPr>
                <w:rFonts w:asciiTheme="minorHAnsi" w:hAnsiTheme="minorHAnsi" w:cstheme="minorHAnsi"/>
                <w:lang w:bidi="en-US"/>
              </w:rPr>
              <w:t>Edison De La Cruz</w:t>
            </w:r>
          </w:p>
        </w:tc>
        <w:tc>
          <w:tcPr>
            <w:tcW w:w="2268" w:type="dxa"/>
            <w:tcBorders>
              <w:top w:val="single" w:sz="8" w:space="0" w:color="4F81BD"/>
              <w:left w:val="nil"/>
              <w:bottom w:val="single" w:sz="8" w:space="0" w:color="4F81BD"/>
              <w:right w:val="single" w:sz="8" w:space="0" w:color="4F81BD"/>
            </w:tcBorders>
            <w:shd w:val="clear" w:color="auto" w:fill="auto"/>
            <w:vAlign w:val="center"/>
          </w:tcPr>
          <w:p w14:paraId="2D15B8B7" w14:textId="159ED598" w:rsidR="00992690" w:rsidRPr="00A41942" w:rsidRDefault="005C6B74" w:rsidP="00923E1D">
            <w:pPr>
              <w:jc w:val="center"/>
              <w:rPr>
                <w:rFonts w:asciiTheme="minorHAnsi" w:hAnsiTheme="minorHAnsi" w:cstheme="minorHAnsi"/>
                <w:lang w:bidi="en-US"/>
              </w:rPr>
            </w:pPr>
            <w:r w:rsidRPr="00A41942">
              <w:rPr>
                <w:rFonts w:asciiTheme="minorHAnsi" w:hAnsiTheme="minorHAnsi" w:cstheme="minorHAnsi"/>
              </w:rPr>
              <w:t>15/04/2025</w:t>
            </w:r>
          </w:p>
        </w:tc>
      </w:tr>
      <w:tr w:rsidR="00015ED2" w:rsidRPr="00A41942" w14:paraId="75465523" w14:textId="77777777">
        <w:trPr>
          <w:trHeight w:val="270"/>
        </w:trPr>
        <w:tc>
          <w:tcPr>
            <w:tcW w:w="976" w:type="dxa"/>
            <w:tcBorders>
              <w:top w:val="nil"/>
              <w:left w:val="single" w:sz="8" w:space="0" w:color="4F81BD"/>
              <w:bottom w:val="nil"/>
              <w:right w:val="single" w:sz="8" w:space="0" w:color="4F81BD"/>
            </w:tcBorders>
            <w:shd w:val="clear" w:color="auto" w:fill="auto"/>
            <w:vAlign w:val="center"/>
          </w:tcPr>
          <w:p w14:paraId="295A6918" w14:textId="480CD066" w:rsidR="00015ED2" w:rsidRPr="00A41942" w:rsidRDefault="00015ED2" w:rsidP="00015ED2">
            <w:pPr>
              <w:jc w:val="both"/>
              <w:rPr>
                <w:rFonts w:asciiTheme="minorHAnsi" w:hAnsiTheme="minorHAnsi" w:cstheme="minorHAnsi"/>
                <w:lang w:eastAsia="es-EC"/>
              </w:rPr>
            </w:pPr>
            <w:r w:rsidRPr="00A41942">
              <w:rPr>
                <w:rFonts w:asciiTheme="minorHAnsi" w:hAnsiTheme="minorHAnsi" w:cstheme="minorHAnsi"/>
                <w:lang w:eastAsia="es-EC"/>
              </w:rPr>
              <w:t>1.1</w:t>
            </w:r>
          </w:p>
        </w:tc>
        <w:tc>
          <w:tcPr>
            <w:tcW w:w="3277" w:type="dxa"/>
            <w:tcBorders>
              <w:top w:val="nil"/>
              <w:left w:val="nil"/>
              <w:bottom w:val="nil"/>
              <w:right w:val="nil"/>
            </w:tcBorders>
            <w:shd w:val="clear" w:color="auto" w:fill="auto"/>
            <w:vAlign w:val="center"/>
          </w:tcPr>
          <w:p w14:paraId="0C7E7DB6" w14:textId="7B788C83" w:rsidR="00015ED2" w:rsidRPr="00A41942" w:rsidRDefault="00015ED2" w:rsidP="00015ED2">
            <w:pPr>
              <w:jc w:val="both"/>
              <w:rPr>
                <w:rFonts w:asciiTheme="minorHAnsi" w:hAnsiTheme="minorHAnsi" w:cstheme="minorHAnsi"/>
                <w:lang w:eastAsia="es-EC"/>
              </w:rPr>
            </w:pPr>
            <w:r w:rsidRPr="00A41942">
              <w:rPr>
                <w:rFonts w:asciiTheme="minorHAnsi" w:hAnsiTheme="minorHAnsi" w:cstheme="minorHAnsi"/>
                <w:lang w:eastAsia="es-EC"/>
              </w:rPr>
              <w:t>Ajustes a definiciones</w:t>
            </w:r>
          </w:p>
        </w:tc>
        <w:tc>
          <w:tcPr>
            <w:tcW w:w="1701" w:type="dxa"/>
            <w:tcBorders>
              <w:top w:val="nil"/>
              <w:left w:val="single" w:sz="8" w:space="0" w:color="4F81BD"/>
              <w:bottom w:val="nil"/>
              <w:right w:val="single" w:sz="8" w:space="0" w:color="4F81BD"/>
            </w:tcBorders>
            <w:shd w:val="clear" w:color="auto" w:fill="auto"/>
            <w:vAlign w:val="center"/>
          </w:tcPr>
          <w:p w14:paraId="6BA9673C" w14:textId="6A8B8C43" w:rsidR="00015ED2" w:rsidRPr="00A41942" w:rsidRDefault="00015ED2" w:rsidP="00015ED2">
            <w:pPr>
              <w:jc w:val="both"/>
              <w:rPr>
                <w:rFonts w:asciiTheme="minorHAnsi" w:hAnsiTheme="minorHAnsi" w:cstheme="minorHAnsi"/>
                <w:lang w:eastAsia="es-EC"/>
              </w:rPr>
            </w:pPr>
            <w:r w:rsidRPr="00A41942">
              <w:rPr>
                <w:rFonts w:asciiTheme="minorHAnsi" w:hAnsiTheme="minorHAnsi" w:cstheme="minorHAnsi"/>
                <w:lang w:eastAsia="es-EC"/>
              </w:rPr>
              <w:t>BIT</w:t>
            </w:r>
          </w:p>
        </w:tc>
        <w:tc>
          <w:tcPr>
            <w:tcW w:w="2126" w:type="dxa"/>
            <w:tcBorders>
              <w:top w:val="nil"/>
              <w:left w:val="nil"/>
              <w:bottom w:val="nil"/>
              <w:right w:val="single" w:sz="8" w:space="0" w:color="4F81BD"/>
            </w:tcBorders>
            <w:shd w:val="clear" w:color="auto" w:fill="auto"/>
            <w:vAlign w:val="center"/>
          </w:tcPr>
          <w:p w14:paraId="5CEA6ADF" w14:textId="7DABFF65" w:rsidR="00015ED2" w:rsidRPr="00A41942" w:rsidRDefault="00015ED2" w:rsidP="00015ED2">
            <w:pPr>
              <w:jc w:val="both"/>
              <w:rPr>
                <w:rFonts w:asciiTheme="minorHAnsi" w:hAnsiTheme="minorHAnsi" w:cstheme="minorHAnsi"/>
                <w:lang w:eastAsia="es-EC"/>
              </w:rPr>
            </w:pPr>
            <w:r w:rsidRPr="00A41942">
              <w:rPr>
                <w:rFonts w:asciiTheme="minorHAnsi" w:hAnsiTheme="minorHAnsi" w:cstheme="minorHAnsi"/>
                <w:lang w:bidi="en-US"/>
              </w:rPr>
              <w:t>Edison De La Cruz</w:t>
            </w:r>
          </w:p>
        </w:tc>
        <w:tc>
          <w:tcPr>
            <w:tcW w:w="2268" w:type="dxa"/>
            <w:tcBorders>
              <w:top w:val="nil"/>
              <w:left w:val="nil"/>
              <w:bottom w:val="nil"/>
              <w:right w:val="single" w:sz="8" w:space="0" w:color="4F81BD"/>
            </w:tcBorders>
            <w:shd w:val="clear" w:color="auto" w:fill="auto"/>
            <w:vAlign w:val="center"/>
          </w:tcPr>
          <w:p w14:paraId="2812D371" w14:textId="22987060" w:rsidR="00015ED2" w:rsidRPr="00A41942" w:rsidRDefault="00015ED2" w:rsidP="00015ED2">
            <w:pPr>
              <w:jc w:val="center"/>
              <w:rPr>
                <w:rFonts w:asciiTheme="minorHAnsi" w:hAnsiTheme="minorHAnsi" w:cstheme="minorHAnsi"/>
                <w:lang w:eastAsia="es-EC"/>
              </w:rPr>
            </w:pPr>
            <w:r w:rsidRPr="00A41942">
              <w:rPr>
                <w:rFonts w:asciiTheme="minorHAnsi" w:hAnsiTheme="minorHAnsi" w:cstheme="minorHAnsi"/>
              </w:rPr>
              <w:t>23/04/2025</w:t>
            </w:r>
          </w:p>
        </w:tc>
      </w:tr>
      <w:tr w:rsidR="002361E2" w:rsidRPr="00A41942" w14:paraId="0EC4F59D" w14:textId="77777777">
        <w:trPr>
          <w:trHeight w:val="270"/>
        </w:trPr>
        <w:tc>
          <w:tcPr>
            <w:tcW w:w="976" w:type="dxa"/>
            <w:tcBorders>
              <w:top w:val="single" w:sz="8" w:space="0" w:color="4F81BD"/>
              <w:left w:val="single" w:sz="8" w:space="0" w:color="4F81BD"/>
              <w:bottom w:val="single" w:sz="8" w:space="0" w:color="4F81BD"/>
              <w:right w:val="single" w:sz="8" w:space="0" w:color="4F81BD"/>
            </w:tcBorders>
            <w:shd w:val="clear" w:color="auto" w:fill="auto"/>
            <w:vAlign w:val="center"/>
          </w:tcPr>
          <w:p w14:paraId="263D1DAC" w14:textId="0F0D6129" w:rsidR="002361E2" w:rsidRPr="00A41942" w:rsidRDefault="002361E2" w:rsidP="002361E2">
            <w:pPr>
              <w:jc w:val="both"/>
              <w:rPr>
                <w:rFonts w:asciiTheme="minorHAnsi" w:hAnsiTheme="minorHAnsi" w:cstheme="minorHAnsi"/>
                <w:lang w:eastAsia="es-EC"/>
              </w:rPr>
            </w:pPr>
            <w:r w:rsidRPr="00A41942">
              <w:rPr>
                <w:rFonts w:asciiTheme="minorHAnsi" w:hAnsiTheme="minorHAnsi" w:cstheme="minorHAnsi"/>
                <w:lang w:eastAsia="es-EC"/>
              </w:rPr>
              <w:t>1.2</w:t>
            </w:r>
          </w:p>
        </w:tc>
        <w:tc>
          <w:tcPr>
            <w:tcW w:w="3277" w:type="dxa"/>
            <w:tcBorders>
              <w:top w:val="single" w:sz="8" w:space="0" w:color="4F81BD"/>
              <w:left w:val="nil"/>
              <w:bottom w:val="single" w:sz="8" w:space="0" w:color="4F81BD"/>
              <w:right w:val="nil"/>
            </w:tcBorders>
            <w:shd w:val="clear" w:color="auto" w:fill="auto"/>
            <w:vAlign w:val="center"/>
          </w:tcPr>
          <w:p w14:paraId="11A81000" w14:textId="0EAAD4B8" w:rsidR="002361E2" w:rsidRPr="00A41942" w:rsidRDefault="002361E2" w:rsidP="002361E2">
            <w:pPr>
              <w:jc w:val="both"/>
              <w:rPr>
                <w:rFonts w:asciiTheme="minorHAnsi" w:hAnsiTheme="minorHAnsi" w:cstheme="minorHAnsi"/>
                <w:lang w:eastAsia="es-EC"/>
              </w:rPr>
            </w:pPr>
            <w:r w:rsidRPr="00A41942">
              <w:rPr>
                <w:rFonts w:asciiTheme="minorHAnsi" w:hAnsiTheme="minorHAnsi" w:cstheme="minorHAnsi"/>
                <w:lang w:eastAsia="es-EC"/>
              </w:rPr>
              <w:t>Se agrega campo Valorizados de la devolución req3</w:t>
            </w:r>
          </w:p>
        </w:tc>
        <w:tc>
          <w:tcPr>
            <w:tcW w:w="1701" w:type="dxa"/>
            <w:tcBorders>
              <w:top w:val="single" w:sz="8" w:space="0" w:color="4F81BD"/>
              <w:left w:val="single" w:sz="8" w:space="0" w:color="4F81BD"/>
              <w:bottom w:val="single" w:sz="8" w:space="0" w:color="4F81BD"/>
              <w:right w:val="single" w:sz="8" w:space="0" w:color="4F81BD"/>
            </w:tcBorders>
            <w:shd w:val="clear" w:color="auto" w:fill="auto"/>
            <w:vAlign w:val="center"/>
          </w:tcPr>
          <w:p w14:paraId="777A9289" w14:textId="59B513BA" w:rsidR="002361E2" w:rsidRPr="00A41942" w:rsidRDefault="002361E2" w:rsidP="002361E2">
            <w:pPr>
              <w:jc w:val="both"/>
              <w:rPr>
                <w:rFonts w:asciiTheme="minorHAnsi" w:hAnsiTheme="minorHAnsi" w:cstheme="minorHAnsi"/>
                <w:lang w:eastAsia="es-EC"/>
              </w:rPr>
            </w:pPr>
            <w:r w:rsidRPr="00A41942">
              <w:rPr>
                <w:rFonts w:asciiTheme="minorHAnsi" w:hAnsiTheme="minorHAnsi" w:cstheme="minorHAnsi"/>
                <w:lang w:eastAsia="es-EC"/>
              </w:rPr>
              <w:t>BIT</w:t>
            </w:r>
          </w:p>
        </w:tc>
        <w:tc>
          <w:tcPr>
            <w:tcW w:w="2126" w:type="dxa"/>
            <w:tcBorders>
              <w:top w:val="single" w:sz="8" w:space="0" w:color="4F81BD"/>
              <w:left w:val="nil"/>
              <w:bottom w:val="single" w:sz="8" w:space="0" w:color="4F81BD"/>
              <w:right w:val="single" w:sz="8" w:space="0" w:color="4F81BD"/>
            </w:tcBorders>
            <w:shd w:val="clear" w:color="auto" w:fill="auto"/>
            <w:vAlign w:val="center"/>
          </w:tcPr>
          <w:p w14:paraId="34547700" w14:textId="12C2A91B" w:rsidR="002361E2" w:rsidRPr="00A41942" w:rsidRDefault="002361E2" w:rsidP="002361E2">
            <w:pPr>
              <w:jc w:val="both"/>
              <w:rPr>
                <w:rFonts w:asciiTheme="minorHAnsi" w:hAnsiTheme="minorHAnsi" w:cstheme="minorHAnsi"/>
                <w:lang w:eastAsia="es-EC"/>
              </w:rPr>
            </w:pPr>
            <w:r w:rsidRPr="00A41942">
              <w:rPr>
                <w:rFonts w:asciiTheme="minorHAnsi" w:hAnsiTheme="minorHAnsi" w:cstheme="minorHAnsi"/>
                <w:lang w:bidi="en-US"/>
              </w:rPr>
              <w:t>Edison De La Cruz</w:t>
            </w:r>
          </w:p>
        </w:tc>
        <w:tc>
          <w:tcPr>
            <w:tcW w:w="2268" w:type="dxa"/>
            <w:tcBorders>
              <w:top w:val="single" w:sz="8" w:space="0" w:color="4F81BD"/>
              <w:left w:val="nil"/>
              <w:bottom w:val="single" w:sz="8" w:space="0" w:color="4F81BD"/>
              <w:right w:val="single" w:sz="8" w:space="0" w:color="4F81BD"/>
            </w:tcBorders>
            <w:shd w:val="clear" w:color="auto" w:fill="auto"/>
            <w:vAlign w:val="center"/>
          </w:tcPr>
          <w:p w14:paraId="2765FDC3" w14:textId="36668CE8" w:rsidR="002361E2" w:rsidRPr="00A41942" w:rsidRDefault="002361E2" w:rsidP="002361E2">
            <w:pPr>
              <w:jc w:val="center"/>
              <w:rPr>
                <w:rFonts w:asciiTheme="minorHAnsi" w:hAnsiTheme="minorHAnsi" w:cstheme="minorHAnsi"/>
              </w:rPr>
            </w:pPr>
            <w:r w:rsidRPr="00A41942">
              <w:rPr>
                <w:rFonts w:asciiTheme="minorHAnsi" w:hAnsiTheme="minorHAnsi" w:cstheme="minorHAnsi"/>
              </w:rPr>
              <w:t>24/04/2025</w:t>
            </w:r>
          </w:p>
        </w:tc>
      </w:tr>
      <w:tr w:rsidR="00BF727B" w:rsidRPr="00A41942" w14:paraId="59920FDB" w14:textId="77777777">
        <w:trPr>
          <w:trHeight w:val="270"/>
        </w:trPr>
        <w:tc>
          <w:tcPr>
            <w:tcW w:w="976" w:type="dxa"/>
            <w:tcBorders>
              <w:top w:val="single" w:sz="8" w:space="0" w:color="4F81BD"/>
              <w:left w:val="single" w:sz="8" w:space="0" w:color="4F81BD"/>
              <w:bottom w:val="single" w:sz="8" w:space="0" w:color="4F81BD"/>
              <w:right w:val="single" w:sz="8" w:space="0" w:color="4F81BD"/>
            </w:tcBorders>
            <w:shd w:val="clear" w:color="auto" w:fill="auto"/>
            <w:vAlign w:val="center"/>
          </w:tcPr>
          <w:p w14:paraId="3D20BED9" w14:textId="728D39BD" w:rsidR="00BF727B" w:rsidRPr="00A41942" w:rsidRDefault="00BF727B" w:rsidP="00BF727B">
            <w:pPr>
              <w:jc w:val="both"/>
              <w:rPr>
                <w:rFonts w:asciiTheme="minorHAnsi" w:hAnsiTheme="minorHAnsi" w:cstheme="minorHAnsi"/>
                <w:lang w:eastAsia="es-EC"/>
              </w:rPr>
            </w:pPr>
            <w:r w:rsidRPr="00A41942">
              <w:rPr>
                <w:rFonts w:asciiTheme="minorHAnsi" w:hAnsiTheme="minorHAnsi" w:cstheme="minorHAnsi"/>
                <w:lang w:eastAsia="es-EC"/>
              </w:rPr>
              <w:t>1.3</w:t>
            </w:r>
          </w:p>
        </w:tc>
        <w:tc>
          <w:tcPr>
            <w:tcW w:w="3277" w:type="dxa"/>
            <w:tcBorders>
              <w:top w:val="single" w:sz="8" w:space="0" w:color="4F81BD"/>
              <w:left w:val="nil"/>
              <w:bottom w:val="single" w:sz="8" w:space="0" w:color="4F81BD"/>
              <w:right w:val="nil"/>
            </w:tcBorders>
            <w:shd w:val="clear" w:color="auto" w:fill="auto"/>
            <w:vAlign w:val="center"/>
          </w:tcPr>
          <w:p w14:paraId="39401E76" w14:textId="0894525E" w:rsidR="00BF727B" w:rsidRPr="00A41942" w:rsidRDefault="00BF727B" w:rsidP="00BF727B">
            <w:pPr>
              <w:jc w:val="both"/>
              <w:rPr>
                <w:rFonts w:asciiTheme="minorHAnsi" w:hAnsiTheme="minorHAnsi" w:cstheme="minorHAnsi"/>
                <w:lang w:eastAsia="es-EC"/>
              </w:rPr>
            </w:pPr>
            <w:r w:rsidRPr="00A41942">
              <w:rPr>
                <w:rFonts w:asciiTheme="minorHAnsi" w:hAnsiTheme="minorHAnsi" w:cstheme="minorHAnsi"/>
                <w:lang w:eastAsia="es-EC"/>
              </w:rPr>
              <w:t>Agregar campo Razón de devolución req3.</w:t>
            </w:r>
          </w:p>
          <w:p w14:paraId="5B5D7425" w14:textId="7F46DA27" w:rsidR="00BF727B" w:rsidRPr="00A41942" w:rsidRDefault="00880DD1" w:rsidP="00BF727B">
            <w:pPr>
              <w:jc w:val="both"/>
              <w:rPr>
                <w:rFonts w:asciiTheme="minorHAnsi" w:hAnsiTheme="minorHAnsi" w:cstheme="minorHAnsi"/>
                <w:lang w:eastAsia="es-EC"/>
              </w:rPr>
            </w:pPr>
            <w:r w:rsidRPr="00A41942">
              <w:rPr>
                <w:rFonts w:asciiTheme="minorHAnsi" w:hAnsiTheme="minorHAnsi" w:cstheme="minorHAnsi"/>
                <w:lang w:eastAsia="es-EC"/>
              </w:rPr>
              <w:t>Agregar campo de dirección</w:t>
            </w:r>
            <w:r w:rsidR="002E282B" w:rsidRPr="00A41942">
              <w:rPr>
                <w:rFonts w:asciiTheme="minorHAnsi" w:hAnsiTheme="minorHAnsi" w:cstheme="minorHAnsi"/>
                <w:lang w:eastAsia="es-EC"/>
              </w:rPr>
              <w:t xml:space="preserve"> de facturación</w:t>
            </w:r>
            <w:r w:rsidR="007E7A3E" w:rsidRPr="00A41942">
              <w:rPr>
                <w:rFonts w:asciiTheme="minorHAnsi" w:hAnsiTheme="minorHAnsi" w:cstheme="minorHAnsi"/>
                <w:lang w:eastAsia="es-EC"/>
              </w:rPr>
              <w:t xml:space="preserve"> req2.</w:t>
            </w:r>
          </w:p>
          <w:p w14:paraId="2C4656D0" w14:textId="3F557250" w:rsidR="00BF727B" w:rsidRPr="00A41942" w:rsidRDefault="00F80322" w:rsidP="00BF727B">
            <w:pPr>
              <w:jc w:val="both"/>
              <w:rPr>
                <w:rFonts w:asciiTheme="minorHAnsi" w:hAnsiTheme="minorHAnsi" w:cstheme="minorHAnsi"/>
                <w:lang w:eastAsia="es-EC"/>
              </w:rPr>
            </w:pPr>
            <w:r w:rsidRPr="00A41942">
              <w:rPr>
                <w:rFonts w:asciiTheme="minorHAnsi" w:hAnsiTheme="minorHAnsi" w:cstheme="minorHAnsi"/>
                <w:lang w:eastAsia="es-EC"/>
              </w:rPr>
              <w:t xml:space="preserve">Reemplazar el nombre del campo </w:t>
            </w:r>
            <w:r w:rsidR="00016723" w:rsidRPr="00A41942">
              <w:rPr>
                <w:rFonts w:asciiTheme="minorHAnsi" w:hAnsiTheme="minorHAnsi" w:cstheme="minorHAnsi"/>
                <w:lang w:eastAsia="es-EC"/>
              </w:rPr>
              <w:t>Beneficio por bonificación.</w:t>
            </w:r>
          </w:p>
        </w:tc>
        <w:tc>
          <w:tcPr>
            <w:tcW w:w="1701" w:type="dxa"/>
            <w:tcBorders>
              <w:top w:val="single" w:sz="8" w:space="0" w:color="4F81BD"/>
              <w:left w:val="single" w:sz="8" w:space="0" w:color="4F81BD"/>
              <w:bottom w:val="single" w:sz="8" w:space="0" w:color="4F81BD"/>
              <w:right w:val="single" w:sz="8" w:space="0" w:color="4F81BD"/>
            </w:tcBorders>
            <w:shd w:val="clear" w:color="auto" w:fill="auto"/>
            <w:vAlign w:val="center"/>
          </w:tcPr>
          <w:p w14:paraId="217D2415" w14:textId="00CC020E" w:rsidR="00BF727B" w:rsidRPr="00A41942" w:rsidRDefault="00BF727B" w:rsidP="00BF727B">
            <w:pPr>
              <w:jc w:val="both"/>
              <w:rPr>
                <w:rFonts w:asciiTheme="minorHAnsi" w:hAnsiTheme="minorHAnsi" w:cstheme="minorHAnsi"/>
                <w:lang w:eastAsia="es-EC"/>
              </w:rPr>
            </w:pPr>
            <w:r w:rsidRPr="00A41942">
              <w:rPr>
                <w:rFonts w:asciiTheme="minorHAnsi" w:hAnsiTheme="minorHAnsi" w:cstheme="minorHAnsi"/>
                <w:lang w:eastAsia="es-EC"/>
              </w:rPr>
              <w:t>BIT</w:t>
            </w:r>
          </w:p>
        </w:tc>
        <w:tc>
          <w:tcPr>
            <w:tcW w:w="2126" w:type="dxa"/>
            <w:tcBorders>
              <w:top w:val="single" w:sz="8" w:space="0" w:color="4F81BD"/>
              <w:left w:val="nil"/>
              <w:bottom w:val="single" w:sz="8" w:space="0" w:color="4F81BD"/>
              <w:right w:val="single" w:sz="8" w:space="0" w:color="4F81BD"/>
            </w:tcBorders>
            <w:shd w:val="clear" w:color="auto" w:fill="auto"/>
            <w:vAlign w:val="center"/>
          </w:tcPr>
          <w:p w14:paraId="58DE0E26" w14:textId="2D777BA0" w:rsidR="00BF727B" w:rsidRPr="00A41942" w:rsidRDefault="00BF727B" w:rsidP="00BF727B">
            <w:pPr>
              <w:jc w:val="both"/>
              <w:rPr>
                <w:rFonts w:asciiTheme="minorHAnsi" w:hAnsiTheme="minorHAnsi" w:cstheme="minorHAnsi"/>
                <w:lang w:eastAsia="es-EC"/>
              </w:rPr>
            </w:pPr>
            <w:r w:rsidRPr="00A41942">
              <w:rPr>
                <w:rFonts w:asciiTheme="minorHAnsi" w:hAnsiTheme="minorHAnsi" w:cstheme="minorHAnsi"/>
                <w:lang w:bidi="en-US"/>
              </w:rPr>
              <w:t>Edison De La Cruz</w:t>
            </w:r>
          </w:p>
        </w:tc>
        <w:tc>
          <w:tcPr>
            <w:tcW w:w="2268" w:type="dxa"/>
            <w:tcBorders>
              <w:top w:val="single" w:sz="8" w:space="0" w:color="4F81BD"/>
              <w:left w:val="nil"/>
              <w:bottom w:val="single" w:sz="8" w:space="0" w:color="4F81BD"/>
              <w:right w:val="single" w:sz="8" w:space="0" w:color="4F81BD"/>
            </w:tcBorders>
            <w:shd w:val="clear" w:color="auto" w:fill="auto"/>
            <w:vAlign w:val="center"/>
          </w:tcPr>
          <w:p w14:paraId="59D19D72" w14:textId="5F7C42FE" w:rsidR="00BF727B" w:rsidRPr="00A41942" w:rsidRDefault="00BF727B" w:rsidP="002E282B">
            <w:pPr>
              <w:jc w:val="center"/>
              <w:rPr>
                <w:rFonts w:asciiTheme="minorHAnsi" w:hAnsiTheme="minorHAnsi" w:cstheme="minorHAnsi"/>
              </w:rPr>
            </w:pPr>
            <w:r w:rsidRPr="00A41942">
              <w:rPr>
                <w:rFonts w:asciiTheme="minorHAnsi" w:hAnsiTheme="minorHAnsi" w:cstheme="minorHAnsi"/>
              </w:rPr>
              <w:t>2</w:t>
            </w:r>
            <w:r w:rsidR="00982FD0" w:rsidRPr="00A41942">
              <w:rPr>
                <w:rFonts w:asciiTheme="minorHAnsi" w:hAnsiTheme="minorHAnsi" w:cstheme="minorHAnsi"/>
              </w:rPr>
              <w:t>5</w:t>
            </w:r>
            <w:r w:rsidRPr="00A41942">
              <w:rPr>
                <w:rFonts w:asciiTheme="minorHAnsi" w:hAnsiTheme="minorHAnsi" w:cstheme="minorHAnsi"/>
              </w:rPr>
              <w:t>/04/2025</w:t>
            </w:r>
          </w:p>
        </w:tc>
      </w:tr>
      <w:tr w:rsidR="00BF727B" w:rsidRPr="00A41942" w14:paraId="3A2190DE" w14:textId="77777777">
        <w:trPr>
          <w:trHeight w:val="270"/>
        </w:trPr>
        <w:tc>
          <w:tcPr>
            <w:tcW w:w="976" w:type="dxa"/>
            <w:tcBorders>
              <w:top w:val="single" w:sz="8" w:space="0" w:color="4F81BD"/>
              <w:left w:val="single" w:sz="8" w:space="0" w:color="4F81BD"/>
              <w:bottom w:val="single" w:sz="8" w:space="0" w:color="4F81BD"/>
              <w:right w:val="single" w:sz="8" w:space="0" w:color="4F81BD"/>
            </w:tcBorders>
            <w:shd w:val="clear" w:color="auto" w:fill="auto"/>
            <w:vAlign w:val="center"/>
          </w:tcPr>
          <w:p w14:paraId="48A23267" w14:textId="24F51FED" w:rsidR="00BF727B" w:rsidRPr="00A41942" w:rsidRDefault="00EC4E55" w:rsidP="00BF727B">
            <w:pPr>
              <w:jc w:val="both"/>
              <w:rPr>
                <w:rFonts w:asciiTheme="minorHAnsi" w:hAnsiTheme="minorHAnsi" w:cstheme="minorHAnsi"/>
                <w:lang w:eastAsia="es-EC"/>
              </w:rPr>
            </w:pPr>
            <w:r w:rsidRPr="00A41942">
              <w:rPr>
                <w:rFonts w:asciiTheme="minorHAnsi" w:hAnsiTheme="minorHAnsi" w:cstheme="minorHAnsi"/>
                <w:lang w:eastAsia="es-EC"/>
              </w:rPr>
              <w:t>1.4</w:t>
            </w:r>
          </w:p>
        </w:tc>
        <w:tc>
          <w:tcPr>
            <w:tcW w:w="3277" w:type="dxa"/>
            <w:tcBorders>
              <w:top w:val="single" w:sz="8" w:space="0" w:color="4F81BD"/>
              <w:left w:val="nil"/>
              <w:bottom w:val="single" w:sz="8" w:space="0" w:color="4F81BD"/>
              <w:right w:val="nil"/>
            </w:tcBorders>
            <w:shd w:val="clear" w:color="auto" w:fill="auto"/>
            <w:vAlign w:val="center"/>
          </w:tcPr>
          <w:p w14:paraId="62817CB9" w14:textId="77777777" w:rsidR="0008660D" w:rsidRPr="00A41942" w:rsidRDefault="00C0492D" w:rsidP="00BF727B">
            <w:pPr>
              <w:jc w:val="both"/>
              <w:rPr>
                <w:rFonts w:asciiTheme="minorHAnsi" w:hAnsiTheme="minorHAnsi" w:cstheme="minorHAnsi"/>
                <w:lang w:eastAsia="es-EC"/>
              </w:rPr>
            </w:pPr>
            <w:r w:rsidRPr="00A41942">
              <w:rPr>
                <w:rFonts w:asciiTheme="minorHAnsi" w:hAnsiTheme="minorHAnsi" w:cstheme="minorHAnsi"/>
                <w:lang w:eastAsia="es-EC"/>
              </w:rPr>
              <w:t xml:space="preserve">REQ2: </w:t>
            </w:r>
            <w:r w:rsidR="00875D67" w:rsidRPr="00A41942">
              <w:rPr>
                <w:rFonts w:asciiTheme="minorHAnsi" w:hAnsiTheme="minorHAnsi" w:cstheme="minorHAnsi"/>
                <w:lang w:eastAsia="es-EC"/>
              </w:rPr>
              <w:t>Cambio de ubicación d</w:t>
            </w:r>
            <w:r w:rsidR="001B5E7E" w:rsidRPr="00A41942">
              <w:rPr>
                <w:rFonts w:asciiTheme="minorHAnsi" w:hAnsiTheme="minorHAnsi" w:cstheme="minorHAnsi"/>
                <w:lang w:eastAsia="es-EC"/>
              </w:rPr>
              <w:t>e</w:t>
            </w:r>
            <w:r w:rsidR="00875D67" w:rsidRPr="00A41942">
              <w:rPr>
                <w:rFonts w:asciiTheme="minorHAnsi" w:hAnsiTheme="minorHAnsi" w:cstheme="minorHAnsi"/>
                <w:lang w:eastAsia="es-EC"/>
              </w:rPr>
              <w:t xml:space="preserve"> campos</w:t>
            </w:r>
            <w:r w:rsidR="0008660D" w:rsidRPr="00A41942">
              <w:rPr>
                <w:rFonts w:asciiTheme="minorHAnsi" w:hAnsiTheme="minorHAnsi" w:cstheme="minorHAnsi"/>
                <w:lang w:eastAsia="es-EC"/>
              </w:rPr>
              <w:t>.</w:t>
            </w:r>
          </w:p>
          <w:p w14:paraId="536ADA09" w14:textId="117F85D7" w:rsidR="005828B8" w:rsidRPr="00A41942" w:rsidRDefault="0008660D" w:rsidP="00BF727B">
            <w:pPr>
              <w:jc w:val="both"/>
              <w:rPr>
                <w:rFonts w:asciiTheme="minorHAnsi" w:hAnsiTheme="minorHAnsi" w:cstheme="minorHAnsi"/>
                <w:lang w:eastAsia="es-EC"/>
              </w:rPr>
            </w:pPr>
            <w:r w:rsidRPr="00A41942">
              <w:rPr>
                <w:rFonts w:asciiTheme="minorHAnsi" w:hAnsiTheme="minorHAnsi" w:cstheme="minorHAnsi"/>
                <w:lang w:eastAsia="es-EC"/>
              </w:rPr>
              <w:t>E</w:t>
            </w:r>
            <w:r w:rsidR="00975446" w:rsidRPr="00A41942">
              <w:rPr>
                <w:rFonts w:asciiTheme="minorHAnsi" w:hAnsiTheme="minorHAnsi" w:cstheme="minorHAnsi"/>
                <w:lang w:eastAsia="es-EC"/>
              </w:rPr>
              <w:t xml:space="preserve">n producto buscar por </w:t>
            </w:r>
            <w:r w:rsidR="007C5ADD" w:rsidRPr="00A41942">
              <w:rPr>
                <w:rFonts w:asciiTheme="minorHAnsi" w:hAnsiTheme="minorHAnsi" w:cstheme="minorHAnsi"/>
                <w:lang w:eastAsia="es-EC"/>
              </w:rPr>
              <w:t>Nombre</w:t>
            </w:r>
            <w:r w:rsidR="000D2D84" w:rsidRPr="00A41942">
              <w:rPr>
                <w:rFonts w:asciiTheme="minorHAnsi" w:hAnsiTheme="minorHAnsi" w:cstheme="minorHAnsi"/>
                <w:lang w:eastAsia="es-EC"/>
              </w:rPr>
              <w:t xml:space="preserve">, código </w:t>
            </w:r>
            <w:r w:rsidR="00013E59" w:rsidRPr="00A41942">
              <w:rPr>
                <w:rFonts w:asciiTheme="minorHAnsi" w:hAnsiTheme="minorHAnsi" w:cstheme="minorHAnsi"/>
                <w:lang w:eastAsia="es-EC"/>
              </w:rPr>
              <w:t>o sap</w:t>
            </w:r>
            <w:r w:rsidRPr="00A41942">
              <w:rPr>
                <w:rFonts w:asciiTheme="minorHAnsi" w:hAnsiTheme="minorHAnsi" w:cstheme="minorHAnsi"/>
                <w:lang w:eastAsia="es-EC"/>
              </w:rPr>
              <w:t>.</w:t>
            </w:r>
          </w:p>
          <w:p w14:paraId="45CBCD97" w14:textId="2019F65D" w:rsidR="0008660D" w:rsidRPr="00A41942" w:rsidRDefault="00F91C05" w:rsidP="00BF727B">
            <w:pPr>
              <w:jc w:val="both"/>
              <w:rPr>
                <w:rFonts w:asciiTheme="minorHAnsi" w:hAnsiTheme="minorHAnsi" w:cstheme="minorHAnsi"/>
                <w:lang w:eastAsia="es-EC"/>
              </w:rPr>
            </w:pPr>
            <w:r w:rsidRPr="00A41942">
              <w:rPr>
                <w:rFonts w:asciiTheme="minorHAnsi" w:hAnsiTheme="minorHAnsi" w:cstheme="minorHAnsi"/>
                <w:lang w:eastAsia="es-EC"/>
              </w:rPr>
              <w:t>En detalles del producto:</w:t>
            </w:r>
            <w:r w:rsidR="00D0448C" w:rsidRPr="00A41942">
              <w:rPr>
                <w:rFonts w:asciiTheme="minorHAnsi" w:hAnsiTheme="minorHAnsi" w:cstheme="minorHAnsi"/>
                <w:lang w:eastAsia="es-EC"/>
              </w:rPr>
              <w:t xml:space="preserve"> En columna </w:t>
            </w:r>
            <w:r w:rsidR="0074096E" w:rsidRPr="00A41942">
              <w:rPr>
                <w:rFonts w:asciiTheme="minorHAnsi" w:hAnsiTheme="minorHAnsi" w:cstheme="minorHAnsi"/>
                <w:lang w:eastAsia="es-EC"/>
              </w:rPr>
              <w:t>Tipo: cambiar</w:t>
            </w:r>
            <w:r w:rsidRPr="00A41942">
              <w:rPr>
                <w:rFonts w:asciiTheme="minorHAnsi" w:hAnsiTheme="minorHAnsi" w:cstheme="minorHAnsi"/>
                <w:lang w:eastAsia="es-EC"/>
              </w:rPr>
              <w:t xml:space="preserve"> </w:t>
            </w:r>
            <w:r w:rsidR="00376938" w:rsidRPr="00A41942">
              <w:rPr>
                <w:rFonts w:asciiTheme="minorHAnsi" w:hAnsiTheme="minorHAnsi" w:cstheme="minorHAnsi"/>
                <w:lang w:eastAsia="es-EC"/>
              </w:rPr>
              <w:t>Beneficiario por Bonificación.</w:t>
            </w:r>
          </w:p>
          <w:p w14:paraId="33E07F90" w14:textId="28DB5954" w:rsidR="00376938" w:rsidRPr="00A41942" w:rsidRDefault="00D0448C" w:rsidP="00BF727B">
            <w:pPr>
              <w:jc w:val="both"/>
              <w:rPr>
                <w:rFonts w:asciiTheme="minorHAnsi" w:hAnsiTheme="minorHAnsi" w:cstheme="minorHAnsi"/>
                <w:lang w:eastAsia="es-EC"/>
              </w:rPr>
            </w:pPr>
            <w:r w:rsidRPr="00A41942">
              <w:rPr>
                <w:rFonts w:asciiTheme="minorHAnsi" w:hAnsiTheme="minorHAnsi" w:cstheme="minorHAnsi"/>
                <w:lang w:eastAsia="es-EC"/>
              </w:rPr>
              <w:t xml:space="preserve">En Columna </w:t>
            </w:r>
            <w:r w:rsidR="00057F74" w:rsidRPr="00A41942">
              <w:rPr>
                <w:rFonts w:asciiTheme="minorHAnsi" w:hAnsiTheme="minorHAnsi" w:cstheme="minorHAnsi"/>
                <w:lang w:eastAsia="es-EC"/>
              </w:rPr>
              <w:t xml:space="preserve">Precio Cliente: Cambiar Bonificación </w:t>
            </w:r>
            <w:r w:rsidR="00741AB1" w:rsidRPr="00A41942">
              <w:rPr>
                <w:rFonts w:asciiTheme="minorHAnsi" w:hAnsiTheme="minorHAnsi" w:cstheme="minorHAnsi"/>
                <w:lang w:eastAsia="es-EC"/>
              </w:rPr>
              <w:t>0 Total 0.</w:t>
            </w:r>
          </w:p>
          <w:p w14:paraId="2076C454" w14:textId="038682B7" w:rsidR="00741AB1" w:rsidRPr="00A41942" w:rsidRDefault="0096032C" w:rsidP="00BF727B">
            <w:pPr>
              <w:jc w:val="both"/>
              <w:rPr>
                <w:rFonts w:asciiTheme="minorHAnsi" w:hAnsiTheme="minorHAnsi" w:cstheme="minorHAnsi"/>
                <w:lang w:eastAsia="es-EC"/>
              </w:rPr>
            </w:pPr>
            <w:r w:rsidRPr="00A41942">
              <w:rPr>
                <w:rFonts w:asciiTheme="minorHAnsi" w:hAnsiTheme="minorHAnsi" w:cstheme="minorHAnsi"/>
                <w:lang w:eastAsia="es-EC"/>
              </w:rPr>
              <w:t xml:space="preserve">Agregar campo </w:t>
            </w:r>
            <w:r w:rsidR="00057284" w:rsidRPr="00A41942">
              <w:rPr>
                <w:rFonts w:asciiTheme="minorHAnsi" w:hAnsiTheme="minorHAnsi" w:cstheme="minorHAnsi"/>
                <w:lang w:eastAsia="es-EC"/>
              </w:rPr>
              <w:t>para C</w:t>
            </w:r>
            <w:r w:rsidRPr="00A41942">
              <w:rPr>
                <w:rFonts w:asciiTheme="minorHAnsi" w:hAnsiTheme="minorHAnsi" w:cstheme="minorHAnsi"/>
                <w:lang w:eastAsia="es-EC"/>
              </w:rPr>
              <w:t>omentario</w:t>
            </w:r>
            <w:r w:rsidR="00057284" w:rsidRPr="00A41942">
              <w:rPr>
                <w:rFonts w:asciiTheme="minorHAnsi" w:hAnsiTheme="minorHAnsi" w:cstheme="minorHAnsi"/>
                <w:lang w:eastAsia="es-EC"/>
              </w:rPr>
              <w:t xml:space="preserve"> antes de Bonificación</w:t>
            </w:r>
            <w:r w:rsidR="00B23272" w:rsidRPr="00A41942">
              <w:rPr>
                <w:rFonts w:asciiTheme="minorHAnsi" w:hAnsiTheme="minorHAnsi" w:cstheme="minorHAnsi"/>
                <w:lang w:eastAsia="es-EC"/>
              </w:rPr>
              <w:t>.</w:t>
            </w:r>
            <w:r w:rsidRPr="00A41942">
              <w:rPr>
                <w:rFonts w:asciiTheme="minorHAnsi" w:hAnsiTheme="minorHAnsi" w:cstheme="minorHAnsi"/>
                <w:lang w:eastAsia="es-EC"/>
              </w:rPr>
              <w:t xml:space="preserve"> </w:t>
            </w:r>
          </w:p>
          <w:p w14:paraId="18419EDC" w14:textId="77777777" w:rsidR="006F73C3" w:rsidRPr="00A41942" w:rsidRDefault="005828B8" w:rsidP="006F73C3">
            <w:pPr>
              <w:jc w:val="both"/>
              <w:rPr>
                <w:rFonts w:asciiTheme="minorHAnsi" w:hAnsiTheme="minorHAnsi" w:cstheme="minorHAnsi"/>
                <w:lang w:eastAsia="es-EC"/>
              </w:rPr>
            </w:pPr>
            <w:r w:rsidRPr="00A41942">
              <w:rPr>
                <w:rFonts w:asciiTheme="minorHAnsi" w:hAnsiTheme="minorHAnsi" w:cstheme="minorHAnsi"/>
                <w:lang w:eastAsia="es-EC"/>
              </w:rPr>
              <w:t>REQ3:</w:t>
            </w:r>
            <w:r w:rsidR="006F73C3" w:rsidRPr="00A41942">
              <w:rPr>
                <w:rFonts w:asciiTheme="minorHAnsi" w:hAnsiTheme="minorHAnsi" w:cstheme="minorHAnsi"/>
                <w:lang w:eastAsia="es-EC"/>
              </w:rPr>
              <w:t xml:space="preserve"> En producto buscar por Nombre, código o sap.</w:t>
            </w:r>
          </w:p>
          <w:p w14:paraId="117483F8" w14:textId="1E687ED9" w:rsidR="00BF727B" w:rsidRPr="00A41942" w:rsidRDefault="004F5079" w:rsidP="00BF727B">
            <w:pPr>
              <w:jc w:val="both"/>
              <w:rPr>
                <w:rFonts w:asciiTheme="minorHAnsi" w:hAnsiTheme="minorHAnsi" w:cstheme="minorHAnsi"/>
                <w:lang w:eastAsia="es-EC"/>
              </w:rPr>
            </w:pPr>
            <w:r w:rsidRPr="00A41942">
              <w:rPr>
                <w:rFonts w:asciiTheme="minorHAnsi" w:hAnsiTheme="minorHAnsi" w:cstheme="minorHAnsi"/>
                <w:lang w:eastAsia="es-EC"/>
              </w:rPr>
              <w:t>En consideraciones</w:t>
            </w:r>
            <w:r w:rsidR="00975446" w:rsidRPr="00A41942">
              <w:rPr>
                <w:rFonts w:asciiTheme="minorHAnsi" w:hAnsiTheme="minorHAnsi" w:cstheme="minorHAnsi"/>
                <w:lang w:eastAsia="es-EC"/>
              </w:rPr>
              <w:t xml:space="preserve">, </w:t>
            </w:r>
            <w:r w:rsidR="005828B8" w:rsidRPr="00A41942">
              <w:rPr>
                <w:rFonts w:asciiTheme="minorHAnsi" w:hAnsiTheme="minorHAnsi" w:cstheme="minorHAnsi"/>
                <w:lang w:eastAsia="es-EC"/>
              </w:rPr>
              <w:t xml:space="preserve">Comercial se debe probar </w:t>
            </w:r>
            <w:r w:rsidRPr="00A41942">
              <w:rPr>
                <w:rFonts w:asciiTheme="minorHAnsi" w:hAnsiTheme="minorHAnsi" w:cstheme="minorHAnsi"/>
                <w:lang w:eastAsia="es-EC"/>
              </w:rPr>
              <w:t>tipo WEB</w:t>
            </w:r>
            <w:r w:rsidR="00875D67" w:rsidRPr="00A41942">
              <w:rPr>
                <w:rFonts w:asciiTheme="minorHAnsi" w:hAnsiTheme="minorHAnsi" w:cstheme="minorHAnsi"/>
                <w:lang w:eastAsia="es-EC"/>
              </w:rPr>
              <w:t xml:space="preserve"> </w:t>
            </w:r>
          </w:p>
        </w:tc>
        <w:tc>
          <w:tcPr>
            <w:tcW w:w="1701" w:type="dxa"/>
            <w:tcBorders>
              <w:top w:val="single" w:sz="8" w:space="0" w:color="4F81BD"/>
              <w:left w:val="single" w:sz="8" w:space="0" w:color="4F81BD"/>
              <w:bottom w:val="single" w:sz="8" w:space="0" w:color="4F81BD"/>
              <w:right w:val="single" w:sz="8" w:space="0" w:color="4F81BD"/>
            </w:tcBorders>
            <w:shd w:val="clear" w:color="auto" w:fill="auto"/>
            <w:vAlign w:val="center"/>
          </w:tcPr>
          <w:p w14:paraId="3DF77FCF" w14:textId="33E0AAC7" w:rsidR="00BF727B" w:rsidRPr="00A41942" w:rsidRDefault="004C03A6" w:rsidP="00BF727B">
            <w:pPr>
              <w:jc w:val="both"/>
              <w:rPr>
                <w:rFonts w:asciiTheme="minorHAnsi" w:hAnsiTheme="minorHAnsi" w:cstheme="minorHAnsi"/>
                <w:lang w:eastAsia="es-EC"/>
              </w:rPr>
            </w:pPr>
            <w:r w:rsidRPr="00A41942">
              <w:rPr>
                <w:rFonts w:asciiTheme="minorHAnsi" w:hAnsiTheme="minorHAnsi" w:cstheme="minorHAnsi"/>
                <w:lang w:eastAsia="es-EC"/>
              </w:rPr>
              <w:t>BIT</w:t>
            </w:r>
          </w:p>
        </w:tc>
        <w:tc>
          <w:tcPr>
            <w:tcW w:w="2126" w:type="dxa"/>
            <w:tcBorders>
              <w:top w:val="single" w:sz="8" w:space="0" w:color="4F81BD"/>
              <w:left w:val="nil"/>
              <w:bottom w:val="single" w:sz="8" w:space="0" w:color="4F81BD"/>
              <w:right w:val="single" w:sz="8" w:space="0" w:color="4F81BD"/>
            </w:tcBorders>
            <w:shd w:val="clear" w:color="auto" w:fill="auto"/>
            <w:vAlign w:val="center"/>
          </w:tcPr>
          <w:p w14:paraId="5AEF0350" w14:textId="08EEC8D4" w:rsidR="00BF727B" w:rsidRPr="00A41942" w:rsidRDefault="00501D49" w:rsidP="00BF727B">
            <w:pPr>
              <w:jc w:val="both"/>
              <w:rPr>
                <w:rFonts w:asciiTheme="minorHAnsi" w:hAnsiTheme="minorHAnsi" w:cstheme="minorHAnsi"/>
                <w:lang w:bidi="en-US"/>
              </w:rPr>
            </w:pPr>
            <w:r w:rsidRPr="00A41942">
              <w:rPr>
                <w:rFonts w:asciiTheme="minorHAnsi" w:hAnsiTheme="minorHAnsi" w:cstheme="minorHAnsi"/>
                <w:lang w:bidi="en-US"/>
              </w:rPr>
              <w:t>Edison De La Cruz</w:t>
            </w:r>
          </w:p>
        </w:tc>
        <w:tc>
          <w:tcPr>
            <w:tcW w:w="2268" w:type="dxa"/>
            <w:tcBorders>
              <w:top w:val="single" w:sz="8" w:space="0" w:color="4F81BD"/>
              <w:left w:val="nil"/>
              <w:bottom w:val="single" w:sz="8" w:space="0" w:color="4F81BD"/>
              <w:right w:val="single" w:sz="8" w:space="0" w:color="4F81BD"/>
            </w:tcBorders>
            <w:shd w:val="clear" w:color="auto" w:fill="auto"/>
            <w:vAlign w:val="center"/>
          </w:tcPr>
          <w:p w14:paraId="1E5EE91C" w14:textId="3A4F259C" w:rsidR="00BF727B" w:rsidRPr="00A41942" w:rsidRDefault="00501D49" w:rsidP="00501D49">
            <w:pPr>
              <w:jc w:val="center"/>
              <w:rPr>
                <w:rFonts w:asciiTheme="minorHAnsi" w:hAnsiTheme="minorHAnsi" w:cstheme="minorHAnsi"/>
              </w:rPr>
            </w:pPr>
            <w:r w:rsidRPr="00A41942">
              <w:rPr>
                <w:rFonts w:asciiTheme="minorHAnsi" w:hAnsiTheme="minorHAnsi" w:cstheme="minorHAnsi"/>
              </w:rPr>
              <w:t>29/04/2025</w:t>
            </w:r>
          </w:p>
        </w:tc>
      </w:tr>
    </w:tbl>
    <w:p w14:paraId="17FF357B" w14:textId="77777777" w:rsidR="00992690" w:rsidRPr="00A41942" w:rsidRDefault="00992690" w:rsidP="00992690">
      <w:pPr>
        <w:pStyle w:val="TOCHeading"/>
        <w:tabs>
          <w:tab w:val="left" w:pos="2265"/>
        </w:tabs>
        <w:rPr>
          <w:rFonts w:asciiTheme="minorHAnsi" w:hAnsiTheme="minorHAnsi" w:cstheme="minorHAnsi"/>
          <w:color w:val="auto"/>
          <w:sz w:val="24"/>
          <w:szCs w:val="24"/>
        </w:rPr>
      </w:pPr>
    </w:p>
    <w:p w14:paraId="6C950A39" w14:textId="77777777" w:rsidR="002361E2" w:rsidRPr="00A41942" w:rsidRDefault="002361E2" w:rsidP="005C6B74">
      <w:pPr>
        <w:pStyle w:val="TOCHeading"/>
        <w:tabs>
          <w:tab w:val="left" w:pos="2835"/>
          <w:tab w:val="center" w:pos="4986"/>
        </w:tabs>
        <w:rPr>
          <w:rFonts w:asciiTheme="minorHAnsi" w:hAnsiTheme="minorHAnsi" w:cstheme="minorHAnsi"/>
          <w:sz w:val="24"/>
          <w:szCs w:val="24"/>
        </w:rPr>
      </w:pPr>
    </w:p>
    <w:p w14:paraId="6441B440" w14:textId="77777777" w:rsidR="002361E2" w:rsidRPr="00A41942" w:rsidRDefault="002361E2" w:rsidP="002361E2"/>
    <w:p w14:paraId="34B36CC0" w14:textId="2CB62F4F" w:rsidR="00992690" w:rsidRPr="00A41942" w:rsidRDefault="00992690" w:rsidP="005C6B74">
      <w:pPr>
        <w:pStyle w:val="TOCHeading"/>
        <w:tabs>
          <w:tab w:val="left" w:pos="2835"/>
          <w:tab w:val="center" w:pos="4986"/>
        </w:tabs>
        <w:rPr>
          <w:rFonts w:asciiTheme="minorHAnsi" w:hAnsiTheme="minorHAnsi" w:cstheme="minorHAnsi"/>
          <w:color w:val="auto"/>
          <w:sz w:val="24"/>
          <w:szCs w:val="24"/>
        </w:rPr>
      </w:pPr>
      <w:r w:rsidRPr="00A41942">
        <w:br w:type="page"/>
      </w:r>
      <w:r w:rsidR="005C6B74" w:rsidRPr="00A41942">
        <w:rPr>
          <w:rFonts w:asciiTheme="minorHAnsi" w:hAnsiTheme="minorHAnsi" w:cstheme="minorHAnsi"/>
          <w:sz w:val="24"/>
          <w:szCs w:val="24"/>
        </w:rPr>
        <w:tab/>
      </w:r>
      <w:r w:rsidR="005C6B74" w:rsidRPr="00A41942">
        <w:rPr>
          <w:rFonts w:asciiTheme="minorHAnsi" w:hAnsiTheme="minorHAnsi" w:cstheme="minorHAnsi"/>
          <w:sz w:val="24"/>
          <w:szCs w:val="24"/>
        </w:rPr>
        <w:tab/>
      </w:r>
      <w:r w:rsidRPr="00A41942">
        <w:rPr>
          <w:rFonts w:asciiTheme="minorHAnsi" w:hAnsiTheme="minorHAnsi" w:cstheme="minorHAnsi"/>
          <w:color w:val="auto"/>
          <w:sz w:val="24"/>
          <w:szCs w:val="24"/>
        </w:rPr>
        <w:t>TABLA DE CONTENIDO</w:t>
      </w:r>
    </w:p>
    <w:p w14:paraId="625FDD03" w14:textId="77777777" w:rsidR="00992690" w:rsidRPr="00A41942" w:rsidRDefault="00992690" w:rsidP="00992690">
      <w:pPr>
        <w:pStyle w:val="TOC1"/>
        <w:tabs>
          <w:tab w:val="right" w:leader="dot" w:pos="9962"/>
        </w:tabs>
        <w:rPr>
          <w:rFonts w:cstheme="minorHAnsi"/>
        </w:rPr>
      </w:pPr>
    </w:p>
    <w:p w14:paraId="12AE9F13" w14:textId="77777777" w:rsidR="00992690" w:rsidRPr="00A41942" w:rsidRDefault="00992690" w:rsidP="00992690">
      <w:pPr>
        <w:pStyle w:val="TOC1"/>
        <w:tabs>
          <w:tab w:val="right" w:leader="dot" w:pos="9962"/>
        </w:tabs>
        <w:rPr>
          <w:rFonts w:cstheme="minorHAnsi"/>
        </w:rPr>
      </w:pPr>
    </w:p>
    <w:p w14:paraId="30E62AF8" w14:textId="6E2452AE" w:rsidR="00961E6B" w:rsidRDefault="007344C8">
      <w:pPr>
        <w:pStyle w:val="TOC1"/>
        <w:tabs>
          <w:tab w:val="right" w:leader="dot" w:pos="9962"/>
        </w:tabs>
        <w:rPr>
          <w:rFonts w:eastAsiaTheme="minorEastAsia" w:cstheme="minorBidi"/>
          <w:noProof/>
          <w:color w:val="auto"/>
          <w:kern w:val="2"/>
          <w:lang w:eastAsia="es-EC"/>
          <w14:ligatures w14:val="standardContextual"/>
        </w:rPr>
      </w:pPr>
      <w:r w:rsidRPr="00A41942">
        <w:rPr>
          <w:rFonts w:cstheme="minorHAnsi"/>
        </w:rPr>
        <w:fldChar w:fldCharType="begin"/>
      </w:r>
      <w:r w:rsidRPr="00A41942">
        <w:rPr>
          <w:rFonts w:cstheme="minorHAnsi"/>
        </w:rPr>
        <w:instrText xml:space="preserve"> TOC \o "1-3" \h \z \u </w:instrText>
      </w:r>
      <w:r w:rsidRPr="00A41942">
        <w:rPr>
          <w:rFonts w:cstheme="minorHAnsi"/>
        </w:rPr>
        <w:fldChar w:fldCharType="separate"/>
      </w:r>
      <w:hyperlink w:anchor="_Toc196835578" w:history="1">
        <w:r w:rsidR="00961E6B" w:rsidRPr="00A24BAC">
          <w:rPr>
            <w:rStyle w:val="Hyperlink"/>
            <w:rFonts w:cstheme="minorHAnsi"/>
            <w:noProof/>
          </w:rPr>
          <w:t>INTRODUCCIÓN</w:t>
        </w:r>
        <w:r w:rsidR="00961E6B">
          <w:rPr>
            <w:noProof/>
            <w:webHidden/>
          </w:rPr>
          <w:tab/>
        </w:r>
        <w:r w:rsidR="00961E6B">
          <w:rPr>
            <w:noProof/>
            <w:webHidden/>
          </w:rPr>
          <w:fldChar w:fldCharType="begin"/>
        </w:r>
        <w:r w:rsidR="00961E6B">
          <w:rPr>
            <w:noProof/>
            <w:webHidden/>
          </w:rPr>
          <w:instrText xml:space="preserve"> PAGEREF _Toc196835578 \h </w:instrText>
        </w:r>
        <w:r w:rsidR="00961E6B">
          <w:rPr>
            <w:noProof/>
            <w:webHidden/>
          </w:rPr>
        </w:r>
        <w:r w:rsidR="00961E6B">
          <w:rPr>
            <w:noProof/>
            <w:webHidden/>
          </w:rPr>
          <w:fldChar w:fldCharType="separate"/>
        </w:r>
        <w:r w:rsidR="00A10BD4">
          <w:rPr>
            <w:noProof/>
            <w:webHidden/>
          </w:rPr>
          <w:t>5</w:t>
        </w:r>
        <w:r w:rsidR="00961E6B">
          <w:rPr>
            <w:noProof/>
            <w:webHidden/>
          </w:rPr>
          <w:fldChar w:fldCharType="end"/>
        </w:r>
      </w:hyperlink>
    </w:p>
    <w:p w14:paraId="090B2A37" w14:textId="3C1E150D"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79" w:history="1">
        <w:r w:rsidRPr="00A24BAC">
          <w:rPr>
            <w:rStyle w:val="Hyperlink"/>
            <w:rFonts w:cstheme="minorHAnsi"/>
            <w:noProof/>
          </w:rPr>
          <w:t>ALCANCE GENERAL DEL PROYECTO</w:t>
        </w:r>
        <w:r>
          <w:rPr>
            <w:noProof/>
            <w:webHidden/>
          </w:rPr>
          <w:tab/>
        </w:r>
        <w:r>
          <w:rPr>
            <w:noProof/>
            <w:webHidden/>
          </w:rPr>
          <w:fldChar w:fldCharType="begin"/>
        </w:r>
        <w:r>
          <w:rPr>
            <w:noProof/>
            <w:webHidden/>
          </w:rPr>
          <w:instrText xml:space="preserve"> PAGEREF _Toc196835579 \h </w:instrText>
        </w:r>
        <w:r>
          <w:rPr>
            <w:noProof/>
            <w:webHidden/>
          </w:rPr>
        </w:r>
        <w:r>
          <w:rPr>
            <w:noProof/>
            <w:webHidden/>
          </w:rPr>
          <w:fldChar w:fldCharType="separate"/>
        </w:r>
        <w:r w:rsidR="00A10BD4">
          <w:rPr>
            <w:noProof/>
            <w:webHidden/>
          </w:rPr>
          <w:t>6</w:t>
        </w:r>
        <w:r>
          <w:rPr>
            <w:noProof/>
            <w:webHidden/>
          </w:rPr>
          <w:fldChar w:fldCharType="end"/>
        </w:r>
      </w:hyperlink>
    </w:p>
    <w:p w14:paraId="0C5F235A" w14:textId="358B3A42"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0" w:history="1">
        <w:r w:rsidRPr="00A24BAC">
          <w:rPr>
            <w:rStyle w:val="Hyperlink"/>
            <w:rFonts w:cstheme="minorHAnsi"/>
            <w:noProof/>
          </w:rPr>
          <w:t>Objetivo General del Proyecto</w:t>
        </w:r>
        <w:r>
          <w:rPr>
            <w:noProof/>
            <w:webHidden/>
          </w:rPr>
          <w:tab/>
        </w:r>
        <w:r>
          <w:rPr>
            <w:noProof/>
            <w:webHidden/>
          </w:rPr>
          <w:fldChar w:fldCharType="begin"/>
        </w:r>
        <w:r>
          <w:rPr>
            <w:noProof/>
            <w:webHidden/>
          </w:rPr>
          <w:instrText xml:space="preserve"> PAGEREF _Toc196835580 \h </w:instrText>
        </w:r>
        <w:r>
          <w:rPr>
            <w:noProof/>
            <w:webHidden/>
          </w:rPr>
        </w:r>
        <w:r>
          <w:rPr>
            <w:noProof/>
            <w:webHidden/>
          </w:rPr>
          <w:fldChar w:fldCharType="separate"/>
        </w:r>
        <w:r w:rsidR="00A10BD4">
          <w:rPr>
            <w:noProof/>
            <w:webHidden/>
          </w:rPr>
          <w:t>6</w:t>
        </w:r>
        <w:r>
          <w:rPr>
            <w:noProof/>
            <w:webHidden/>
          </w:rPr>
          <w:fldChar w:fldCharType="end"/>
        </w:r>
      </w:hyperlink>
    </w:p>
    <w:p w14:paraId="38DBDCFB" w14:textId="68948527"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1" w:history="1">
        <w:r w:rsidRPr="00A24BAC">
          <w:rPr>
            <w:rStyle w:val="Hyperlink"/>
            <w:rFonts w:cstheme="minorHAnsi"/>
            <w:noProof/>
          </w:rPr>
          <w:t>Objetivos Específicos</w:t>
        </w:r>
        <w:r>
          <w:rPr>
            <w:noProof/>
            <w:webHidden/>
          </w:rPr>
          <w:tab/>
        </w:r>
        <w:r>
          <w:rPr>
            <w:noProof/>
            <w:webHidden/>
          </w:rPr>
          <w:fldChar w:fldCharType="begin"/>
        </w:r>
        <w:r>
          <w:rPr>
            <w:noProof/>
            <w:webHidden/>
          </w:rPr>
          <w:instrText xml:space="preserve"> PAGEREF _Toc196835581 \h </w:instrText>
        </w:r>
        <w:r>
          <w:rPr>
            <w:noProof/>
            <w:webHidden/>
          </w:rPr>
        </w:r>
        <w:r>
          <w:rPr>
            <w:noProof/>
            <w:webHidden/>
          </w:rPr>
          <w:fldChar w:fldCharType="separate"/>
        </w:r>
        <w:r w:rsidR="00A10BD4">
          <w:rPr>
            <w:noProof/>
            <w:webHidden/>
          </w:rPr>
          <w:t>6</w:t>
        </w:r>
        <w:r>
          <w:rPr>
            <w:noProof/>
            <w:webHidden/>
          </w:rPr>
          <w:fldChar w:fldCharType="end"/>
        </w:r>
      </w:hyperlink>
    </w:p>
    <w:p w14:paraId="65B9663E" w14:textId="38DCC9B0"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2" w:history="1">
        <w:r w:rsidRPr="00A24BAC">
          <w:rPr>
            <w:rStyle w:val="Hyperlink"/>
            <w:rFonts w:cstheme="minorHAnsi"/>
            <w:noProof/>
          </w:rPr>
          <w:t>Fuera del alcance</w:t>
        </w:r>
        <w:r>
          <w:rPr>
            <w:noProof/>
            <w:webHidden/>
          </w:rPr>
          <w:tab/>
        </w:r>
        <w:r>
          <w:rPr>
            <w:noProof/>
            <w:webHidden/>
          </w:rPr>
          <w:fldChar w:fldCharType="begin"/>
        </w:r>
        <w:r>
          <w:rPr>
            <w:noProof/>
            <w:webHidden/>
          </w:rPr>
          <w:instrText xml:space="preserve"> PAGEREF _Toc196835582 \h </w:instrText>
        </w:r>
        <w:r>
          <w:rPr>
            <w:noProof/>
            <w:webHidden/>
          </w:rPr>
        </w:r>
        <w:r>
          <w:rPr>
            <w:noProof/>
            <w:webHidden/>
          </w:rPr>
          <w:fldChar w:fldCharType="separate"/>
        </w:r>
        <w:r w:rsidR="00A10BD4">
          <w:rPr>
            <w:noProof/>
            <w:webHidden/>
          </w:rPr>
          <w:t>6</w:t>
        </w:r>
        <w:r>
          <w:rPr>
            <w:noProof/>
            <w:webHidden/>
          </w:rPr>
          <w:fldChar w:fldCharType="end"/>
        </w:r>
      </w:hyperlink>
    </w:p>
    <w:p w14:paraId="1494494B" w14:textId="65C7BF2C"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3" w:history="1">
        <w:r w:rsidRPr="00A24BAC">
          <w:rPr>
            <w:rStyle w:val="Hyperlink"/>
            <w:rFonts w:cstheme="minorHAnsi"/>
            <w:noProof/>
          </w:rPr>
          <w:t>Flujo General de la Solución</w:t>
        </w:r>
        <w:r>
          <w:rPr>
            <w:noProof/>
            <w:webHidden/>
          </w:rPr>
          <w:tab/>
        </w:r>
        <w:r>
          <w:rPr>
            <w:noProof/>
            <w:webHidden/>
          </w:rPr>
          <w:fldChar w:fldCharType="begin"/>
        </w:r>
        <w:r>
          <w:rPr>
            <w:noProof/>
            <w:webHidden/>
          </w:rPr>
          <w:instrText xml:space="preserve"> PAGEREF _Toc196835583 \h </w:instrText>
        </w:r>
        <w:r>
          <w:rPr>
            <w:noProof/>
            <w:webHidden/>
          </w:rPr>
        </w:r>
        <w:r>
          <w:rPr>
            <w:noProof/>
            <w:webHidden/>
          </w:rPr>
          <w:fldChar w:fldCharType="separate"/>
        </w:r>
        <w:r w:rsidR="00A10BD4">
          <w:rPr>
            <w:noProof/>
            <w:webHidden/>
          </w:rPr>
          <w:t>10</w:t>
        </w:r>
        <w:r>
          <w:rPr>
            <w:noProof/>
            <w:webHidden/>
          </w:rPr>
          <w:fldChar w:fldCharType="end"/>
        </w:r>
      </w:hyperlink>
    </w:p>
    <w:p w14:paraId="17CC83E3" w14:textId="3A558C3C"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84" w:history="1">
        <w:r w:rsidRPr="00A24BAC">
          <w:rPr>
            <w:rStyle w:val="Hyperlink"/>
            <w:rFonts w:cstheme="minorHAnsi"/>
            <w:noProof/>
          </w:rPr>
          <w:t>Toma y aprobación de pedidos.</w:t>
        </w:r>
        <w:r>
          <w:rPr>
            <w:noProof/>
            <w:webHidden/>
          </w:rPr>
          <w:tab/>
        </w:r>
        <w:r>
          <w:rPr>
            <w:noProof/>
            <w:webHidden/>
          </w:rPr>
          <w:fldChar w:fldCharType="begin"/>
        </w:r>
        <w:r>
          <w:rPr>
            <w:noProof/>
            <w:webHidden/>
          </w:rPr>
          <w:instrText xml:space="preserve"> PAGEREF _Toc196835584 \h </w:instrText>
        </w:r>
        <w:r>
          <w:rPr>
            <w:noProof/>
            <w:webHidden/>
          </w:rPr>
        </w:r>
        <w:r>
          <w:rPr>
            <w:noProof/>
            <w:webHidden/>
          </w:rPr>
          <w:fldChar w:fldCharType="separate"/>
        </w:r>
        <w:r w:rsidR="00A10BD4">
          <w:rPr>
            <w:noProof/>
            <w:webHidden/>
          </w:rPr>
          <w:t>10</w:t>
        </w:r>
        <w:r>
          <w:rPr>
            <w:noProof/>
            <w:webHidden/>
          </w:rPr>
          <w:fldChar w:fldCharType="end"/>
        </w:r>
      </w:hyperlink>
    </w:p>
    <w:p w14:paraId="1BEC5370" w14:textId="17B95A95"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85" w:history="1">
        <w:r w:rsidRPr="00A24BAC">
          <w:rPr>
            <w:rStyle w:val="Hyperlink"/>
            <w:rFonts w:cstheme="minorHAnsi"/>
            <w:noProof/>
          </w:rPr>
          <w:t>Devolución de pedidos</w:t>
        </w:r>
        <w:r>
          <w:rPr>
            <w:noProof/>
            <w:webHidden/>
          </w:rPr>
          <w:tab/>
        </w:r>
        <w:r>
          <w:rPr>
            <w:noProof/>
            <w:webHidden/>
          </w:rPr>
          <w:fldChar w:fldCharType="begin"/>
        </w:r>
        <w:r>
          <w:rPr>
            <w:noProof/>
            <w:webHidden/>
          </w:rPr>
          <w:instrText xml:space="preserve"> PAGEREF _Toc196835585 \h </w:instrText>
        </w:r>
        <w:r>
          <w:rPr>
            <w:noProof/>
            <w:webHidden/>
          </w:rPr>
        </w:r>
        <w:r>
          <w:rPr>
            <w:noProof/>
            <w:webHidden/>
          </w:rPr>
          <w:fldChar w:fldCharType="separate"/>
        </w:r>
        <w:r w:rsidR="00A10BD4">
          <w:rPr>
            <w:noProof/>
            <w:webHidden/>
          </w:rPr>
          <w:t>10</w:t>
        </w:r>
        <w:r>
          <w:rPr>
            <w:noProof/>
            <w:webHidden/>
          </w:rPr>
          <w:fldChar w:fldCharType="end"/>
        </w:r>
      </w:hyperlink>
    </w:p>
    <w:p w14:paraId="5449BD76" w14:textId="48E9B515"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86" w:history="1">
        <w:r w:rsidRPr="00A24BAC">
          <w:rPr>
            <w:rStyle w:val="Hyperlink"/>
            <w:rFonts w:cstheme="minorHAnsi"/>
            <w:noProof/>
          </w:rPr>
          <w:t>lowCode</w:t>
        </w:r>
        <w:r>
          <w:rPr>
            <w:noProof/>
            <w:webHidden/>
          </w:rPr>
          <w:tab/>
        </w:r>
        <w:r>
          <w:rPr>
            <w:noProof/>
            <w:webHidden/>
          </w:rPr>
          <w:fldChar w:fldCharType="begin"/>
        </w:r>
        <w:r>
          <w:rPr>
            <w:noProof/>
            <w:webHidden/>
          </w:rPr>
          <w:instrText xml:space="preserve"> PAGEREF _Toc196835586 \h </w:instrText>
        </w:r>
        <w:r>
          <w:rPr>
            <w:noProof/>
            <w:webHidden/>
          </w:rPr>
        </w:r>
        <w:r>
          <w:rPr>
            <w:noProof/>
            <w:webHidden/>
          </w:rPr>
          <w:fldChar w:fldCharType="separate"/>
        </w:r>
        <w:r w:rsidR="00A10BD4">
          <w:rPr>
            <w:noProof/>
            <w:webHidden/>
          </w:rPr>
          <w:t>11</w:t>
        </w:r>
        <w:r>
          <w:rPr>
            <w:noProof/>
            <w:webHidden/>
          </w:rPr>
          <w:fldChar w:fldCharType="end"/>
        </w:r>
      </w:hyperlink>
    </w:p>
    <w:p w14:paraId="2BF6468A" w14:textId="2583C649"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87" w:history="1">
        <w:r w:rsidRPr="00A24BAC">
          <w:rPr>
            <w:rStyle w:val="Hyperlink"/>
            <w:rFonts w:cstheme="minorHAnsi"/>
            <w:noProof/>
          </w:rPr>
          <w:t>Arquitectura</w:t>
        </w:r>
        <w:r>
          <w:rPr>
            <w:noProof/>
            <w:webHidden/>
          </w:rPr>
          <w:tab/>
        </w:r>
        <w:r>
          <w:rPr>
            <w:noProof/>
            <w:webHidden/>
          </w:rPr>
          <w:fldChar w:fldCharType="begin"/>
        </w:r>
        <w:r>
          <w:rPr>
            <w:noProof/>
            <w:webHidden/>
          </w:rPr>
          <w:instrText xml:space="preserve"> PAGEREF _Toc196835587 \h </w:instrText>
        </w:r>
        <w:r>
          <w:rPr>
            <w:noProof/>
            <w:webHidden/>
          </w:rPr>
        </w:r>
        <w:r>
          <w:rPr>
            <w:noProof/>
            <w:webHidden/>
          </w:rPr>
          <w:fldChar w:fldCharType="separate"/>
        </w:r>
        <w:r w:rsidR="00A10BD4">
          <w:rPr>
            <w:noProof/>
            <w:webHidden/>
          </w:rPr>
          <w:t>11</w:t>
        </w:r>
        <w:r>
          <w:rPr>
            <w:noProof/>
            <w:webHidden/>
          </w:rPr>
          <w:fldChar w:fldCharType="end"/>
        </w:r>
      </w:hyperlink>
    </w:p>
    <w:p w14:paraId="21FCDA7A" w14:textId="6DB3A8E4"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8" w:history="1">
        <w:r w:rsidRPr="00A24BAC">
          <w:rPr>
            <w:rStyle w:val="Hyperlink"/>
            <w:rFonts w:cstheme="minorHAnsi"/>
            <w:noProof/>
          </w:rPr>
          <w:t>ALCANCE ESPECÍFICO DEL PROYECTO</w:t>
        </w:r>
        <w:r>
          <w:rPr>
            <w:noProof/>
            <w:webHidden/>
          </w:rPr>
          <w:tab/>
        </w:r>
        <w:r>
          <w:rPr>
            <w:noProof/>
            <w:webHidden/>
          </w:rPr>
          <w:fldChar w:fldCharType="begin"/>
        </w:r>
        <w:r>
          <w:rPr>
            <w:noProof/>
            <w:webHidden/>
          </w:rPr>
          <w:instrText xml:space="preserve"> PAGEREF _Toc196835588 \h </w:instrText>
        </w:r>
        <w:r>
          <w:rPr>
            <w:noProof/>
            <w:webHidden/>
          </w:rPr>
        </w:r>
        <w:r>
          <w:rPr>
            <w:noProof/>
            <w:webHidden/>
          </w:rPr>
          <w:fldChar w:fldCharType="separate"/>
        </w:r>
        <w:r w:rsidR="00A10BD4">
          <w:rPr>
            <w:noProof/>
            <w:webHidden/>
          </w:rPr>
          <w:t>13</w:t>
        </w:r>
        <w:r>
          <w:rPr>
            <w:noProof/>
            <w:webHidden/>
          </w:rPr>
          <w:fldChar w:fldCharType="end"/>
        </w:r>
      </w:hyperlink>
    </w:p>
    <w:p w14:paraId="7C563297" w14:textId="16CC6120"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89" w:history="1">
        <w:r w:rsidRPr="00A24BAC">
          <w:rPr>
            <w:rStyle w:val="Hyperlink"/>
            <w:rFonts w:cstheme="minorHAnsi"/>
            <w:noProof/>
          </w:rPr>
          <w:t>REQ_1 Inicio de sesión</w:t>
        </w:r>
        <w:r>
          <w:rPr>
            <w:noProof/>
            <w:webHidden/>
          </w:rPr>
          <w:tab/>
        </w:r>
        <w:r>
          <w:rPr>
            <w:noProof/>
            <w:webHidden/>
          </w:rPr>
          <w:fldChar w:fldCharType="begin"/>
        </w:r>
        <w:r>
          <w:rPr>
            <w:noProof/>
            <w:webHidden/>
          </w:rPr>
          <w:instrText xml:space="preserve"> PAGEREF _Toc196835589 \h </w:instrText>
        </w:r>
        <w:r>
          <w:rPr>
            <w:noProof/>
            <w:webHidden/>
          </w:rPr>
        </w:r>
        <w:r>
          <w:rPr>
            <w:noProof/>
            <w:webHidden/>
          </w:rPr>
          <w:fldChar w:fldCharType="separate"/>
        </w:r>
        <w:r w:rsidR="00A10BD4">
          <w:rPr>
            <w:noProof/>
            <w:webHidden/>
          </w:rPr>
          <w:t>13</w:t>
        </w:r>
        <w:r>
          <w:rPr>
            <w:noProof/>
            <w:webHidden/>
          </w:rPr>
          <w:fldChar w:fldCharType="end"/>
        </w:r>
      </w:hyperlink>
    </w:p>
    <w:p w14:paraId="11DFB482" w14:textId="325DE2FD"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0" w:history="1">
        <w:r w:rsidRPr="00A24BAC">
          <w:rPr>
            <w:rStyle w:val="Hyperlink"/>
            <w:rFonts w:cstheme="minorHAnsi"/>
            <w:noProof/>
          </w:rPr>
          <w:t>REQ_2 Ingreso d</w:t>
        </w:r>
        <w:r w:rsidRPr="00A24BAC">
          <w:rPr>
            <w:rStyle w:val="Hyperlink"/>
            <w:rFonts w:cstheme="minorHAnsi"/>
            <w:noProof/>
          </w:rPr>
          <w:t>e</w:t>
        </w:r>
        <w:r w:rsidRPr="00A24BAC">
          <w:rPr>
            <w:rStyle w:val="Hyperlink"/>
            <w:rFonts w:cstheme="minorHAnsi"/>
            <w:noProof/>
          </w:rPr>
          <w:t xml:space="preserve"> solicitud de venta</w:t>
        </w:r>
        <w:r>
          <w:rPr>
            <w:noProof/>
            <w:webHidden/>
          </w:rPr>
          <w:tab/>
        </w:r>
        <w:r>
          <w:rPr>
            <w:noProof/>
            <w:webHidden/>
          </w:rPr>
          <w:fldChar w:fldCharType="begin"/>
        </w:r>
        <w:r>
          <w:rPr>
            <w:noProof/>
            <w:webHidden/>
          </w:rPr>
          <w:instrText xml:space="preserve"> PAGEREF _Toc196835590 \h </w:instrText>
        </w:r>
        <w:r>
          <w:rPr>
            <w:noProof/>
            <w:webHidden/>
          </w:rPr>
        </w:r>
        <w:r>
          <w:rPr>
            <w:noProof/>
            <w:webHidden/>
          </w:rPr>
          <w:fldChar w:fldCharType="separate"/>
        </w:r>
        <w:r w:rsidR="00A10BD4">
          <w:rPr>
            <w:noProof/>
            <w:webHidden/>
          </w:rPr>
          <w:t>15</w:t>
        </w:r>
        <w:r>
          <w:rPr>
            <w:noProof/>
            <w:webHidden/>
          </w:rPr>
          <w:fldChar w:fldCharType="end"/>
        </w:r>
      </w:hyperlink>
    </w:p>
    <w:p w14:paraId="4E1C9733" w14:textId="7E6D884F"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1" w:history="1">
        <w:r w:rsidRPr="00A24BAC">
          <w:rPr>
            <w:rStyle w:val="Hyperlink"/>
            <w:rFonts w:cstheme="minorHAnsi"/>
            <w:noProof/>
          </w:rPr>
          <w:t>REQ_3 Reg</w:t>
        </w:r>
        <w:r w:rsidRPr="00A24BAC">
          <w:rPr>
            <w:rStyle w:val="Hyperlink"/>
            <w:rFonts w:cstheme="minorHAnsi"/>
            <w:noProof/>
          </w:rPr>
          <w:t>i</w:t>
        </w:r>
        <w:r w:rsidRPr="00A24BAC">
          <w:rPr>
            <w:rStyle w:val="Hyperlink"/>
            <w:rFonts w:cstheme="minorHAnsi"/>
            <w:noProof/>
          </w:rPr>
          <w:t>stro de devoluciones</w:t>
        </w:r>
        <w:r>
          <w:rPr>
            <w:noProof/>
            <w:webHidden/>
          </w:rPr>
          <w:tab/>
        </w:r>
        <w:r>
          <w:rPr>
            <w:noProof/>
            <w:webHidden/>
          </w:rPr>
          <w:fldChar w:fldCharType="begin"/>
        </w:r>
        <w:r>
          <w:rPr>
            <w:noProof/>
            <w:webHidden/>
          </w:rPr>
          <w:instrText xml:space="preserve"> PAGEREF _Toc196835591 \h </w:instrText>
        </w:r>
        <w:r>
          <w:rPr>
            <w:noProof/>
            <w:webHidden/>
          </w:rPr>
        </w:r>
        <w:r>
          <w:rPr>
            <w:noProof/>
            <w:webHidden/>
          </w:rPr>
          <w:fldChar w:fldCharType="separate"/>
        </w:r>
        <w:r w:rsidR="00A10BD4">
          <w:rPr>
            <w:noProof/>
            <w:webHidden/>
          </w:rPr>
          <w:t>22</w:t>
        </w:r>
        <w:r>
          <w:rPr>
            <w:noProof/>
            <w:webHidden/>
          </w:rPr>
          <w:fldChar w:fldCharType="end"/>
        </w:r>
      </w:hyperlink>
    </w:p>
    <w:p w14:paraId="39E14D4E" w14:textId="39BD73FB"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2" w:history="1">
        <w:r w:rsidRPr="00A24BAC">
          <w:rPr>
            <w:rStyle w:val="Hyperlink"/>
            <w:noProof/>
          </w:rPr>
          <w:t>REQ_4 Apr</w:t>
        </w:r>
        <w:r w:rsidRPr="00A24BAC">
          <w:rPr>
            <w:rStyle w:val="Hyperlink"/>
            <w:noProof/>
          </w:rPr>
          <w:t>o</w:t>
        </w:r>
        <w:r w:rsidRPr="00A24BAC">
          <w:rPr>
            <w:rStyle w:val="Hyperlink"/>
            <w:noProof/>
          </w:rPr>
          <w:t>bación y revisión de solicitudes de venta</w:t>
        </w:r>
        <w:r>
          <w:rPr>
            <w:noProof/>
            <w:webHidden/>
          </w:rPr>
          <w:tab/>
        </w:r>
        <w:r>
          <w:rPr>
            <w:noProof/>
            <w:webHidden/>
          </w:rPr>
          <w:fldChar w:fldCharType="begin"/>
        </w:r>
        <w:r>
          <w:rPr>
            <w:noProof/>
            <w:webHidden/>
          </w:rPr>
          <w:instrText xml:space="preserve"> PAGEREF _Toc196835592 \h </w:instrText>
        </w:r>
        <w:r>
          <w:rPr>
            <w:noProof/>
            <w:webHidden/>
          </w:rPr>
        </w:r>
        <w:r>
          <w:rPr>
            <w:noProof/>
            <w:webHidden/>
          </w:rPr>
          <w:fldChar w:fldCharType="separate"/>
        </w:r>
        <w:r w:rsidR="00A10BD4">
          <w:rPr>
            <w:noProof/>
            <w:webHidden/>
          </w:rPr>
          <w:t>26</w:t>
        </w:r>
        <w:r>
          <w:rPr>
            <w:noProof/>
            <w:webHidden/>
          </w:rPr>
          <w:fldChar w:fldCharType="end"/>
        </w:r>
      </w:hyperlink>
    </w:p>
    <w:p w14:paraId="135F71A5" w14:textId="7C094E75"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3" w:history="1">
        <w:r w:rsidRPr="00A24BAC">
          <w:rPr>
            <w:rStyle w:val="Hyperlink"/>
            <w:noProof/>
          </w:rPr>
          <w:t>REQ_5 Cálculo automático de comisión y diferencias de precio</w:t>
        </w:r>
        <w:r>
          <w:rPr>
            <w:noProof/>
            <w:webHidden/>
          </w:rPr>
          <w:tab/>
        </w:r>
        <w:r>
          <w:rPr>
            <w:noProof/>
            <w:webHidden/>
          </w:rPr>
          <w:fldChar w:fldCharType="begin"/>
        </w:r>
        <w:r>
          <w:rPr>
            <w:noProof/>
            <w:webHidden/>
          </w:rPr>
          <w:instrText xml:space="preserve"> PAGEREF _Toc196835593 \h </w:instrText>
        </w:r>
        <w:r>
          <w:rPr>
            <w:noProof/>
            <w:webHidden/>
          </w:rPr>
        </w:r>
        <w:r>
          <w:rPr>
            <w:noProof/>
            <w:webHidden/>
          </w:rPr>
          <w:fldChar w:fldCharType="separate"/>
        </w:r>
        <w:r w:rsidR="00A10BD4">
          <w:rPr>
            <w:noProof/>
            <w:webHidden/>
          </w:rPr>
          <w:t>29</w:t>
        </w:r>
        <w:r>
          <w:rPr>
            <w:noProof/>
            <w:webHidden/>
          </w:rPr>
          <w:fldChar w:fldCharType="end"/>
        </w:r>
      </w:hyperlink>
    </w:p>
    <w:p w14:paraId="4F978548" w14:textId="728169D8"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4" w:history="1">
        <w:r w:rsidRPr="00A24BAC">
          <w:rPr>
            <w:rStyle w:val="Hyperlink"/>
            <w:noProof/>
          </w:rPr>
          <w:t>REQ_6 Administración y reportería</w:t>
        </w:r>
        <w:r>
          <w:rPr>
            <w:noProof/>
            <w:webHidden/>
          </w:rPr>
          <w:tab/>
        </w:r>
        <w:r>
          <w:rPr>
            <w:noProof/>
            <w:webHidden/>
          </w:rPr>
          <w:fldChar w:fldCharType="begin"/>
        </w:r>
        <w:r>
          <w:rPr>
            <w:noProof/>
            <w:webHidden/>
          </w:rPr>
          <w:instrText xml:space="preserve"> PAGEREF _Toc196835594 \h </w:instrText>
        </w:r>
        <w:r>
          <w:rPr>
            <w:noProof/>
            <w:webHidden/>
          </w:rPr>
        </w:r>
        <w:r>
          <w:rPr>
            <w:noProof/>
            <w:webHidden/>
          </w:rPr>
          <w:fldChar w:fldCharType="separate"/>
        </w:r>
        <w:r w:rsidR="00A10BD4">
          <w:rPr>
            <w:noProof/>
            <w:webHidden/>
          </w:rPr>
          <w:t>31</w:t>
        </w:r>
        <w:r>
          <w:rPr>
            <w:noProof/>
            <w:webHidden/>
          </w:rPr>
          <w:fldChar w:fldCharType="end"/>
        </w:r>
      </w:hyperlink>
    </w:p>
    <w:p w14:paraId="02E0F9CB" w14:textId="7E09E292" w:rsidR="00961E6B" w:rsidRDefault="00961E6B">
      <w:pPr>
        <w:pStyle w:val="TOC1"/>
        <w:tabs>
          <w:tab w:val="right" w:leader="dot" w:pos="9962"/>
        </w:tabs>
        <w:rPr>
          <w:rFonts w:eastAsiaTheme="minorEastAsia" w:cstheme="minorBidi"/>
          <w:noProof/>
          <w:color w:val="auto"/>
          <w:kern w:val="2"/>
          <w:lang w:eastAsia="es-EC"/>
          <w14:ligatures w14:val="standardContextual"/>
        </w:rPr>
      </w:pPr>
      <w:hyperlink w:anchor="_Toc196835595" w:history="1">
        <w:r w:rsidRPr="00A24BAC">
          <w:rPr>
            <w:rStyle w:val="Hyperlink"/>
            <w:rFonts w:cstheme="minorHAnsi"/>
            <w:noProof/>
          </w:rPr>
          <w:t>REQUERIMIENTOS NO FUNCIONALES</w:t>
        </w:r>
        <w:r>
          <w:rPr>
            <w:noProof/>
            <w:webHidden/>
          </w:rPr>
          <w:tab/>
        </w:r>
        <w:r>
          <w:rPr>
            <w:noProof/>
            <w:webHidden/>
          </w:rPr>
          <w:fldChar w:fldCharType="begin"/>
        </w:r>
        <w:r>
          <w:rPr>
            <w:noProof/>
            <w:webHidden/>
          </w:rPr>
          <w:instrText xml:space="preserve"> PAGEREF _Toc196835595 \h </w:instrText>
        </w:r>
        <w:r>
          <w:rPr>
            <w:noProof/>
            <w:webHidden/>
          </w:rPr>
        </w:r>
        <w:r>
          <w:rPr>
            <w:noProof/>
            <w:webHidden/>
          </w:rPr>
          <w:fldChar w:fldCharType="separate"/>
        </w:r>
        <w:r w:rsidR="00A10BD4">
          <w:rPr>
            <w:noProof/>
            <w:webHidden/>
          </w:rPr>
          <w:t>33</w:t>
        </w:r>
        <w:r>
          <w:rPr>
            <w:noProof/>
            <w:webHidden/>
          </w:rPr>
          <w:fldChar w:fldCharType="end"/>
        </w:r>
      </w:hyperlink>
    </w:p>
    <w:p w14:paraId="0BDBA409" w14:textId="05D253AF"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96" w:history="1">
        <w:r w:rsidRPr="00A24BAC">
          <w:rPr>
            <w:rStyle w:val="Hyperlink"/>
            <w:rFonts w:cstheme="minorHAnsi"/>
            <w:noProof/>
          </w:rPr>
          <w:t>Seguridad:</w:t>
        </w:r>
        <w:r>
          <w:rPr>
            <w:noProof/>
            <w:webHidden/>
          </w:rPr>
          <w:tab/>
        </w:r>
        <w:r>
          <w:rPr>
            <w:noProof/>
            <w:webHidden/>
          </w:rPr>
          <w:fldChar w:fldCharType="begin"/>
        </w:r>
        <w:r>
          <w:rPr>
            <w:noProof/>
            <w:webHidden/>
          </w:rPr>
          <w:instrText xml:space="preserve"> PAGEREF _Toc196835596 \h </w:instrText>
        </w:r>
        <w:r>
          <w:rPr>
            <w:noProof/>
            <w:webHidden/>
          </w:rPr>
        </w:r>
        <w:r>
          <w:rPr>
            <w:noProof/>
            <w:webHidden/>
          </w:rPr>
          <w:fldChar w:fldCharType="separate"/>
        </w:r>
        <w:r w:rsidR="00A10BD4">
          <w:rPr>
            <w:noProof/>
            <w:webHidden/>
          </w:rPr>
          <w:t>33</w:t>
        </w:r>
        <w:r>
          <w:rPr>
            <w:noProof/>
            <w:webHidden/>
          </w:rPr>
          <w:fldChar w:fldCharType="end"/>
        </w:r>
      </w:hyperlink>
    </w:p>
    <w:p w14:paraId="0430A519" w14:textId="0407BCB4"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97" w:history="1">
        <w:r w:rsidRPr="00A24BAC">
          <w:rPr>
            <w:rStyle w:val="Hyperlink"/>
            <w:rFonts w:cstheme="minorHAnsi"/>
            <w:noProof/>
          </w:rPr>
          <w:t>Disponibilidad:</w:t>
        </w:r>
        <w:r>
          <w:rPr>
            <w:noProof/>
            <w:webHidden/>
          </w:rPr>
          <w:tab/>
        </w:r>
        <w:r>
          <w:rPr>
            <w:noProof/>
            <w:webHidden/>
          </w:rPr>
          <w:fldChar w:fldCharType="begin"/>
        </w:r>
        <w:r>
          <w:rPr>
            <w:noProof/>
            <w:webHidden/>
          </w:rPr>
          <w:instrText xml:space="preserve"> PAGEREF _Toc196835597 \h </w:instrText>
        </w:r>
        <w:r>
          <w:rPr>
            <w:noProof/>
            <w:webHidden/>
          </w:rPr>
        </w:r>
        <w:r>
          <w:rPr>
            <w:noProof/>
            <w:webHidden/>
          </w:rPr>
          <w:fldChar w:fldCharType="separate"/>
        </w:r>
        <w:r w:rsidR="00A10BD4">
          <w:rPr>
            <w:noProof/>
            <w:webHidden/>
          </w:rPr>
          <w:t>33</w:t>
        </w:r>
        <w:r>
          <w:rPr>
            <w:noProof/>
            <w:webHidden/>
          </w:rPr>
          <w:fldChar w:fldCharType="end"/>
        </w:r>
      </w:hyperlink>
    </w:p>
    <w:p w14:paraId="593A608D" w14:textId="7F2977E3"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98" w:history="1">
        <w:r w:rsidRPr="00A24BAC">
          <w:rPr>
            <w:rStyle w:val="Hyperlink"/>
            <w:rFonts w:cstheme="minorHAnsi"/>
            <w:noProof/>
          </w:rPr>
          <w:t>Rendimiento:</w:t>
        </w:r>
        <w:r>
          <w:rPr>
            <w:noProof/>
            <w:webHidden/>
          </w:rPr>
          <w:tab/>
        </w:r>
        <w:r>
          <w:rPr>
            <w:noProof/>
            <w:webHidden/>
          </w:rPr>
          <w:fldChar w:fldCharType="begin"/>
        </w:r>
        <w:r>
          <w:rPr>
            <w:noProof/>
            <w:webHidden/>
          </w:rPr>
          <w:instrText xml:space="preserve"> PAGEREF _Toc196835598 \h </w:instrText>
        </w:r>
        <w:r>
          <w:rPr>
            <w:noProof/>
            <w:webHidden/>
          </w:rPr>
        </w:r>
        <w:r>
          <w:rPr>
            <w:noProof/>
            <w:webHidden/>
          </w:rPr>
          <w:fldChar w:fldCharType="separate"/>
        </w:r>
        <w:r w:rsidR="00A10BD4">
          <w:rPr>
            <w:noProof/>
            <w:webHidden/>
          </w:rPr>
          <w:t>33</w:t>
        </w:r>
        <w:r>
          <w:rPr>
            <w:noProof/>
            <w:webHidden/>
          </w:rPr>
          <w:fldChar w:fldCharType="end"/>
        </w:r>
      </w:hyperlink>
    </w:p>
    <w:p w14:paraId="2F96DFD0" w14:textId="32E05902"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599" w:history="1">
        <w:r w:rsidRPr="00A24BAC">
          <w:rPr>
            <w:rStyle w:val="Hyperlink"/>
            <w:rFonts w:cstheme="minorHAnsi"/>
            <w:noProof/>
          </w:rPr>
          <w:t>Escalabilidad:</w:t>
        </w:r>
        <w:r>
          <w:rPr>
            <w:noProof/>
            <w:webHidden/>
          </w:rPr>
          <w:tab/>
        </w:r>
        <w:r>
          <w:rPr>
            <w:noProof/>
            <w:webHidden/>
          </w:rPr>
          <w:fldChar w:fldCharType="begin"/>
        </w:r>
        <w:r>
          <w:rPr>
            <w:noProof/>
            <w:webHidden/>
          </w:rPr>
          <w:instrText xml:space="preserve"> PAGEREF _Toc196835599 \h </w:instrText>
        </w:r>
        <w:r>
          <w:rPr>
            <w:noProof/>
            <w:webHidden/>
          </w:rPr>
        </w:r>
        <w:r>
          <w:rPr>
            <w:noProof/>
            <w:webHidden/>
          </w:rPr>
          <w:fldChar w:fldCharType="separate"/>
        </w:r>
        <w:r w:rsidR="00A10BD4">
          <w:rPr>
            <w:noProof/>
            <w:webHidden/>
          </w:rPr>
          <w:t>33</w:t>
        </w:r>
        <w:r>
          <w:rPr>
            <w:noProof/>
            <w:webHidden/>
          </w:rPr>
          <w:fldChar w:fldCharType="end"/>
        </w:r>
      </w:hyperlink>
    </w:p>
    <w:p w14:paraId="4A14F24C" w14:textId="5B295536"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600" w:history="1">
        <w:r w:rsidRPr="00A24BAC">
          <w:rPr>
            <w:rStyle w:val="Hyperlink"/>
            <w:rFonts w:cstheme="minorHAnsi"/>
            <w:noProof/>
          </w:rPr>
          <w:t>Mantenibilidad:</w:t>
        </w:r>
        <w:r>
          <w:rPr>
            <w:noProof/>
            <w:webHidden/>
          </w:rPr>
          <w:tab/>
        </w:r>
        <w:r>
          <w:rPr>
            <w:noProof/>
            <w:webHidden/>
          </w:rPr>
          <w:fldChar w:fldCharType="begin"/>
        </w:r>
        <w:r>
          <w:rPr>
            <w:noProof/>
            <w:webHidden/>
          </w:rPr>
          <w:instrText xml:space="preserve"> PAGEREF _Toc196835600 \h </w:instrText>
        </w:r>
        <w:r>
          <w:rPr>
            <w:noProof/>
            <w:webHidden/>
          </w:rPr>
        </w:r>
        <w:r>
          <w:rPr>
            <w:noProof/>
            <w:webHidden/>
          </w:rPr>
          <w:fldChar w:fldCharType="separate"/>
        </w:r>
        <w:r w:rsidR="00A10BD4">
          <w:rPr>
            <w:noProof/>
            <w:webHidden/>
          </w:rPr>
          <w:t>34</w:t>
        </w:r>
        <w:r>
          <w:rPr>
            <w:noProof/>
            <w:webHidden/>
          </w:rPr>
          <w:fldChar w:fldCharType="end"/>
        </w:r>
      </w:hyperlink>
    </w:p>
    <w:p w14:paraId="20A02F3E" w14:textId="126C44E2" w:rsidR="00961E6B" w:rsidRDefault="00961E6B">
      <w:pPr>
        <w:pStyle w:val="TOC2"/>
        <w:tabs>
          <w:tab w:val="right" w:leader="dot" w:pos="9962"/>
        </w:tabs>
        <w:rPr>
          <w:rFonts w:asciiTheme="minorHAnsi" w:eastAsiaTheme="minorEastAsia" w:hAnsiTheme="minorHAnsi" w:cstheme="minorBidi"/>
          <w:noProof/>
          <w:color w:val="auto"/>
          <w:kern w:val="2"/>
          <w:lang w:eastAsia="es-EC"/>
          <w14:ligatures w14:val="standardContextual"/>
        </w:rPr>
      </w:pPr>
      <w:hyperlink w:anchor="_Toc196835601" w:history="1">
        <w:r w:rsidRPr="00A24BAC">
          <w:rPr>
            <w:rStyle w:val="Hyperlink"/>
            <w:rFonts w:cstheme="minorHAnsi"/>
            <w:noProof/>
          </w:rPr>
          <w:t>Adaptabilidad:</w:t>
        </w:r>
        <w:r>
          <w:rPr>
            <w:noProof/>
            <w:webHidden/>
          </w:rPr>
          <w:tab/>
        </w:r>
        <w:r>
          <w:rPr>
            <w:noProof/>
            <w:webHidden/>
          </w:rPr>
          <w:fldChar w:fldCharType="begin"/>
        </w:r>
        <w:r>
          <w:rPr>
            <w:noProof/>
            <w:webHidden/>
          </w:rPr>
          <w:instrText xml:space="preserve"> PAGEREF _Toc196835601 \h </w:instrText>
        </w:r>
        <w:r>
          <w:rPr>
            <w:noProof/>
            <w:webHidden/>
          </w:rPr>
        </w:r>
        <w:r>
          <w:rPr>
            <w:noProof/>
            <w:webHidden/>
          </w:rPr>
          <w:fldChar w:fldCharType="separate"/>
        </w:r>
        <w:r w:rsidR="00A10BD4">
          <w:rPr>
            <w:noProof/>
            <w:webHidden/>
          </w:rPr>
          <w:t>34</w:t>
        </w:r>
        <w:r>
          <w:rPr>
            <w:noProof/>
            <w:webHidden/>
          </w:rPr>
          <w:fldChar w:fldCharType="end"/>
        </w:r>
      </w:hyperlink>
    </w:p>
    <w:p w14:paraId="3FA68366" w14:textId="3C412B00" w:rsidR="00992690" w:rsidRPr="00A41942" w:rsidRDefault="007344C8" w:rsidP="00992690">
      <w:pPr>
        <w:rPr>
          <w:rFonts w:asciiTheme="minorHAnsi" w:hAnsiTheme="minorHAnsi" w:cstheme="minorHAnsi"/>
        </w:rPr>
      </w:pPr>
      <w:r w:rsidRPr="00A41942">
        <w:rPr>
          <w:rFonts w:asciiTheme="minorHAnsi" w:hAnsiTheme="minorHAnsi" w:cstheme="minorHAnsi"/>
        </w:rPr>
        <w:fldChar w:fldCharType="end"/>
      </w:r>
    </w:p>
    <w:p w14:paraId="720BB805" w14:textId="77777777" w:rsidR="00992690" w:rsidRPr="00A41942" w:rsidRDefault="00992690" w:rsidP="00992690">
      <w:pPr>
        <w:jc w:val="center"/>
        <w:rPr>
          <w:rFonts w:asciiTheme="minorHAnsi" w:hAnsiTheme="minorHAnsi" w:cstheme="minorHAnsi"/>
        </w:rPr>
      </w:pPr>
    </w:p>
    <w:p w14:paraId="2917B752" w14:textId="3AB7A1B5" w:rsidR="00BE11CC" w:rsidRPr="00A41942" w:rsidRDefault="00BE11CC" w:rsidP="00992690">
      <w:pPr>
        <w:jc w:val="center"/>
        <w:rPr>
          <w:rFonts w:asciiTheme="minorHAnsi" w:hAnsiTheme="minorHAnsi" w:cstheme="minorHAnsi"/>
        </w:rPr>
      </w:pPr>
      <w:r w:rsidRPr="00A41942">
        <w:rPr>
          <w:rFonts w:asciiTheme="minorHAnsi" w:hAnsiTheme="minorHAnsi" w:cstheme="minorHAnsi"/>
        </w:rPr>
        <w:br w:type="page"/>
      </w:r>
    </w:p>
    <w:p w14:paraId="38DA009A" w14:textId="3C61D3AE" w:rsidR="006B773C" w:rsidRPr="00A41942" w:rsidRDefault="00BE11CC" w:rsidP="006B773C">
      <w:pPr>
        <w:pStyle w:val="Title"/>
        <w:rPr>
          <w:rFonts w:asciiTheme="minorHAnsi" w:hAnsiTheme="minorHAnsi" w:cstheme="minorHAnsi"/>
          <w:sz w:val="24"/>
          <w:szCs w:val="24"/>
          <w:lang w:val="es-EC"/>
        </w:rPr>
      </w:pPr>
      <w:bookmarkStart w:id="0" w:name="_Toc162078543"/>
      <w:bookmarkStart w:id="1" w:name="_Toc196835578"/>
      <w:r w:rsidRPr="00A41942">
        <w:rPr>
          <w:rFonts w:asciiTheme="minorHAnsi" w:hAnsiTheme="minorHAnsi" w:cstheme="minorHAnsi"/>
          <w:sz w:val="24"/>
          <w:szCs w:val="24"/>
          <w:lang w:val="es-EC"/>
        </w:rPr>
        <w:t>I</w:t>
      </w:r>
      <w:r w:rsidR="006B773C" w:rsidRPr="00A41942">
        <w:rPr>
          <w:rFonts w:asciiTheme="minorHAnsi" w:hAnsiTheme="minorHAnsi" w:cstheme="minorHAnsi"/>
          <w:sz w:val="24"/>
          <w:szCs w:val="24"/>
          <w:lang w:val="es-EC"/>
        </w:rPr>
        <w:t>NTRODUCCIÓN</w:t>
      </w:r>
      <w:bookmarkEnd w:id="0"/>
      <w:bookmarkEnd w:id="1"/>
    </w:p>
    <w:p w14:paraId="1E55E159" w14:textId="77777777" w:rsidR="006B773C" w:rsidRPr="00A41942" w:rsidRDefault="006B773C" w:rsidP="006B773C">
      <w:pPr>
        <w:jc w:val="both"/>
        <w:rPr>
          <w:rStyle w:val="EstiloLatinaCuerpo11pto"/>
          <w:rFonts w:asciiTheme="minorHAnsi" w:hAnsiTheme="minorHAnsi" w:cstheme="minorHAnsi"/>
        </w:rPr>
      </w:pPr>
      <w:bookmarkStart w:id="2" w:name="_Hlk152145287"/>
    </w:p>
    <w:p w14:paraId="5FB2DF28" w14:textId="77777777" w:rsidR="006B773C" w:rsidRPr="00A41942" w:rsidRDefault="006B773C" w:rsidP="006B773C">
      <w:pPr>
        <w:jc w:val="both"/>
        <w:rPr>
          <w:rStyle w:val="EstiloLatinaCuerpo11pto"/>
          <w:rFonts w:asciiTheme="minorHAnsi" w:hAnsiTheme="minorHAnsi" w:cstheme="minorHAnsi"/>
        </w:rPr>
      </w:pPr>
      <w:r w:rsidRPr="00A41942">
        <w:rPr>
          <w:rStyle w:val="EstiloLatinaCuerpo11pto"/>
          <w:rFonts w:asciiTheme="minorHAnsi" w:hAnsiTheme="minorHAnsi" w:cstheme="minorHAnsi"/>
        </w:rPr>
        <w:t>El documento de requisitos funcionales es el punto de partida de la solución y el desarrollo del sistema y supone un esfuerzo conjunto entre todos los participantes tecnológicos y de la empresa.</w:t>
      </w:r>
    </w:p>
    <w:p w14:paraId="6C27FAD6" w14:textId="77777777" w:rsidR="006B773C" w:rsidRPr="00A41942" w:rsidRDefault="006B773C" w:rsidP="006B773C">
      <w:pPr>
        <w:jc w:val="both"/>
        <w:rPr>
          <w:rStyle w:val="EstiloLatinaCuerpo11pto"/>
          <w:rFonts w:asciiTheme="minorHAnsi" w:hAnsiTheme="minorHAnsi" w:cstheme="minorHAnsi"/>
        </w:rPr>
      </w:pPr>
    </w:p>
    <w:p w14:paraId="54CEE6DE" w14:textId="77777777" w:rsidR="006B773C" w:rsidRPr="00A41942" w:rsidRDefault="006B773C" w:rsidP="006B773C">
      <w:pPr>
        <w:jc w:val="both"/>
        <w:rPr>
          <w:rStyle w:val="EstiloLatinaCuerpo11pto"/>
          <w:rFonts w:asciiTheme="minorHAnsi" w:hAnsiTheme="minorHAnsi" w:cstheme="minorHAnsi"/>
        </w:rPr>
      </w:pPr>
      <w:r w:rsidRPr="00A41942">
        <w:rPr>
          <w:rStyle w:val="EstiloLatinaCuerpo11pto"/>
          <w:rFonts w:asciiTheme="minorHAnsi" w:hAnsiTheme="minorHAnsi" w:cstheme="minorHAnsi"/>
        </w:rPr>
        <w:t>En el documento de especificaciones funcionales se establece "qué" es lo que necesita el usuario. No pretende establecer el modo en que deben satisfacerse las necesidades. El “cómo” se abordará en la hoja de cálculo de análisis de ajustes y desviaciones y en la fase de diseño. Además, el documento:</w:t>
      </w:r>
    </w:p>
    <w:p w14:paraId="207BA7B2" w14:textId="77777777" w:rsidR="006B773C" w:rsidRPr="00A41942" w:rsidRDefault="006B773C" w:rsidP="006B773C">
      <w:pPr>
        <w:jc w:val="both"/>
        <w:rPr>
          <w:rStyle w:val="EstiloLatinaCuerpo11pto"/>
          <w:rFonts w:asciiTheme="minorHAnsi" w:hAnsiTheme="minorHAnsi" w:cstheme="minorHAnsi"/>
        </w:rPr>
      </w:pPr>
    </w:p>
    <w:p w14:paraId="42DD115C" w14:textId="17B12DF4" w:rsidR="006B773C" w:rsidRPr="00A41942" w:rsidRDefault="006B773C" w:rsidP="085441F8">
      <w:pPr>
        <w:numPr>
          <w:ilvl w:val="0"/>
          <w:numId w:val="5"/>
        </w:numPr>
        <w:spacing w:before="120" w:after="60" w:line="264" w:lineRule="auto"/>
        <w:rPr>
          <w:rStyle w:val="EstiloLatinaCuerpo11pto"/>
          <w:rFonts w:asciiTheme="minorHAnsi" w:hAnsiTheme="minorHAnsi" w:cstheme="minorBidi"/>
        </w:rPr>
      </w:pPr>
      <w:r w:rsidRPr="00A41942">
        <w:rPr>
          <w:rStyle w:val="EstiloLatinaCuerpo11pto"/>
          <w:rFonts w:asciiTheme="minorHAnsi" w:hAnsiTheme="minorHAnsi" w:cstheme="minorBidi"/>
        </w:rPr>
        <w:t xml:space="preserve">Identifica y documenta los requisitos de </w:t>
      </w:r>
      <w:r w:rsidR="425E151E" w:rsidRPr="00A41942">
        <w:rPr>
          <w:rStyle w:val="EstiloLatinaCuerpo11pto"/>
          <w:rFonts w:asciiTheme="minorHAnsi" w:hAnsiTheme="minorHAnsi" w:cstheme="minorBidi"/>
        </w:rPr>
        <w:t>BONAPHARM</w:t>
      </w:r>
      <w:r w:rsidRPr="00A41942">
        <w:rPr>
          <w:rStyle w:val="EstiloLatinaCuerpo11pto"/>
          <w:rFonts w:asciiTheme="minorHAnsi" w:hAnsiTheme="minorHAnsi" w:cstheme="minorBidi"/>
        </w:rPr>
        <w:t>.</w:t>
      </w:r>
    </w:p>
    <w:p w14:paraId="35EFCB04" w14:textId="77777777" w:rsidR="006B773C" w:rsidRPr="00A41942" w:rsidRDefault="006B773C" w:rsidP="00083B0F">
      <w:pPr>
        <w:numPr>
          <w:ilvl w:val="0"/>
          <w:numId w:val="5"/>
        </w:numPr>
        <w:spacing w:before="120" w:after="60" w:line="264" w:lineRule="auto"/>
        <w:rPr>
          <w:rStyle w:val="EstiloLatinaCuerpo11pto"/>
          <w:rFonts w:asciiTheme="minorHAnsi" w:hAnsiTheme="minorHAnsi" w:cstheme="minorHAnsi"/>
        </w:rPr>
      </w:pPr>
      <w:r w:rsidRPr="00A41942">
        <w:rPr>
          <w:rStyle w:val="EstiloLatinaCuerpo11pto"/>
          <w:rFonts w:asciiTheme="minorHAnsi" w:hAnsiTheme="minorHAnsi" w:cstheme="minorHAnsi"/>
        </w:rPr>
        <w:t>Constituye la base del documento de diseño funcional (FDD) y la configuración del sistema.</w:t>
      </w:r>
    </w:p>
    <w:p w14:paraId="4B4C3510" w14:textId="77777777" w:rsidR="006B773C" w:rsidRPr="00A41942" w:rsidRDefault="006B773C" w:rsidP="00083B0F">
      <w:pPr>
        <w:numPr>
          <w:ilvl w:val="0"/>
          <w:numId w:val="5"/>
        </w:numPr>
        <w:spacing w:before="120" w:after="60" w:line="264" w:lineRule="auto"/>
        <w:rPr>
          <w:rStyle w:val="EstiloLatinaCuerpo11pto"/>
          <w:rFonts w:asciiTheme="minorHAnsi" w:hAnsiTheme="minorHAnsi" w:cstheme="minorHAnsi"/>
        </w:rPr>
      </w:pPr>
      <w:r w:rsidRPr="00A41942">
        <w:rPr>
          <w:rStyle w:val="EstiloLatinaCuerpo11pto"/>
          <w:rFonts w:asciiTheme="minorHAnsi" w:hAnsiTheme="minorHAnsi" w:cstheme="minorHAnsi"/>
        </w:rPr>
        <w:t>Constituye la base de la planeación.</w:t>
      </w:r>
    </w:p>
    <w:p w14:paraId="459C9422" w14:textId="77777777" w:rsidR="006B773C" w:rsidRPr="00A41942" w:rsidRDefault="006B773C" w:rsidP="00083B0F">
      <w:pPr>
        <w:numPr>
          <w:ilvl w:val="0"/>
          <w:numId w:val="5"/>
        </w:numPr>
        <w:spacing w:before="120" w:after="60" w:line="264" w:lineRule="auto"/>
        <w:rPr>
          <w:rStyle w:val="EstiloLatinaCuerpo11pto"/>
          <w:rFonts w:asciiTheme="minorHAnsi" w:hAnsiTheme="minorHAnsi" w:cstheme="minorHAnsi"/>
        </w:rPr>
      </w:pPr>
      <w:r w:rsidRPr="00A41942">
        <w:rPr>
          <w:rStyle w:val="EstiloLatinaCuerpo11pto"/>
          <w:rFonts w:asciiTheme="minorHAnsi" w:hAnsiTheme="minorHAnsi" w:cstheme="minorHAnsi"/>
        </w:rPr>
        <w:t>Constituye la base del aseguramiento de calidad.</w:t>
      </w:r>
    </w:p>
    <w:p w14:paraId="22EBB6B8" w14:textId="77777777" w:rsidR="006B773C" w:rsidRPr="00A41942" w:rsidRDefault="006B773C" w:rsidP="00083B0F">
      <w:pPr>
        <w:numPr>
          <w:ilvl w:val="0"/>
          <w:numId w:val="5"/>
        </w:numPr>
        <w:spacing w:before="120" w:after="60" w:line="264" w:lineRule="auto"/>
        <w:rPr>
          <w:rStyle w:val="EstiloLatinaCuerpo11pto"/>
          <w:rFonts w:asciiTheme="minorHAnsi" w:hAnsiTheme="minorHAnsi" w:cstheme="minorHAnsi"/>
        </w:rPr>
      </w:pPr>
      <w:r w:rsidRPr="00A41942">
        <w:rPr>
          <w:rStyle w:val="EstiloLatinaCuerpo11pto"/>
          <w:rFonts w:asciiTheme="minorHAnsi" w:hAnsiTheme="minorHAnsi" w:cstheme="minorHAnsi"/>
        </w:rPr>
        <w:t>Constituye la base de las pruebas funcionales.</w:t>
      </w:r>
    </w:p>
    <w:p w14:paraId="47CD6691" w14:textId="77777777" w:rsidR="006B773C" w:rsidRPr="00A41942" w:rsidRDefault="006B773C" w:rsidP="006B773C">
      <w:pPr>
        <w:rPr>
          <w:rStyle w:val="EstiloLatinaCuerpo11pto"/>
          <w:rFonts w:asciiTheme="minorHAnsi" w:hAnsiTheme="minorHAnsi" w:cstheme="minorHAnsi"/>
        </w:rPr>
      </w:pPr>
    </w:p>
    <w:p w14:paraId="2DE4AB95" w14:textId="77777777" w:rsidR="006B773C" w:rsidRPr="00A41942" w:rsidRDefault="006B773C" w:rsidP="006B773C">
      <w:pPr>
        <w:rPr>
          <w:rStyle w:val="EstiloLatinaCuerpo11pto"/>
          <w:rFonts w:asciiTheme="minorHAnsi" w:hAnsiTheme="minorHAnsi" w:cstheme="minorHAnsi"/>
        </w:rPr>
      </w:pPr>
      <w:r w:rsidRPr="00A41942">
        <w:rPr>
          <w:rStyle w:val="EstiloLatinaCuerpo11pto"/>
          <w:rFonts w:asciiTheme="minorHAnsi" w:hAnsiTheme="minorHAnsi" w:cstheme="minorHAnsi"/>
        </w:rPr>
        <w:t>En líneas generales, el documento de requisitos funcionales contiene:</w:t>
      </w:r>
    </w:p>
    <w:p w14:paraId="389743FA" w14:textId="77777777" w:rsidR="006B773C" w:rsidRPr="00A41942" w:rsidRDefault="006B773C" w:rsidP="006B773C">
      <w:pPr>
        <w:rPr>
          <w:rStyle w:val="EstiloLatinaCuerpo11pto"/>
          <w:rFonts w:asciiTheme="minorHAnsi" w:hAnsiTheme="minorHAnsi" w:cstheme="minorHAnsi"/>
        </w:rPr>
      </w:pPr>
    </w:p>
    <w:tbl>
      <w:tblPr>
        <w:tblW w:w="0" w:type="auto"/>
        <w:jc w:val="center"/>
        <w:tblBorders>
          <w:top w:val="single" w:sz="8" w:space="0" w:color="999999"/>
          <w:bottom w:val="single" w:sz="8" w:space="0" w:color="999999"/>
        </w:tblBorders>
        <w:tblCellMar>
          <w:left w:w="57" w:type="dxa"/>
          <w:right w:w="57" w:type="dxa"/>
        </w:tblCellMar>
        <w:tblLook w:val="0420" w:firstRow="1" w:lastRow="0" w:firstColumn="0" w:lastColumn="0" w:noHBand="0" w:noVBand="1"/>
      </w:tblPr>
      <w:tblGrid>
        <w:gridCol w:w="3402"/>
        <w:gridCol w:w="6505"/>
      </w:tblGrid>
      <w:tr w:rsidR="006B773C" w:rsidRPr="00A41942" w14:paraId="29E5E41D" w14:textId="77777777">
        <w:trPr>
          <w:jc w:val="center"/>
        </w:trPr>
        <w:tc>
          <w:tcPr>
            <w:tcW w:w="3402" w:type="dxa"/>
            <w:tcBorders>
              <w:top w:val="single" w:sz="12" w:space="0" w:color="999999"/>
              <w:bottom w:val="single" w:sz="12" w:space="0" w:color="999999"/>
            </w:tcBorders>
            <w:shd w:val="clear" w:color="auto" w:fill="E6E6E6"/>
          </w:tcPr>
          <w:p w14:paraId="1E17A749" w14:textId="77777777" w:rsidR="006B773C" w:rsidRPr="00A41942" w:rsidRDefault="006B773C">
            <w:pPr>
              <w:pStyle w:val="EstiloTableNormal1LatinaCuerpoNegrita"/>
              <w:rPr>
                <w:rFonts w:asciiTheme="minorHAnsi" w:hAnsiTheme="minorHAnsi" w:cstheme="minorHAnsi"/>
                <w:b w:val="0"/>
                <w:bCs w:val="0"/>
                <w:szCs w:val="24"/>
                <w:lang w:val="es-EC"/>
              </w:rPr>
            </w:pPr>
            <w:r w:rsidRPr="00A41942">
              <w:rPr>
                <w:rFonts w:asciiTheme="minorHAnsi" w:hAnsiTheme="minorHAnsi" w:cstheme="minorHAnsi"/>
                <w:b w:val="0"/>
                <w:bCs w:val="0"/>
                <w:szCs w:val="24"/>
                <w:lang w:val="es-EC"/>
              </w:rPr>
              <w:t>Sección</w:t>
            </w:r>
          </w:p>
        </w:tc>
        <w:tc>
          <w:tcPr>
            <w:tcW w:w="6505" w:type="dxa"/>
            <w:tcBorders>
              <w:top w:val="single" w:sz="12" w:space="0" w:color="999999"/>
              <w:bottom w:val="single" w:sz="12" w:space="0" w:color="999999"/>
            </w:tcBorders>
            <w:shd w:val="clear" w:color="auto" w:fill="E6E6E6"/>
          </w:tcPr>
          <w:p w14:paraId="0C7970B7" w14:textId="77777777" w:rsidR="006B773C" w:rsidRPr="00A41942" w:rsidRDefault="006B773C">
            <w:pPr>
              <w:pStyle w:val="EstiloTableNormal1LatinaCuerpoNegrita"/>
              <w:rPr>
                <w:rFonts w:asciiTheme="minorHAnsi" w:hAnsiTheme="minorHAnsi" w:cstheme="minorHAnsi"/>
                <w:b w:val="0"/>
                <w:bCs w:val="0"/>
                <w:szCs w:val="24"/>
                <w:lang w:val="es-EC"/>
              </w:rPr>
            </w:pPr>
            <w:r w:rsidRPr="00A41942">
              <w:rPr>
                <w:rFonts w:asciiTheme="minorHAnsi" w:hAnsiTheme="minorHAnsi" w:cstheme="minorHAnsi"/>
                <w:b w:val="0"/>
                <w:bCs w:val="0"/>
                <w:szCs w:val="24"/>
                <w:lang w:val="es-EC"/>
              </w:rPr>
              <w:t>Descripción</w:t>
            </w:r>
          </w:p>
        </w:tc>
      </w:tr>
      <w:tr w:rsidR="006B773C" w:rsidRPr="00A41942" w14:paraId="0C40FA15" w14:textId="77777777">
        <w:trPr>
          <w:jc w:val="center"/>
        </w:trPr>
        <w:tc>
          <w:tcPr>
            <w:tcW w:w="3402" w:type="dxa"/>
            <w:tcBorders>
              <w:top w:val="single" w:sz="8" w:space="0" w:color="999999"/>
              <w:bottom w:val="single" w:sz="8" w:space="0" w:color="999999"/>
            </w:tcBorders>
            <w:shd w:val="clear" w:color="auto" w:fill="auto"/>
          </w:tcPr>
          <w:p w14:paraId="736CF8E2"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Introducción</w:t>
            </w:r>
          </w:p>
        </w:tc>
        <w:tc>
          <w:tcPr>
            <w:tcW w:w="6505" w:type="dxa"/>
            <w:tcBorders>
              <w:top w:val="single" w:sz="8" w:space="0" w:color="999999"/>
              <w:bottom w:val="single" w:sz="8" w:space="0" w:color="999999"/>
            </w:tcBorders>
            <w:shd w:val="clear" w:color="auto" w:fill="auto"/>
          </w:tcPr>
          <w:p w14:paraId="3694F9D4"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Proporciona una descripción del resumen del problema, los motivos empresariales de esta iniciativa y los participantes clave. Asimismo, incluye un glosario de términos y acrónimos</w:t>
            </w:r>
          </w:p>
        </w:tc>
      </w:tr>
      <w:tr w:rsidR="006B773C" w:rsidRPr="00A41942" w14:paraId="1DEAF121" w14:textId="77777777">
        <w:trPr>
          <w:jc w:val="center"/>
        </w:trPr>
        <w:tc>
          <w:tcPr>
            <w:tcW w:w="3402" w:type="dxa"/>
            <w:shd w:val="clear" w:color="auto" w:fill="auto"/>
          </w:tcPr>
          <w:p w14:paraId="33C6B6B8"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Introducción al proyecto</w:t>
            </w:r>
          </w:p>
        </w:tc>
        <w:tc>
          <w:tcPr>
            <w:tcW w:w="6505" w:type="dxa"/>
            <w:shd w:val="clear" w:color="auto" w:fill="auto"/>
          </w:tcPr>
          <w:p w14:paraId="695C886F"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Proporciona una descripción del alcance y los supuestos relacionados con la iniciativa.</w:t>
            </w:r>
          </w:p>
        </w:tc>
      </w:tr>
      <w:tr w:rsidR="006B773C" w:rsidRPr="00A41942" w14:paraId="2F34B380" w14:textId="77777777">
        <w:trPr>
          <w:jc w:val="center"/>
        </w:trPr>
        <w:tc>
          <w:tcPr>
            <w:tcW w:w="3402" w:type="dxa"/>
            <w:tcBorders>
              <w:top w:val="single" w:sz="8" w:space="0" w:color="999999"/>
              <w:bottom w:val="single" w:sz="8" w:space="0" w:color="999999"/>
            </w:tcBorders>
            <w:shd w:val="clear" w:color="auto" w:fill="auto"/>
          </w:tcPr>
          <w:p w14:paraId="59313A8E"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Enfoque del proyecto</w:t>
            </w:r>
          </w:p>
        </w:tc>
        <w:tc>
          <w:tcPr>
            <w:tcW w:w="6505" w:type="dxa"/>
            <w:tcBorders>
              <w:top w:val="single" w:sz="8" w:space="0" w:color="999999"/>
              <w:bottom w:val="single" w:sz="8" w:space="0" w:color="999999"/>
            </w:tcBorders>
            <w:shd w:val="clear" w:color="auto" w:fill="auto"/>
          </w:tcPr>
          <w:p w14:paraId="50A042EF"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Proporciona una descripción del enfoque empleado para recopilar los requisitos de la iniciativa.</w:t>
            </w:r>
          </w:p>
        </w:tc>
      </w:tr>
      <w:tr w:rsidR="006B773C" w:rsidRPr="00A41942" w14:paraId="1FFD4B12" w14:textId="77777777">
        <w:trPr>
          <w:jc w:val="center"/>
        </w:trPr>
        <w:tc>
          <w:tcPr>
            <w:tcW w:w="3402" w:type="dxa"/>
            <w:shd w:val="clear" w:color="auto" w:fill="auto"/>
          </w:tcPr>
          <w:p w14:paraId="13D705D3"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Definición de los requisitos del negocio</w:t>
            </w:r>
          </w:p>
        </w:tc>
        <w:tc>
          <w:tcPr>
            <w:tcW w:w="6505" w:type="dxa"/>
            <w:shd w:val="clear" w:color="auto" w:fill="auto"/>
          </w:tcPr>
          <w:p w14:paraId="3B073EB4" w14:textId="77777777" w:rsidR="006B773C" w:rsidRPr="00A41942" w:rsidRDefault="006B773C">
            <w:pPr>
              <w:pStyle w:val="EstiloTableNormal1LatinaCuerpo"/>
              <w:rPr>
                <w:rFonts w:asciiTheme="minorHAnsi" w:hAnsiTheme="minorHAnsi" w:cstheme="minorHAnsi"/>
                <w:szCs w:val="24"/>
                <w:lang w:val="es-EC"/>
              </w:rPr>
            </w:pPr>
            <w:r w:rsidRPr="00A41942">
              <w:rPr>
                <w:rFonts w:asciiTheme="minorHAnsi" w:hAnsiTheme="minorHAnsi" w:cstheme="minorHAnsi"/>
                <w:szCs w:val="24"/>
                <w:lang w:val="es-EC"/>
              </w:rPr>
              <w:t>Proporciona una lista detallada de los requisitos funcionales, no funcionales y de integración e interfaces, así como los flujos de procesos de negocio afectados.</w:t>
            </w:r>
          </w:p>
        </w:tc>
      </w:tr>
      <w:bookmarkEnd w:id="2"/>
    </w:tbl>
    <w:p w14:paraId="5335B68C" w14:textId="77777777" w:rsidR="006B773C" w:rsidRPr="00A41942" w:rsidRDefault="006B773C" w:rsidP="006B773C">
      <w:pPr>
        <w:rPr>
          <w:rStyle w:val="EstiloLatinaCuerpo11pto"/>
          <w:rFonts w:asciiTheme="minorHAnsi" w:hAnsiTheme="minorHAnsi" w:cstheme="minorHAnsi"/>
        </w:rPr>
      </w:pPr>
    </w:p>
    <w:p w14:paraId="469F7B19" w14:textId="77777777" w:rsidR="00992690" w:rsidRPr="00A41942" w:rsidRDefault="00992690" w:rsidP="00BE11CC">
      <w:pPr>
        <w:pStyle w:val="Title"/>
        <w:ind w:left="0" w:firstLine="0"/>
        <w:rPr>
          <w:rFonts w:asciiTheme="minorHAnsi" w:hAnsiTheme="minorHAnsi" w:cstheme="minorHAnsi"/>
          <w:sz w:val="24"/>
          <w:szCs w:val="24"/>
          <w:lang w:val="es-EC"/>
        </w:rPr>
      </w:pPr>
      <w:bookmarkStart w:id="3" w:name="h.eb4d80e197fb"/>
      <w:bookmarkStart w:id="4" w:name="_Toc196835579"/>
      <w:bookmarkEnd w:id="3"/>
      <w:r w:rsidRPr="00A41942">
        <w:rPr>
          <w:rFonts w:asciiTheme="minorHAnsi" w:hAnsiTheme="minorHAnsi" w:cstheme="minorHAnsi"/>
          <w:sz w:val="24"/>
          <w:szCs w:val="24"/>
          <w:lang w:val="es-EC"/>
        </w:rPr>
        <w:t>ALCANCE GENERAL DEL PROYECTO</w:t>
      </w:r>
      <w:bookmarkEnd w:id="4"/>
    </w:p>
    <w:p w14:paraId="6F423B7B" w14:textId="77777777" w:rsidR="00992690" w:rsidRPr="00A41942" w:rsidRDefault="00992690" w:rsidP="00992690">
      <w:pPr>
        <w:rPr>
          <w:rFonts w:asciiTheme="minorHAnsi" w:eastAsia="Arial" w:hAnsiTheme="minorHAnsi" w:cstheme="minorHAnsi"/>
          <w:b/>
        </w:rPr>
      </w:pPr>
    </w:p>
    <w:p w14:paraId="7EB1018C" w14:textId="77777777" w:rsidR="00992690" w:rsidRPr="00A41942" w:rsidRDefault="00992690" w:rsidP="00992690">
      <w:pPr>
        <w:pStyle w:val="Heading1"/>
        <w:rPr>
          <w:rFonts w:asciiTheme="minorHAnsi" w:hAnsiTheme="minorHAnsi" w:cstheme="minorHAnsi"/>
          <w:sz w:val="24"/>
          <w:szCs w:val="24"/>
        </w:rPr>
      </w:pPr>
      <w:bookmarkStart w:id="5" w:name="_Toc196835580"/>
      <w:r w:rsidRPr="00A41942">
        <w:rPr>
          <w:rFonts w:asciiTheme="minorHAnsi" w:hAnsiTheme="minorHAnsi" w:cstheme="minorHAnsi"/>
          <w:sz w:val="24"/>
          <w:szCs w:val="24"/>
        </w:rPr>
        <w:t>Objetivo General del Proyecto</w:t>
      </w:r>
      <w:bookmarkEnd w:id="5"/>
    </w:p>
    <w:p w14:paraId="6795531D" w14:textId="77777777" w:rsidR="00992690" w:rsidRPr="00A41942" w:rsidRDefault="00992690" w:rsidP="00992690">
      <w:pPr>
        <w:jc w:val="both"/>
        <w:rPr>
          <w:rFonts w:asciiTheme="minorHAnsi" w:hAnsiTheme="minorHAnsi" w:cstheme="minorHAnsi"/>
        </w:rPr>
      </w:pPr>
    </w:p>
    <w:p w14:paraId="66A27818" w14:textId="49E1A4A8" w:rsidR="00992690" w:rsidRPr="00A41942" w:rsidRDefault="00C679F6" w:rsidP="085441F8">
      <w:pPr>
        <w:jc w:val="both"/>
        <w:rPr>
          <w:rFonts w:asciiTheme="minorHAnsi" w:hAnsiTheme="minorHAnsi" w:cstheme="minorBidi"/>
        </w:rPr>
      </w:pPr>
      <w:r w:rsidRPr="00A41942">
        <w:rPr>
          <w:rFonts w:asciiTheme="minorHAnsi" w:hAnsiTheme="minorHAnsi" w:cstheme="minorBidi"/>
        </w:rPr>
        <w:t xml:space="preserve">Desarrollar e implementar una plataforma digital integrada en Power Platform que automatice y optimice los procesos de gestión de pedidos, cálculo de comisiones, recuperos y devoluciones para </w:t>
      </w:r>
      <w:r w:rsidR="425E151E" w:rsidRPr="00A41942">
        <w:rPr>
          <w:rFonts w:asciiTheme="minorHAnsi" w:hAnsiTheme="minorHAnsi" w:cstheme="minorBidi"/>
        </w:rPr>
        <w:t>BONAPHARM</w:t>
      </w:r>
      <w:r w:rsidRPr="00A41942">
        <w:rPr>
          <w:rFonts w:asciiTheme="minorHAnsi" w:hAnsiTheme="minorHAnsi" w:cstheme="minorBidi"/>
        </w:rPr>
        <w:t xml:space="preserve"> y sus distribuidores, asegurando trazabilidad, precisión y eficiencia operativa en toda la cadena de valor.</w:t>
      </w:r>
      <w:r w:rsidR="00992690" w:rsidRPr="00A41942">
        <w:rPr>
          <w:rFonts w:asciiTheme="minorHAnsi" w:hAnsiTheme="minorHAnsi" w:cstheme="minorHAnsi"/>
        </w:rPr>
        <w:cr/>
      </w:r>
    </w:p>
    <w:p w14:paraId="01E61487" w14:textId="77777777" w:rsidR="00992690" w:rsidRPr="00A41942" w:rsidRDefault="00992690" w:rsidP="00992690">
      <w:pPr>
        <w:pStyle w:val="Heading1"/>
        <w:rPr>
          <w:rFonts w:asciiTheme="minorHAnsi" w:hAnsiTheme="minorHAnsi" w:cstheme="minorHAnsi"/>
          <w:sz w:val="24"/>
          <w:szCs w:val="24"/>
        </w:rPr>
      </w:pPr>
      <w:bookmarkStart w:id="6" w:name="_Toc196835581"/>
      <w:r w:rsidRPr="00A41942">
        <w:rPr>
          <w:rFonts w:asciiTheme="minorHAnsi" w:hAnsiTheme="minorHAnsi" w:cstheme="minorHAnsi"/>
          <w:sz w:val="24"/>
          <w:szCs w:val="24"/>
        </w:rPr>
        <w:t>Objetivos Específicos</w:t>
      </w:r>
      <w:bookmarkEnd w:id="6"/>
    </w:p>
    <w:p w14:paraId="366DEA71" w14:textId="1286F6FE" w:rsidR="00992690" w:rsidRPr="00A41942" w:rsidRDefault="00D3333E"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 xml:space="preserve">Automatizar el registro de </w:t>
      </w:r>
      <w:r w:rsidR="0089284C" w:rsidRPr="00A41942">
        <w:rPr>
          <w:rFonts w:asciiTheme="minorHAnsi" w:hAnsiTheme="minorHAnsi" w:cstheme="minorHAnsi"/>
        </w:rPr>
        <w:t>ventas y devoluciones</w:t>
      </w:r>
      <w:r w:rsidRPr="00A41942">
        <w:rPr>
          <w:rFonts w:asciiTheme="minorHAnsi" w:hAnsiTheme="minorHAnsi" w:cstheme="minorHAnsi"/>
        </w:rPr>
        <w:t>.</w:t>
      </w:r>
    </w:p>
    <w:p w14:paraId="46AD4D48" w14:textId="1C876306" w:rsidR="00D3333E" w:rsidRPr="00A41942" w:rsidRDefault="00AC7E18"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Centralizar la validación de precios</w:t>
      </w:r>
      <w:r w:rsidR="006F5E42" w:rsidRPr="00A41942">
        <w:rPr>
          <w:rFonts w:asciiTheme="minorHAnsi" w:hAnsiTheme="minorHAnsi" w:cstheme="minorHAnsi"/>
        </w:rPr>
        <w:t>,</w:t>
      </w:r>
      <w:r w:rsidRPr="00A41942">
        <w:rPr>
          <w:rFonts w:asciiTheme="minorHAnsi" w:hAnsiTheme="minorHAnsi" w:cstheme="minorHAnsi"/>
        </w:rPr>
        <w:t xml:space="preserve"> cantidades</w:t>
      </w:r>
      <w:r w:rsidR="006F5E42" w:rsidRPr="00A41942">
        <w:rPr>
          <w:rFonts w:asciiTheme="minorHAnsi" w:hAnsiTheme="minorHAnsi" w:cstheme="minorHAnsi"/>
        </w:rPr>
        <w:t xml:space="preserve"> y bonificaciones</w:t>
      </w:r>
      <w:r w:rsidRPr="00A41942">
        <w:rPr>
          <w:rFonts w:asciiTheme="minorHAnsi" w:hAnsiTheme="minorHAnsi" w:cstheme="minorHAnsi"/>
        </w:rPr>
        <w:t>.</w:t>
      </w:r>
    </w:p>
    <w:p w14:paraId="7F95CF5D" w14:textId="1A6DA579" w:rsidR="00AC7E18" w:rsidRPr="00A41942" w:rsidRDefault="00B11E78"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Optimizar la comunicación con distribuidores.</w:t>
      </w:r>
    </w:p>
    <w:p w14:paraId="59A221CB" w14:textId="2256CB49" w:rsidR="00B11E78" w:rsidRPr="00A41942" w:rsidRDefault="00F027CA"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Mejorar el seguimiento de devoluciones.</w:t>
      </w:r>
    </w:p>
    <w:p w14:paraId="759D8FAF" w14:textId="6DBF912B" w:rsidR="00F027CA" w:rsidRPr="00A41942" w:rsidRDefault="00726549"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Registrar la recepción de productos devueltos.</w:t>
      </w:r>
    </w:p>
    <w:p w14:paraId="194DBADF" w14:textId="136D8919" w:rsidR="00726549" w:rsidRPr="00A41942" w:rsidRDefault="00080E24"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Automatizar el cálculo de comisiones y diferencias.</w:t>
      </w:r>
    </w:p>
    <w:p w14:paraId="386F2C23" w14:textId="3BC3B5FB" w:rsidR="00080E24" w:rsidRPr="00A41942" w:rsidRDefault="00342EB0"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Reducir errores y mejorar la eficiencia operativa.</w:t>
      </w:r>
    </w:p>
    <w:p w14:paraId="6AFB9685" w14:textId="1EFB0DCF" w:rsidR="00342EB0" w:rsidRPr="00A41942" w:rsidRDefault="004B5A5D" w:rsidP="001A2977">
      <w:pPr>
        <w:pStyle w:val="ListParagraph"/>
        <w:numPr>
          <w:ilvl w:val="0"/>
          <w:numId w:val="20"/>
        </w:numPr>
        <w:jc w:val="both"/>
        <w:rPr>
          <w:rFonts w:asciiTheme="minorHAnsi" w:hAnsiTheme="minorHAnsi" w:cstheme="minorHAnsi"/>
        </w:rPr>
      </w:pPr>
      <w:r w:rsidRPr="00A41942">
        <w:rPr>
          <w:rFonts w:asciiTheme="minorHAnsi" w:hAnsiTheme="minorHAnsi" w:cstheme="minorHAnsi"/>
        </w:rPr>
        <w:t>Generar reportes automáticos.</w:t>
      </w:r>
    </w:p>
    <w:p w14:paraId="148170A0" w14:textId="77777777" w:rsidR="00B40BEA" w:rsidRPr="00A41942" w:rsidRDefault="00B40BEA" w:rsidP="001F5EB4">
      <w:pPr>
        <w:rPr>
          <w:rFonts w:asciiTheme="minorHAnsi" w:hAnsiTheme="minorHAnsi" w:cstheme="minorHAnsi"/>
        </w:rPr>
      </w:pPr>
      <w:bookmarkStart w:id="7" w:name="_Toc151990315"/>
    </w:p>
    <w:p w14:paraId="606D207E" w14:textId="0216EB42" w:rsidR="001F5EB4" w:rsidRPr="00A41942" w:rsidRDefault="006A6AE2" w:rsidP="001F5EB4">
      <w:pPr>
        <w:pStyle w:val="Heading1"/>
        <w:rPr>
          <w:rFonts w:asciiTheme="minorHAnsi" w:hAnsiTheme="minorHAnsi" w:cstheme="minorHAnsi"/>
          <w:sz w:val="24"/>
          <w:szCs w:val="24"/>
        </w:rPr>
      </w:pPr>
      <w:bookmarkStart w:id="8" w:name="_Toc196835582"/>
      <w:bookmarkEnd w:id="7"/>
      <w:r w:rsidRPr="00A41942">
        <w:rPr>
          <w:rFonts w:asciiTheme="minorHAnsi" w:hAnsiTheme="minorHAnsi" w:cstheme="minorHAnsi"/>
          <w:sz w:val="24"/>
          <w:szCs w:val="24"/>
        </w:rPr>
        <w:t>Fuera del alcance</w:t>
      </w:r>
      <w:bookmarkEnd w:id="8"/>
    </w:p>
    <w:p w14:paraId="61E55F51" w14:textId="77777777" w:rsidR="000964A3" w:rsidRPr="00A41942" w:rsidRDefault="000964A3" w:rsidP="00992690">
      <w:pPr>
        <w:jc w:val="both"/>
        <w:rPr>
          <w:rFonts w:asciiTheme="minorHAnsi" w:hAnsiTheme="minorHAnsi" w:cstheme="minorHAnsi"/>
          <w:color w:val="000080"/>
        </w:rPr>
      </w:pPr>
    </w:p>
    <w:p w14:paraId="6577CCFD" w14:textId="7CEE574C" w:rsidR="00C638C4" w:rsidRPr="00A41942" w:rsidRDefault="00C638C4"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 nada que no esté descrito en la presente oferta.  </w:t>
      </w:r>
    </w:p>
    <w:p w14:paraId="3FFFEDB0" w14:textId="2CFA9EDC" w:rsidR="00C638C4" w:rsidRPr="00A41942" w:rsidRDefault="00C638C4"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Integración con sistemas externos no especificados en el alcance inicial. </w:t>
      </w:r>
    </w:p>
    <w:p w14:paraId="584E425E" w14:textId="748FC6F2" w:rsidR="00C638C4" w:rsidRPr="00A41942" w:rsidRDefault="00C638C4"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Soporte técnico más allá del período de los 15 días. </w:t>
      </w:r>
    </w:p>
    <w:p w14:paraId="1A28891B" w14:textId="35409092" w:rsidR="00C638C4" w:rsidRPr="00A41942" w:rsidRDefault="00C638C4"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Desarrollo de funcionalidades adicionales no contempladas en los objetivos específicos.</w:t>
      </w:r>
    </w:p>
    <w:p w14:paraId="7AF5FFBE" w14:textId="2BFC7D16"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incluyen criterios de diseño por fuera de los criterios por defecto de los componentes nativos de Power Apps. </w:t>
      </w:r>
    </w:p>
    <w:p w14:paraId="087C664E" w14:textId="5B213340"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Los correos de notificaciones serán basados en un formato de estilos plantilla proporcionados por BIT. </w:t>
      </w:r>
    </w:p>
    <w:p w14:paraId="57180AAA" w14:textId="45C1B421"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contempla ningún tipo de reporte estadístico o funcional con respecto a lo desarrollado (entiéndase para las etapas de visión y alcance, diseño y arquitectura, ejecución, estabilización y seguimiento). </w:t>
      </w:r>
    </w:p>
    <w:p w14:paraId="438093C4" w14:textId="3FC07912"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realizará labores de guardado o modificación de información a otros sistemas de los descritos en este alcance. </w:t>
      </w:r>
    </w:p>
    <w:p w14:paraId="36B1A164" w14:textId="2E95658C"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 entrega de licencias, no se incluye entrega de equipos de Hardware. </w:t>
      </w:r>
    </w:p>
    <w:p w14:paraId="4A9BC68B" w14:textId="525985A9" w:rsidR="00C65F17" w:rsidRPr="00A41942" w:rsidRDefault="00C65F17"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No se contempla las configuraciones de enlaces de comunicación, firewall, antivirus, puertos, DNS en la infraestructura de </w:t>
      </w:r>
      <w:r w:rsidR="425E151E" w:rsidRPr="00A41942">
        <w:rPr>
          <w:rFonts w:asciiTheme="minorHAnsi" w:hAnsiTheme="minorHAnsi" w:cstheme="minorBidi"/>
        </w:rPr>
        <w:t>BONAPHARM</w:t>
      </w:r>
      <w:r w:rsidRPr="00A41942">
        <w:rPr>
          <w:rFonts w:asciiTheme="minorHAnsi" w:hAnsiTheme="minorHAnsi" w:cstheme="minorBidi"/>
        </w:rPr>
        <w:t xml:space="preserve">. </w:t>
      </w:r>
    </w:p>
    <w:p w14:paraId="44EB8952" w14:textId="62A602B3"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 pruebas de tolerancia a fallos y un plan contra desastres de la solución. </w:t>
      </w:r>
    </w:p>
    <w:p w14:paraId="5422535B" w14:textId="6C688415" w:rsidR="00F77A99" w:rsidRPr="00A41942" w:rsidRDefault="00F77A99"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No se incluye ca</w:t>
      </w:r>
      <w:r w:rsidR="00FD6FA9" w:rsidRPr="00A41942">
        <w:rPr>
          <w:rFonts w:asciiTheme="minorHAnsi" w:hAnsiTheme="minorHAnsi" w:cstheme="minorHAnsi"/>
        </w:rPr>
        <w:t xml:space="preserve">pacitación oficial sobre las herramientas con las cuales se construye la solución. Más cabe indicar que se efectuarán </w:t>
      </w:r>
      <w:r w:rsidR="009B091B" w:rsidRPr="00A41942">
        <w:rPr>
          <w:rFonts w:asciiTheme="minorHAnsi" w:hAnsiTheme="minorHAnsi" w:cstheme="minorHAnsi"/>
        </w:rPr>
        <w:t>capacitaciones funcionales y técnicas del desarrollo, parametrización y configuración de la solución</w:t>
      </w:r>
      <w:r w:rsidR="000A17F5" w:rsidRPr="00A41942">
        <w:rPr>
          <w:rFonts w:asciiTheme="minorHAnsi" w:hAnsiTheme="minorHAnsi" w:cstheme="minorHAnsi"/>
        </w:rPr>
        <w:t xml:space="preserve"> contemplada para este proyecto</w:t>
      </w:r>
      <w:r w:rsidR="009B091B" w:rsidRPr="00A41942">
        <w:rPr>
          <w:rFonts w:asciiTheme="minorHAnsi" w:hAnsiTheme="minorHAnsi" w:cstheme="minorHAnsi"/>
        </w:rPr>
        <w:t>.</w:t>
      </w:r>
    </w:p>
    <w:p w14:paraId="6224DBB4" w14:textId="217187A1" w:rsidR="00C65F17" w:rsidRPr="00A41942" w:rsidRDefault="00C65F17"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No se contempla el despliegue de la solución en más de 1 </w:t>
      </w:r>
      <w:bookmarkStart w:id="9" w:name="_Int_vmNAQwF8"/>
      <w:r w:rsidRPr="00A41942">
        <w:rPr>
          <w:rFonts w:asciiTheme="minorHAnsi" w:hAnsiTheme="minorHAnsi" w:cstheme="minorBidi"/>
        </w:rPr>
        <w:t>tenant</w:t>
      </w:r>
      <w:bookmarkEnd w:id="9"/>
      <w:r w:rsidRPr="00A41942">
        <w:rPr>
          <w:rFonts w:asciiTheme="minorHAnsi" w:hAnsiTheme="minorHAnsi" w:cstheme="minorBidi"/>
        </w:rPr>
        <w:t xml:space="preserve"> y 1 ambiente producción, en caso requieran el despliegue en más de 1 se solicitará un control de cambios. </w:t>
      </w:r>
    </w:p>
    <w:p w14:paraId="4C792496" w14:textId="696DE3FA" w:rsidR="388709F6" w:rsidRPr="00A41942" w:rsidRDefault="388709F6" w:rsidP="085441F8">
      <w:pPr>
        <w:pStyle w:val="ListParagraph"/>
        <w:numPr>
          <w:ilvl w:val="0"/>
          <w:numId w:val="7"/>
        </w:numPr>
        <w:spacing w:after="200" w:line="276" w:lineRule="auto"/>
        <w:contextualSpacing/>
        <w:jc w:val="both"/>
        <w:rPr>
          <w:rFonts w:asciiTheme="minorHAnsi" w:hAnsiTheme="minorHAnsi" w:cstheme="minorBidi"/>
        </w:rPr>
      </w:pPr>
      <w:commentRangeStart w:id="10"/>
      <w:r w:rsidRPr="00A41942">
        <w:rPr>
          <w:rFonts w:asciiTheme="minorHAnsi" w:hAnsiTheme="minorHAnsi" w:cstheme="minorBidi"/>
        </w:rPr>
        <w:t xml:space="preserve">No se incluye el desarrollo de métodos de </w:t>
      </w:r>
      <w:r w:rsidR="15E64656" w:rsidRPr="00A41942">
        <w:rPr>
          <w:rFonts w:asciiTheme="minorHAnsi" w:hAnsiTheme="minorHAnsi" w:cstheme="minorBidi"/>
        </w:rPr>
        <w:t>recuperación</w:t>
      </w:r>
      <w:r w:rsidRPr="00A41942">
        <w:rPr>
          <w:rFonts w:asciiTheme="minorHAnsi" w:hAnsiTheme="minorHAnsi" w:cstheme="minorBidi"/>
        </w:rPr>
        <w:t xml:space="preserve"> de cuentas o contraseñas.</w:t>
      </w:r>
      <w:commentRangeEnd w:id="10"/>
      <w:r w:rsidR="00975FCC" w:rsidRPr="00A41942">
        <w:rPr>
          <w:rStyle w:val="CommentReference"/>
        </w:rPr>
        <w:commentReference w:id="10"/>
      </w:r>
    </w:p>
    <w:p w14:paraId="1976E518" w14:textId="6428B730" w:rsidR="388709F6" w:rsidRPr="00A41942" w:rsidRDefault="388709F6"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El sistema no contempla carga de información en ningún formato proveniente de sistemas externos.</w:t>
      </w:r>
    </w:p>
    <w:p w14:paraId="669A6B5F" w14:textId="7AE51D9A" w:rsidR="388709F6" w:rsidRPr="00A41942" w:rsidRDefault="388709F6"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El sistema no contempla registro de información diferente a Solicitudes para Dimexa y QS, en caso de </w:t>
      </w:r>
      <w:r w:rsidR="6E9B1C09" w:rsidRPr="00A41942">
        <w:rPr>
          <w:rFonts w:asciiTheme="minorHAnsi" w:hAnsiTheme="minorHAnsi" w:cstheme="minorBidi"/>
        </w:rPr>
        <w:t>requerir</w:t>
      </w:r>
      <w:r w:rsidRPr="00A41942">
        <w:rPr>
          <w:rFonts w:asciiTheme="minorHAnsi" w:hAnsiTheme="minorHAnsi" w:cstheme="minorBidi"/>
        </w:rPr>
        <w:t xml:space="preserve"> a futuro adicionar un distribuidor el sistema soportará esta acción sin inconvenientes.</w:t>
      </w:r>
    </w:p>
    <w:p w14:paraId="3B0D629B" w14:textId="4DFEF114" w:rsidR="00C65F17" w:rsidRPr="00A41942" w:rsidRDefault="00C65F1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 desarrollo y despliegue de </w:t>
      </w:r>
      <w:r w:rsidR="009E19A1" w:rsidRPr="00A41942">
        <w:rPr>
          <w:rFonts w:asciiTheme="minorHAnsi" w:hAnsiTheme="minorHAnsi" w:cstheme="minorHAnsi"/>
        </w:rPr>
        <w:t>API ’s</w:t>
      </w:r>
      <w:r w:rsidRPr="00A41942">
        <w:rPr>
          <w:rFonts w:asciiTheme="minorHAnsi" w:hAnsiTheme="minorHAnsi" w:cstheme="minorHAnsi"/>
        </w:rPr>
        <w:t xml:space="preserve"> y/o Servicios Web. </w:t>
      </w:r>
    </w:p>
    <w:p w14:paraId="281DFFAB" w14:textId="77777777" w:rsidR="000A17F5" w:rsidRPr="00A41942" w:rsidRDefault="00C65F17">
      <w:pPr>
        <w:pStyle w:val="ListParagraph"/>
        <w:numPr>
          <w:ilvl w:val="0"/>
          <w:numId w:val="7"/>
        </w:numPr>
        <w:spacing w:after="200" w:line="276" w:lineRule="auto"/>
        <w:contextualSpacing/>
        <w:jc w:val="both"/>
        <w:rPr>
          <w:rFonts w:asciiTheme="minorHAnsi" w:hAnsiTheme="minorHAnsi" w:cstheme="minorBidi"/>
          <w:color w:val="000000" w:themeColor="text1"/>
        </w:rPr>
      </w:pPr>
      <w:r w:rsidRPr="00A41942">
        <w:rPr>
          <w:rFonts w:asciiTheme="minorHAnsi" w:hAnsiTheme="minorHAnsi" w:cstheme="minorHAnsi"/>
        </w:rPr>
        <w:t>Los puntos no incluidos en la sección de alcance se consideran no incluidos en el proyecto, cualquier actividad o proceso adicional podrá ser incluida bajo el respectivo análisis de Control de Cambios.</w:t>
      </w:r>
    </w:p>
    <w:p w14:paraId="318191CD" w14:textId="6966CEF2" w:rsidR="009C2160" w:rsidRPr="00A41942" w:rsidRDefault="009C2160">
      <w:pPr>
        <w:pStyle w:val="ListParagraph"/>
        <w:numPr>
          <w:ilvl w:val="0"/>
          <w:numId w:val="7"/>
        </w:numPr>
        <w:spacing w:after="200" w:line="276" w:lineRule="auto"/>
        <w:contextualSpacing/>
        <w:jc w:val="both"/>
        <w:rPr>
          <w:rFonts w:asciiTheme="minorHAnsi" w:hAnsiTheme="minorHAnsi" w:cstheme="minorBidi"/>
          <w:color w:val="000000" w:themeColor="text1"/>
        </w:rPr>
      </w:pPr>
      <w:r w:rsidRPr="00A41942">
        <w:rPr>
          <w:rFonts w:asciiTheme="minorHAnsi" w:hAnsiTheme="minorHAnsi" w:cstheme="minorBidi"/>
        </w:rPr>
        <w:t>Propiedad Intelectual: BUSINESS IT estará obligado a entregar de forma escrita un documento en el cual se establezca que la propiedad intelectual objeto de la consultoría, productos generados y de todos los artefactos generados para el proyecto, serán propiedad de la entidad; por lo tanto, el proveedor no podrá comercializar ni reutilizar para otro propósito ningún artefacto o activo de información generado. Conforme lo establecido en el Código Orgánico de la Economía Social de los Conocimientos, Creatividad e Innovación.</w:t>
      </w:r>
    </w:p>
    <w:p w14:paraId="52C332DF"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El cliente es responsable de las postergaciones de las reuniones por parte de su personal y deberá asumir los cargos adicionales que se generen. </w:t>
      </w:r>
    </w:p>
    <w:p w14:paraId="25838734"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Se supone el acompañamiento del encargado de la plataforma actual durante el proceso. </w:t>
      </w:r>
    </w:p>
    <w:p w14:paraId="41E6A8D6"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Integración de Sistemas Externos Complejos: No se incluirá la integración con sistemas externos complejos, como sistemas de gestión de cadena de suministro o plataformas de análisis de datos a gran escala.</w:t>
      </w:r>
    </w:p>
    <w:p w14:paraId="48E7F681" w14:textId="2B98CD4D"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Personalización Excesiva de Funcionalidades: No se abordará la personalización excesiva de funcionalidades que requieran desarrollos extensos y personalizados que desvíen significativamente del alcance inicial analizado.</w:t>
      </w:r>
    </w:p>
    <w:p w14:paraId="05E887C3" w14:textId="6BCE430A" w:rsidR="009C2160" w:rsidRPr="00A41942" w:rsidRDefault="009C2160"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Diseño de Logotipo y Marca: La propuesta no contemplará el diseño del logotipo ni la creación de la marca para </w:t>
      </w:r>
      <w:r w:rsidR="425E151E" w:rsidRPr="00A41942">
        <w:rPr>
          <w:rFonts w:asciiTheme="minorHAnsi" w:hAnsiTheme="minorHAnsi" w:cstheme="minorBidi"/>
        </w:rPr>
        <w:t>BONAPHARM</w:t>
      </w:r>
      <w:r w:rsidRPr="00A41942">
        <w:rPr>
          <w:rFonts w:asciiTheme="minorHAnsi" w:hAnsiTheme="minorHAnsi" w:cstheme="minorBidi"/>
        </w:rPr>
        <w:t xml:space="preserve">, enfocándose únicamente en el desarrollo del </w:t>
      </w:r>
      <w:r w:rsidR="005555E6" w:rsidRPr="00A41942">
        <w:rPr>
          <w:rFonts w:asciiTheme="minorHAnsi" w:hAnsiTheme="minorHAnsi" w:cstheme="minorBidi"/>
        </w:rPr>
        <w:t>módulo de solicitud de empleo</w:t>
      </w:r>
      <w:r w:rsidRPr="00A41942">
        <w:rPr>
          <w:rFonts w:asciiTheme="minorHAnsi" w:hAnsiTheme="minorHAnsi" w:cstheme="minorBidi"/>
        </w:rPr>
        <w:t>.</w:t>
      </w:r>
    </w:p>
    <w:p w14:paraId="44ACEF99" w14:textId="1F0558CC"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Traducción a Idiomas Específicos: No se incluirá la traducción del sistema a idiomas específicos que no sean el idioma principal </w:t>
      </w:r>
      <w:r w:rsidR="00052CA4" w:rsidRPr="00A41942">
        <w:rPr>
          <w:rFonts w:asciiTheme="minorHAnsi" w:hAnsiTheme="minorHAnsi" w:cstheme="minorHAnsi"/>
        </w:rPr>
        <w:t>español</w:t>
      </w:r>
      <w:r w:rsidRPr="00A41942">
        <w:rPr>
          <w:rFonts w:asciiTheme="minorHAnsi" w:hAnsiTheme="minorHAnsi" w:cstheme="minorHAnsi"/>
        </w:rPr>
        <w:t>.</w:t>
      </w:r>
    </w:p>
    <w:p w14:paraId="39709D6B" w14:textId="32A51D05"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Soporte multi moneda: No se incluirá la configuración del sistema para soportar varias monedas por defecto será el </w:t>
      </w:r>
      <w:r w:rsidR="00B14849" w:rsidRPr="00A41942">
        <w:rPr>
          <w:rFonts w:asciiTheme="minorHAnsi" w:hAnsiTheme="minorHAnsi" w:cstheme="minorHAnsi"/>
        </w:rPr>
        <w:t>sol peruano</w:t>
      </w:r>
      <w:r w:rsidRPr="00A41942">
        <w:rPr>
          <w:rFonts w:asciiTheme="minorHAnsi" w:hAnsiTheme="minorHAnsi" w:cstheme="minorHAnsi"/>
        </w:rPr>
        <w:t>.</w:t>
      </w:r>
    </w:p>
    <w:p w14:paraId="3053EDBC"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Migración Completa de Datos Históricos: No se llevará a cabo una migración de datos históricos desde sistemas anteriores al nuevo punto de venta. Se considerará solo la migración de datos esenciales.</w:t>
      </w:r>
    </w:p>
    <w:p w14:paraId="1ED4134D" w14:textId="430D5C2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Desarrollo de Aplicaciones Móviles Independientes: No se desarrollarán aplicaciones móviles independientes para plataformas específicas (Android</w:t>
      </w:r>
      <w:r w:rsidR="0087757F" w:rsidRPr="00A41942">
        <w:rPr>
          <w:rFonts w:asciiTheme="minorHAnsi" w:hAnsiTheme="minorHAnsi" w:cstheme="minorHAnsi"/>
        </w:rPr>
        <w:t xml:space="preserve"> / iOS</w:t>
      </w:r>
      <w:r w:rsidRPr="00A41942">
        <w:rPr>
          <w:rFonts w:asciiTheme="minorHAnsi" w:hAnsiTheme="minorHAnsi" w:cstheme="minorHAnsi"/>
        </w:rPr>
        <w:t>). El enfoque será en una interfaz web única en las últimas versiones soportadas.</w:t>
      </w:r>
    </w:p>
    <w:p w14:paraId="48F527D2"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Optimización Avanzada de Rendimiento: No se abordará una optimización exhaustiva de rendimiento para condiciones extremas de carga. Se garantizará un rendimiento aceptable para un uso típico durante picos transaccionales.</w:t>
      </w:r>
    </w:p>
    <w:p w14:paraId="00057BA2" w14:textId="258826FF" w:rsidR="009C2160" w:rsidRPr="00A41942" w:rsidRDefault="009C2160" w:rsidP="1A1E18B5">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Pruebas en Todos los Dispositivos y Navegadores: No se realizarán pruebas exhaustivas en cada dispositivo y navegador existente. Se garantizará la funcionalidad en los navegadores y dispositivos soportados por Microsoft y </w:t>
      </w:r>
      <w:r w:rsidR="416C3D86" w:rsidRPr="00A41942">
        <w:rPr>
          <w:rFonts w:asciiTheme="minorHAnsi" w:hAnsiTheme="minorHAnsi" w:cstheme="minorBidi"/>
        </w:rPr>
        <w:t>.NET</w:t>
      </w:r>
      <w:r w:rsidRPr="00A41942">
        <w:rPr>
          <w:rFonts w:asciiTheme="minorHAnsi" w:hAnsiTheme="minorHAnsi" w:cstheme="minorBidi"/>
        </w:rPr>
        <w:t xml:space="preserve"> Core.</w:t>
      </w:r>
    </w:p>
    <w:p w14:paraId="6D64AF3F"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Garantía Extendida Más Allá del Lanzamiento: La propuesta no cubrirá una garantía extendida más allá del lanzamiento del sistema, aunque se proporcionará un período inicial de soporte para resolver problemas críticos.</w:t>
      </w:r>
    </w:p>
    <w:p w14:paraId="4AA3E2F9"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Desarrollo de Nuevas Funcionalidades sin Solicitud Formal: No se desarrollarán nuevas funcionalidades o características sin una solicitud formal y una revisión de impacto en el alcance y el calendario del proyecto.</w:t>
      </w:r>
    </w:p>
    <w:p w14:paraId="2044B132" w14:textId="77777777" w:rsidR="00D7697E" w:rsidRPr="00A41942" w:rsidRDefault="009C2160">
      <w:pPr>
        <w:pStyle w:val="ListParagraph"/>
        <w:numPr>
          <w:ilvl w:val="0"/>
          <w:numId w:val="7"/>
        </w:numPr>
        <w:spacing w:after="200" w:line="276" w:lineRule="auto"/>
        <w:contextualSpacing/>
        <w:jc w:val="both"/>
        <w:rPr>
          <w:rFonts w:asciiTheme="minorHAnsi" w:hAnsiTheme="minorHAnsi" w:cstheme="minorBidi"/>
          <w:color w:val="000000" w:themeColor="text1"/>
        </w:rPr>
      </w:pPr>
      <w:r w:rsidRPr="00A41942">
        <w:rPr>
          <w:rFonts w:asciiTheme="minorHAnsi" w:hAnsiTheme="minorHAnsi" w:cstheme="minorHAnsi"/>
        </w:rPr>
        <w:t>Gastos de Infraestructura: No se cubrirán gastos de infraestructura, como servidores dedicados, licencias de software, suscripciones o cualquier configuración específica no mencionada en el alcance.</w:t>
      </w:r>
    </w:p>
    <w:p w14:paraId="34B302E4" w14:textId="77777777" w:rsidR="009C2160" w:rsidRPr="00A41942" w:rsidRDefault="009C2160" w:rsidP="1A1E18B5">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No se incluye el análisis para el despliegue de API’s y/o Servicios Web para ser expuestos hacia sistemas externos.</w:t>
      </w:r>
    </w:p>
    <w:p w14:paraId="5282C0EA"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Los puntos no incluidos en la sección de alcance se consideran no incluidos en el proyecto, cualquier actividad adicional podrá ser incluida bajo el respectivo análisis de Control de Cambios.</w:t>
      </w:r>
    </w:p>
    <w:p w14:paraId="7D2FB3E9"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Servicios de soporte en componentes o herramientas que no esté expresamente incluidos en este documento.</w:t>
      </w:r>
    </w:p>
    <w:p w14:paraId="2A15E8DB" w14:textId="30F67FC4" w:rsidR="009C2160" w:rsidRPr="00A41942" w:rsidRDefault="00A62BD7"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contempla </w:t>
      </w:r>
      <w:r w:rsidR="006C688A" w:rsidRPr="00A41942">
        <w:rPr>
          <w:rFonts w:asciiTheme="minorHAnsi" w:hAnsiTheme="minorHAnsi" w:cstheme="minorHAnsi"/>
        </w:rPr>
        <w:t>capacitaciones formales</w:t>
      </w:r>
      <w:r w:rsidR="009C2160" w:rsidRPr="00A41942">
        <w:rPr>
          <w:rFonts w:asciiTheme="minorHAnsi" w:hAnsiTheme="minorHAnsi" w:cstheme="minorHAnsi"/>
        </w:rPr>
        <w:t xml:space="preserve"> en metodologías utilizadas.</w:t>
      </w:r>
    </w:p>
    <w:p w14:paraId="2592F31A"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consideran servicios que provengan de otros sistemas, estos servicios deberán ser provistos por el cliente para el consumo del sistema. </w:t>
      </w:r>
    </w:p>
    <w:p w14:paraId="1184E23F" w14:textId="5C01376E"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realizarán capacitaciones presenciales o movilizaciones fuera de la ciudad de </w:t>
      </w:r>
      <w:r w:rsidR="00DD4A90" w:rsidRPr="00A41942">
        <w:rPr>
          <w:rFonts w:asciiTheme="minorHAnsi" w:hAnsiTheme="minorHAnsi" w:cstheme="minorHAnsi"/>
        </w:rPr>
        <w:t>Quito</w:t>
      </w:r>
      <w:r w:rsidRPr="00A41942">
        <w:rPr>
          <w:rFonts w:asciiTheme="minorHAnsi" w:hAnsiTheme="minorHAnsi" w:cstheme="minorHAnsi"/>
        </w:rPr>
        <w:t xml:space="preserve">. </w:t>
      </w:r>
    </w:p>
    <w:p w14:paraId="38146BC8"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commentRangeStart w:id="11"/>
      <w:r w:rsidRPr="00A41942">
        <w:rPr>
          <w:rFonts w:asciiTheme="minorHAnsi" w:hAnsiTheme="minorHAnsi" w:cstheme="minorHAnsi"/>
        </w:rPr>
        <w:t xml:space="preserve">No se incluirá mecanismos de doble factor de autenticación o reconocimiento facial para el ingreso al sistema. </w:t>
      </w:r>
      <w:commentRangeEnd w:id="11"/>
      <w:r w:rsidR="008E5C78" w:rsidRPr="00A41942">
        <w:rPr>
          <w:rStyle w:val="CommentReference"/>
        </w:rPr>
        <w:commentReference w:id="11"/>
      </w:r>
    </w:p>
    <w:p w14:paraId="44E126CF"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 xml:space="preserve">No se incluye soporte a navegadores que no sean soportados por el fabricante. </w:t>
      </w:r>
    </w:p>
    <w:p w14:paraId="0C9AAC98"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No se consideran integraciones con terceros que no estén contempladas en el alcance.</w:t>
      </w:r>
    </w:p>
    <w:p w14:paraId="24DC0216" w14:textId="77777777" w:rsidR="009C2160" w:rsidRPr="00A41942" w:rsidRDefault="009C2160" w:rsidP="00083B0F">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No se consideran cambios en la solución implementada para soportar integraciones con terceros.</w:t>
      </w:r>
    </w:p>
    <w:p w14:paraId="2748C8AE" w14:textId="115987E1" w:rsidR="009C2160" w:rsidRPr="00A41942" w:rsidRDefault="009C2160"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 xml:space="preserve">No se considerarán procesos de migración, estas actividades están a cargo de </w:t>
      </w:r>
      <w:r w:rsidR="425E151E" w:rsidRPr="00A41942">
        <w:rPr>
          <w:rFonts w:asciiTheme="minorHAnsi" w:hAnsiTheme="minorHAnsi" w:cstheme="minorBidi"/>
        </w:rPr>
        <w:t>BONAPHARM</w:t>
      </w:r>
      <w:r w:rsidRPr="00A41942">
        <w:rPr>
          <w:rFonts w:asciiTheme="minorHAnsi" w:hAnsiTheme="minorHAnsi" w:cstheme="minorBidi"/>
        </w:rPr>
        <w:t>.</w:t>
      </w:r>
    </w:p>
    <w:p w14:paraId="2E478804" w14:textId="0B1C194E" w:rsidR="009C2160" w:rsidRPr="00A41942" w:rsidRDefault="425E151E" w:rsidP="085441F8">
      <w:pPr>
        <w:pStyle w:val="ListParagraph"/>
        <w:numPr>
          <w:ilvl w:val="0"/>
          <w:numId w:val="7"/>
        </w:numPr>
        <w:spacing w:after="200" w:line="276" w:lineRule="auto"/>
        <w:contextualSpacing/>
        <w:jc w:val="both"/>
        <w:rPr>
          <w:rFonts w:asciiTheme="minorHAnsi" w:hAnsiTheme="minorHAnsi" w:cstheme="minorBidi"/>
        </w:rPr>
      </w:pPr>
      <w:r w:rsidRPr="00A41942">
        <w:rPr>
          <w:rFonts w:asciiTheme="minorHAnsi" w:hAnsiTheme="minorHAnsi" w:cstheme="minorBidi"/>
        </w:rPr>
        <w:t>BONAPHARM</w:t>
      </w:r>
      <w:r w:rsidR="009C2160" w:rsidRPr="00A41942">
        <w:rPr>
          <w:rFonts w:asciiTheme="minorHAnsi" w:hAnsiTheme="minorHAnsi" w:cstheme="minorBidi"/>
        </w:rPr>
        <w:t xml:space="preserve"> será responsable de la calidad de los datos previo a la migración al nuevo sistema, esta información corresponde a saldos y catálogos necesarios para el sistema, no realizará actividades de minería de información para elevar la calidad de los datos.</w:t>
      </w:r>
    </w:p>
    <w:p w14:paraId="7FE91008" w14:textId="331DAFED" w:rsidR="00B74A54" w:rsidRPr="00A41942" w:rsidRDefault="009C2160" w:rsidP="00B74A54">
      <w:pPr>
        <w:pStyle w:val="ListParagraph"/>
        <w:numPr>
          <w:ilvl w:val="0"/>
          <w:numId w:val="7"/>
        </w:numPr>
        <w:spacing w:after="200" w:line="276" w:lineRule="auto"/>
        <w:contextualSpacing/>
        <w:jc w:val="both"/>
        <w:rPr>
          <w:rFonts w:asciiTheme="minorHAnsi" w:hAnsiTheme="minorHAnsi" w:cstheme="minorHAnsi"/>
        </w:rPr>
      </w:pPr>
      <w:r w:rsidRPr="00A41942">
        <w:rPr>
          <w:rFonts w:asciiTheme="minorHAnsi" w:hAnsiTheme="minorHAnsi" w:cstheme="minorHAnsi"/>
        </w:rPr>
        <w:t>No será posible generar reuniones de más de 30m sin previa coordinación con el Gerente de Proyectos de BUSINESS IT.</w:t>
      </w:r>
    </w:p>
    <w:p w14:paraId="34F51413" w14:textId="779AF574" w:rsidR="005A4D9D" w:rsidRPr="00A41942" w:rsidRDefault="003A1697" w:rsidP="00387A73">
      <w:pPr>
        <w:pStyle w:val="Title"/>
        <w:rPr>
          <w:rFonts w:asciiTheme="minorHAnsi" w:hAnsiTheme="minorHAnsi" w:cstheme="minorHAnsi"/>
          <w:sz w:val="24"/>
          <w:szCs w:val="24"/>
          <w:lang w:val="es-EC"/>
        </w:rPr>
      </w:pPr>
      <w:bookmarkStart w:id="12" w:name="_Toc151990317"/>
      <w:bookmarkStart w:id="13" w:name="_Toc162078551"/>
      <w:bookmarkStart w:id="14" w:name="_Toc196835583"/>
      <w:r w:rsidRPr="00A41942">
        <w:rPr>
          <w:rFonts w:asciiTheme="minorHAnsi" w:hAnsiTheme="minorHAnsi" w:cstheme="minorHAnsi"/>
          <w:sz w:val="24"/>
          <w:szCs w:val="24"/>
          <w:lang w:val="es-EC"/>
        </w:rPr>
        <w:t>F</w:t>
      </w:r>
      <w:r w:rsidR="005C6B74" w:rsidRPr="00A41942">
        <w:rPr>
          <w:rFonts w:asciiTheme="minorHAnsi" w:hAnsiTheme="minorHAnsi" w:cstheme="minorHAnsi"/>
          <w:sz w:val="24"/>
          <w:szCs w:val="24"/>
          <w:lang w:val="es-EC"/>
        </w:rPr>
        <w:t>lujo General de la Solución</w:t>
      </w:r>
      <w:bookmarkEnd w:id="12"/>
      <w:bookmarkEnd w:id="13"/>
      <w:bookmarkEnd w:id="14"/>
    </w:p>
    <w:p w14:paraId="0A80D24E" w14:textId="0FD5E313" w:rsidR="00137A5A" w:rsidRPr="00A41942" w:rsidRDefault="00730D89" w:rsidP="005708BD">
      <w:pPr>
        <w:pStyle w:val="Heading2"/>
        <w:rPr>
          <w:rFonts w:asciiTheme="minorHAnsi" w:hAnsiTheme="minorHAnsi" w:cstheme="minorHAnsi"/>
          <w:sz w:val="24"/>
          <w:szCs w:val="24"/>
        </w:rPr>
      </w:pPr>
      <w:bookmarkStart w:id="15" w:name="_Toc182282360"/>
      <w:bookmarkStart w:id="16" w:name="_Toc196835584"/>
      <w:r w:rsidRPr="00A41942">
        <w:rPr>
          <w:rFonts w:asciiTheme="minorHAnsi" w:hAnsiTheme="minorHAnsi" w:cstheme="minorHAnsi"/>
          <w:sz w:val="24"/>
          <w:szCs w:val="24"/>
        </w:rPr>
        <w:t>Toma y aprobación de pedidos.</w:t>
      </w:r>
      <w:bookmarkStart w:id="17" w:name="_Toc151990320"/>
      <w:bookmarkStart w:id="18" w:name="_Toc162078554"/>
      <w:r w:rsidR="00137A5A" w:rsidRPr="00A41942">
        <w:rPr>
          <w:rFonts w:asciiTheme="minorHAnsi" w:hAnsiTheme="minorHAnsi" w:cstheme="minorHAnsi"/>
          <w:sz w:val="24"/>
          <w:szCs w:val="24"/>
        </w:rPr>
        <w:drawing>
          <wp:inline distT="0" distB="0" distL="0" distR="0" wp14:anchorId="1F7D7404" wp14:editId="12F5FCEE">
            <wp:extent cx="5141374" cy="2652664"/>
            <wp:effectExtent l="0" t="0" r="2540" b="0"/>
            <wp:docPr id="104517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71833" name=""/>
                    <pic:cNvPicPr/>
                  </pic:nvPicPr>
                  <pic:blipFill>
                    <a:blip r:embed="rId16"/>
                    <a:stretch>
                      <a:fillRect/>
                    </a:stretch>
                  </pic:blipFill>
                  <pic:spPr>
                    <a:xfrm>
                      <a:off x="0" y="0"/>
                      <a:ext cx="5151004" cy="2657633"/>
                    </a:xfrm>
                    <a:prstGeom prst="rect">
                      <a:avLst/>
                    </a:prstGeom>
                  </pic:spPr>
                </pic:pic>
              </a:graphicData>
            </a:graphic>
          </wp:inline>
        </w:drawing>
      </w:r>
      <w:bookmarkEnd w:id="16"/>
    </w:p>
    <w:p w14:paraId="3FB2DC47" w14:textId="70A59F17" w:rsidR="005A4D9D" w:rsidRPr="00A41942" w:rsidRDefault="00AA6A84" w:rsidP="00D45D56">
      <w:pPr>
        <w:pStyle w:val="Heading2"/>
        <w:rPr>
          <w:rFonts w:asciiTheme="minorHAnsi" w:hAnsiTheme="minorHAnsi" w:cstheme="minorHAnsi"/>
          <w:sz w:val="24"/>
          <w:szCs w:val="24"/>
        </w:rPr>
      </w:pPr>
      <w:bookmarkStart w:id="19" w:name="_Toc151990325"/>
      <w:bookmarkStart w:id="20" w:name="_Toc162078559"/>
      <w:bookmarkStart w:id="21" w:name="_Toc196835585"/>
      <w:bookmarkEnd w:id="17"/>
      <w:bookmarkEnd w:id="18"/>
      <w:r w:rsidRPr="00A41942">
        <w:rPr>
          <w:rFonts w:asciiTheme="minorHAnsi" w:hAnsiTheme="minorHAnsi" w:cstheme="minorHAnsi"/>
          <w:sz w:val="24"/>
          <w:szCs w:val="24"/>
        </w:rPr>
        <w:t>Devolución de pedidos</w:t>
      </w:r>
      <w:bookmarkEnd w:id="15"/>
      <w:bookmarkEnd w:id="19"/>
      <w:bookmarkEnd w:id="20"/>
      <w:bookmarkEnd w:id="21"/>
    </w:p>
    <w:p w14:paraId="4833618D" w14:textId="7AC9DEE4" w:rsidR="00D75BF2" w:rsidRPr="00A41942" w:rsidRDefault="00D75BF2" w:rsidP="00D75BF2">
      <w:pPr>
        <w:ind w:left="142"/>
        <w:jc w:val="center"/>
        <w:rPr>
          <w:rFonts w:asciiTheme="minorHAnsi" w:hAnsiTheme="minorHAnsi" w:cstheme="minorHAnsi"/>
        </w:rPr>
      </w:pPr>
      <w:r w:rsidRPr="00A41942">
        <w:rPr>
          <w:rFonts w:asciiTheme="minorHAnsi" w:hAnsiTheme="minorHAnsi" w:cstheme="minorHAnsi"/>
        </w:rPr>
        <w:drawing>
          <wp:inline distT="0" distB="0" distL="0" distR="0" wp14:anchorId="2D78DA06" wp14:editId="28F8CEF9">
            <wp:extent cx="5103524" cy="2590146"/>
            <wp:effectExtent l="0" t="0" r="1905" b="1270"/>
            <wp:docPr id="143606422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4229" name="Imagen 1" descr="Imagen que contiene Diagrama&#10;&#10;El contenido generado por IA puede ser incorrecto."/>
                    <pic:cNvPicPr/>
                  </pic:nvPicPr>
                  <pic:blipFill>
                    <a:blip r:embed="rId17"/>
                    <a:stretch>
                      <a:fillRect/>
                    </a:stretch>
                  </pic:blipFill>
                  <pic:spPr>
                    <a:xfrm>
                      <a:off x="0" y="0"/>
                      <a:ext cx="5109770" cy="2593316"/>
                    </a:xfrm>
                    <a:prstGeom prst="rect">
                      <a:avLst/>
                    </a:prstGeom>
                  </pic:spPr>
                </pic:pic>
              </a:graphicData>
            </a:graphic>
          </wp:inline>
        </w:drawing>
      </w:r>
    </w:p>
    <w:p w14:paraId="222A8821" w14:textId="77777777" w:rsidR="005A4D9D" w:rsidRPr="00A41942" w:rsidRDefault="005A4D9D" w:rsidP="005A4D9D">
      <w:pPr>
        <w:ind w:left="142"/>
        <w:rPr>
          <w:rFonts w:asciiTheme="minorHAnsi" w:hAnsiTheme="minorHAnsi" w:cstheme="minorHAnsi"/>
        </w:rPr>
      </w:pPr>
    </w:p>
    <w:p w14:paraId="54B52C09" w14:textId="3B7B9634" w:rsidR="005A4D9D" w:rsidRPr="00A41942" w:rsidRDefault="00916E4D" w:rsidP="00D75BF2">
      <w:pPr>
        <w:rPr>
          <w:rFonts w:asciiTheme="minorHAnsi" w:hAnsiTheme="minorHAnsi" w:cstheme="minorHAnsi"/>
        </w:rPr>
      </w:pPr>
      <w:bookmarkStart w:id="22" w:name="_Toc151990326"/>
      <w:bookmarkStart w:id="23" w:name="_Toc162078560"/>
      <w:r w:rsidRPr="00A41942">
        <w:rPr>
          <w:rFonts w:asciiTheme="minorHAnsi" w:hAnsiTheme="minorHAnsi" w:cstheme="minorHAnsi"/>
        </w:rPr>
        <w:br w:type="page"/>
      </w:r>
      <w:r w:rsidR="00234883" w:rsidRPr="00A41942">
        <w:rPr>
          <w:rFonts w:asciiTheme="minorHAnsi" w:hAnsiTheme="minorHAnsi" w:cstheme="minorHAnsi"/>
        </w:rPr>
        <w:t>Licenciamiento que requiere la solución</w:t>
      </w:r>
      <w:bookmarkEnd w:id="22"/>
      <w:bookmarkEnd w:id="23"/>
    </w:p>
    <w:p w14:paraId="50F6D3A0" w14:textId="2CF096EC" w:rsidR="005A4D9D" w:rsidRPr="00A41942" w:rsidRDefault="005E5D6F" w:rsidP="00476669">
      <w:pPr>
        <w:pStyle w:val="Heading2"/>
        <w:rPr>
          <w:rFonts w:asciiTheme="minorHAnsi" w:hAnsiTheme="minorHAnsi" w:cstheme="minorHAnsi"/>
          <w:sz w:val="24"/>
          <w:szCs w:val="24"/>
        </w:rPr>
      </w:pPr>
      <w:bookmarkStart w:id="24" w:name="_Toc196835586"/>
      <w:r w:rsidRPr="00A41942">
        <w:rPr>
          <w:rFonts w:asciiTheme="minorHAnsi" w:hAnsiTheme="minorHAnsi" w:cstheme="minorHAnsi"/>
          <w:sz w:val="24"/>
          <w:szCs w:val="24"/>
        </w:rPr>
        <w:t>lowCode</w:t>
      </w:r>
      <w:bookmarkEnd w:id="24"/>
    </w:p>
    <w:tbl>
      <w:tblPr>
        <w:tblW w:w="8360" w:type="dxa"/>
        <w:jc w:val="center"/>
        <w:tblCellMar>
          <w:left w:w="70" w:type="dxa"/>
          <w:right w:w="70" w:type="dxa"/>
        </w:tblCellMar>
        <w:tblLook w:val="04A0" w:firstRow="1" w:lastRow="0" w:firstColumn="1" w:lastColumn="0" w:noHBand="0" w:noVBand="1"/>
      </w:tblPr>
      <w:tblGrid>
        <w:gridCol w:w="2160"/>
        <w:gridCol w:w="2160"/>
        <w:gridCol w:w="4040"/>
      </w:tblGrid>
      <w:tr w:rsidR="00B90010" w:rsidRPr="00A41942" w14:paraId="3CD33A1E" w14:textId="77777777" w:rsidTr="00B90010">
        <w:trPr>
          <w:trHeight w:val="290"/>
          <w:jc w:val="center"/>
        </w:trPr>
        <w:tc>
          <w:tcPr>
            <w:tcW w:w="21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9E48240" w14:textId="77777777" w:rsidR="00B90010" w:rsidRPr="00A41942" w:rsidRDefault="00B90010" w:rsidP="00B90010">
            <w:pPr>
              <w:jc w:val="center"/>
              <w:rPr>
                <w:rFonts w:asciiTheme="minorHAnsi" w:hAnsiTheme="minorHAnsi" w:cstheme="minorHAnsi"/>
                <w:b/>
                <w:bCs/>
                <w:lang w:eastAsia="es-EC"/>
              </w:rPr>
            </w:pPr>
            <w:r w:rsidRPr="00A41942">
              <w:rPr>
                <w:rFonts w:asciiTheme="minorHAnsi" w:hAnsiTheme="minorHAnsi" w:cstheme="minorHAnsi"/>
                <w:b/>
                <w:bCs/>
                <w:lang w:eastAsia="es-EC"/>
              </w:rPr>
              <w:t>SOLUCIÓN</w:t>
            </w:r>
          </w:p>
        </w:tc>
        <w:tc>
          <w:tcPr>
            <w:tcW w:w="2160" w:type="dxa"/>
            <w:tcBorders>
              <w:top w:val="single" w:sz="4" w:space="0" w:color="auto"/>
              <w:left w:val="nil"/>
              <w:bottom w:val="single" w:sz="4" w:space="0" w:color="auto"/>
              <w:right w:val="single" w:sz="4" w:space="0" w:color="auto"/>
            </w:tcBorders>
            <w:shd w:val="clear" w:color="000000" w:fill="92D050"/>
            <w:noWrap/>
            <w:vAlign w:val="center"/>
            <w:hideMark/>
          </w:tcPr>
          <w:p w14:paraId="6E658865" w14:textId="77777777" w:rsidR="00B90010" w:rsidRPr="00A41942" w:rsidRDefault="00B90010" w:rsidP="00B90010">
            <w:pPr>
              <w:jc w:val="center"/>
              <w:rPr>
                <w:rFonts w:asciiTheme="minorHAnsi" w:hAnsiTheme="minorHAnsi" w:cstheme="minorHAnsi"/>
                <w:b/>
                <w:bCs/>
                <w:lang w:eastAsia="es-EC"/>
              </w:rPr>
            </w:pPr>
            <w:r w:rsidRPr="00A41942">
              <w:rPr>
                <w:rFonts w:asciiTheme="minorHAnsi" w:hAnsiTheme="minorHAnsi" w:cstheme="minorHAnsi"/>
                <w:b/>
                <w:bCs/>
                <w:lang w:eastAsia="es-EC"/>
              </w:rPr>
              <w:t>SUSCRIPCIÓN</w:t>
            </w:r>
          </w:p>
        </w:tc>
        <w:tc>
          <w:tcPr>
            <w:tcW w:w="4040" w:type="dxa"/>
            <w:tcBorders>
              <w:top w:val="single" w:sz="4" w:space="0" w:color="auto"/>
              <w:left w:val="nil"/>
              <w:bottom w:val="single" w:sz="4" w:space="0" w:color="auto"/>
              <w:right w:val="single" w:sz="4" w:space="0" w:color="auto"/>
            </w:tcBorders>
            <w:shd w:val="clear" w:color="000000" w:fill="92D050"/>
            <w:vAlign w:val="center"/>
            <w:hideMark/>
          </w:tcPr>
          <w:p w14:paraId="482E8C90" w14:textId="77777777" w:rsidR="00B90010" w:rsidRPr="00A41942" w:rsidRDefault="00B90010" w:rsidP="00B90010">
            <w:pPr>
              <w:jc w:val="center"/>
              <w:rPr>
                <w:rFonts w:asciiTheme="minorHAnsi" w:hAnsiTheme="minorHAnsi" w:cstheme="minorHAnsi"/>
                <w:b/>
                <w:bCs/>
                <w:lang w:eastAsia="es-EC"/>
              </w:rPr>
            </w:pPr>
            <w:r w:rsidRPr="00A41942">
              <w:rPr>
                <w:rFonts w:asciiTheme="minorHAnsi" w:hAnsiTheme="minorHAnsi" w:cstheme="minorHAnsi"/>
                <w:b/>
                <w:bCs/>
                <w:lang w:eastAsia="es-EC"/>
              </w:rPr>
              <w:t>DESCRIPCIÓN</w:t>
            </w:r>
          </w:p>
        </w:tc>
      </w:tr>
      <w:tr w:rsidR="00B90010" w:rsidRPr="00A41942" w14:paraId="419580B9" w14:textId="77777777" w:rsidTr="00B90010">
        <w:trPr>
          <w:trHeight w:val="870"/>
          <w:jc w:val="center"/>
        </w:trPr>
        <w:tc>
          <w:tcPr>
            <w:tcW w:w="2160" w:type="dxa"/>
            <w:tcBorders>
              <w:top w:val="nil"/>
              <w:left w:val="single" w:sz="4" w:space="0" w:color="auto"/>
              <w:bottom w:val="single" w:sz="4" w:space="0" w:color="auto"/>
              <w:right w:val="single" w:sz="4" w:space="0" w:color="auto"/>
            </w:tcBorders>
            <w:shd w:val="clear" w:color="000000" w:fill="FFFFFF"/>
            <w:noWrap/>
            <w:vAlign w:val="center"/>
            <w:hideMark/>
          </w:tcPr>
          <w:p w14:paraId="0E696785"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Power Apps</w:t>
            </w:r>
          </w:p>
        </w:tc>
        <w:tc>
          <w:tcPr>
            <w:tcW w:w="2160" w:type="dxa"/>
            <w:tcBorders>
              <w:top w:val="nil"/>
              <w:left w:val="nil"/>
              <w:bottom w:val="single" w:sz="4" w:space="0" w:color="auto"/>
              <w:right w:val="single" w:sz="4" w:space="0" w:color="auto"/>
            </w:tcBorders>
            <w:shd w:val="clear" w:color="000000" w:fill="FFFFFF"/>
            <w:vAlign w:val="center"/>
            <w:hideMark/>
          </w:tcPr>
          <w:p w14:paraId="7CB50BE4"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Power Apps </w:t>
            </w:r>
            <w:r w:rsidRPr="00A41942">
              <w:rPr>
                <w:rFonts w:asciiTheme="minorHAnsi" w:hAnsiTheme="minorHAnsi" w:cstheme="minorHAnsi"/>
                <w:lang w:eastAsia="es-EC"/>
              </w:rPr>
              <w:br/>
              <w:t>Premium</w:t>
            </w:r>
          </w:p>
        </w:tc>
        <w:tc>
          <w:tcPr>
            <w:tcW w:w="4040" w:type="dxa"/>
            <w:tcBorders>
              <w:top w:val="nil"/>
              <w:left w:val="nil"/>
              <w:bottom w:val="single" w:sz="4" w:space="0" w:color="auto"/>
              <w:right w:val="single" w:sz="4" w:space="0" w:color="auto"/>
            </w:tcBorders>
            <w:shd w:val="clear" w:color="000000" w:fill="FFFFFF"/>
            <w:vAlign w:val="center"/>
            <w:hideMark/>
          </w:tcPr>
          <w:p w14:paraId="48961AF8"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Suscripción de Power Apps con acceso a conectores premium y desarrollo de Power Pages</w:t>
            </w:r>
          </w:p>
        </w:tc>
      </w:tr>
      <w:tr w:rsidR="00B90010" w:rsidRPr="00A41942" w14:paraId="25A5E4F5" w14:textId="77777777" w:rsidTr="00B90010">
        <w:trPr>
          <w:trHeight w:val="870"/>
          <w:jc w:val="center"/>
        </w:trPr>
        <w:tc>
          <w:tcPr>
            <w:tcW w:w="2160" w:type="dxa"/>
            <w:tcBorders>
              <w:top w:val="nil"/>
              <w:left w:val="single" w:sz="4" w:space="0" w:color="auto"/>
              <w:bottom w:val="single" w:sz="4" w:space="0" w:color="auto"/>
              <w:right w:val="single" w:sz="4" w:space="0" w:color="auto"/>
            </w:tcBorders>
            <w:shd w:val="clear" w:color="000000" w:fill="FFFFFF"/>
            <w:vAlign w:val="center"/>
            <w:hideMark/>
          </w:tcPr>
          <w:p w14:paraId="1F7810E0"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Power </w:t>
            </w:r>
            <w:r w:rsidRPr="00A41942">
              <w:rPr>
                <w:rFonts w:asciiTheme="minorHAnsi" w:hAnsiTheme="minorHAnsi" w:cstheme="minorHAnsi"/>
                <w:lang w:eastAsia="es-EC"/>
              </w:rPr>
              <w:br/>
              <w:t xml:space="preserve">Automate </w:t>
            </w:r>
          </w:p>
        </w:tc>
        <w:tc>
          <w:tcPr>
            <w:tcW w:w="2160" w:type="dxa"/>
            <w:tcBorders>
              <w:top w:val="nil"/>
              <w:left w:val="nil"/>
              <w:bottom w:val="single" w:sz="4" w:space="0" w:color="auto"/>
              <w:right w:val="single" w:sz="4" w:space="0" w:color="auto"/>
            </w:tcBorders>
            <w:shd w:val="clear" w:color="000000" w:fill="FFFFFF"/>
            <w:vAlign w:val="center"/>
            <w:hideMark/>
          </w:tcPr>
          <w:p w14:paraId="5C2C28C8"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Power Automate </w:t>
            </w:r>
            <w:r w:rsidRPr="00A41942">
              <w:rPr>
                <w:rFonts w:asciiTheme="minorHAnsi" w:hAnsiTheme="minorHAnsi" w:cstheme="minorHAnsi"/>
                <w:lang w:eastAsia="es-EC"/>
              </w:rPr>
              <w:br/>
              <w:t xml:space="preserve">Premium </w:t>
            </w:r>
          </w:p>
        </w:tc>
        <w:tc>
          <w:tcPr>
            <w:tcW w:w="4040" w:type="dxa"/>
            <w:tcBorders>
              <w:top w:val="nil"/>
              <w:left w:val="nil"/>
              <w:bottom w:val="single" w:sz="4" w:space="0" w:color="auto"/>
              <w:right w:val="single" w:sz="4" w:space="0" w:color="auto"/>
            </w:tcBorders>
            <w:shd w:val="clear" w:color="000000" w:fill="FFFFFF"/>
            <w:vAlign w:val="center"/>
            <w:hideMark/>
          </w:tcPr>
          <w:p w14:paraId="25255E78"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Suscripción de Power Automate con acceso a conectores premium y RPA atendido </w:t>
            </w:r>
          </w:p>
        </w:tc>
      </w:tr>
      <w:tr w:rsidR="00B90010" w:rsidRPr="00A41942" w14:paraId="6DE3DA9E" w14:textId="77777777" w:rsidTr="00B90010">
        <w:trPr>
          <w:trHeight w:val="870"/>
          <w:jc w:val="center"/>
        </w:trPr>
        <w:tc>
          <w:tcPr>
            <w:tcW w:w="2160" w:type="dxa"/>
            <w:tcBorders>
              <w:top w:val="nil"/>
              <w:left w:val="single" w:sz="4" w:space="0" w:color="auto"/>
              <w:bottom w:val="single" w:sz="4" w:space="0" w:color="auto"/>
              <w:right w:val="single" w:sz="4" w:space="0" w:color="auto"/>
            </w:tcBorders>
            <w:shd w:val="clear" w:color="000000" w:fill="FFFFFF"/>
            <w:noWrap/>
            <w:vAlign w:val="center"/>
            <w:hideMark/>
          </w:tcPr>
          <w:p w14:paraId="684D49CB"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Power Pages</w:t>
            </w:r>
          </w:p>
        </w:tc>
        <w:tc>
          <w:tcPr>
            <w:tcW w:w="2160" w:type="dxa"/>
            <w:tcBorders>
              <w:top w:val="nil"/>
              <w:left w:val="nil"/>
              <w:bottom w:val="single" w:sz="4" w:space="0" w:color="auto"/>
              <w:right w:val="single" w:sz="4" w:space="0" w:color="auto"/>
            </w:tcBorders>
            <w:shd w:val="clear" w:color="000000" w:fill="FFFFFF"/>
            <w:vAlign w:val="center"/>
            <w:hideMark/>
          </w:tcPr>
          <w:p w14:paraId="7814D2D3"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Power Pages usuarios </w:t>
            </w:r>
            <w:r w:rsidRPr="00A41942">
              <w:rPr>
                <w:rFonts w:asciiTheme="minorHAnsi" w:hAnsiTheme="minorHAnsi" w:cstheme="minorHAnsi"/>
                <w:lang w:eastAsia="es-EC"/>
              </w:rPr>
              <w:br/>
              <w:t>autenticados</w:t>
            </w:r>
          </w:p>
        </w:tc>
        <w:tc>
          <w:tcPr>
            <w:tcW w:w="4040" w:type="dxa"/>
            <w:tcBorders>
              <w:top w:val="nil"/>
              <w:left w:val="nil"/>
              <w:bottom w:val="single" w:sz="4" w:space="0" w:color="auto"/>
              <w:right w:val="single" w:sz="4" w:space="0" w:color="auto"/>
            </w:tcBorders>
            <w:shd w:val="clear" w:color="000000" w:fill="FFFFFF"/>
            <w:vAlign w:val="center"/>
            <w:hideMark/>
          </w:tcPr>
          <w:p w14:paraId="51E8DFF0" w14:textId="45C2923A"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Suscripción de Power </w:t>
            </w:r>
            <w:r w:rsidR="001A6FAD" w:rsidRPr="00A41942">
              <w:rPr>
                <w:rFonts w:asciiTheme="minorHAnsi" w:hAnsiTheme="minorHAnsi" w:cstheme="minorHAnsi"/>
                <w:lang w:eastAsia="es-EC"/>
              </w:rPr>
              <w:t>Pages</w:t>
            </w:r>
            <w:r w:rsidRPr="00A41942">
              <w:rPr>
                <w:rFonts w:asciiTheme="minorHAnsi" w:hAnsiTheme="minorHAnsi" w:cstheme="minorHAnsi"/>
                <w:lang w:eastAsia="es-EC"/>
              </w:rPr>
              <w:t xml:space="preserve"> que permite crear sitios web para usuarios autenticados externos a la organización</w:t>
            </w:r>
          </w:p>
        </w:tc>
      </w:tr>
      <w:tr w:rsidR="00B90010" w:rsidRPr="00A41942" w14:paraId="51DA15AA" w14:textId="77777777" w:rsidTr="00B90010">
        <w:trPr>
          <w:trHeight w:val="580"/>
          <w:jc w:val="center"/>
        </w:trPr>
        <w:tc>
          <w:tcPr>
            <w:tcW w:w="2160" w:type="dxa"/>
            <w:tcBorders>
              <w:top w:val="nil"/>
              <w:left w:val="single" w:sz="4" w:space="0" w:color="auto"/>
              <w:bottom w:val="single" w:sz="4" w:space="0" w:color="auto"/>
              <w:right w:val="single" w:sz="4" w:space="0" w:color="auto"/>
            </w:tcBorders>
            <w:shd w:val="clear" w:color="000000" w:fill="FFFFFF"/>
            <w:noWrap/>
            <w:vAlign w:val="center"/>
            <w:hideMark/>
          </w:tcPr>
          <w:p w14:paraId="5946D6D5"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Power BI</w:t>
            </w:r>
          </w:p>
        </w:tc>
        <w:tc>
          <w:tcPr>
            <w:tcW w:w="2160" w:type="dxa"/>
            <w:tcBorders>
              <w:top w:val="nil"/>
              <w:left w:val="nil"/>
              <w:bottom w:val="single" w:sz="4" w:space="0" w:color="auto"/>
              <w:right w:val="single" w:sz="4" w:space="0" w:color="auto"/>
            </w:tcBorders>
            <w:shd w:val="clear" w:color="000000" w:fill="FFFFFF"/>
            <w:noWrap/>
            <w:vAlign w:val="center"/>
            <w:hideMark/>
          </w:tcPr>
          <w:p w14:paraId="0DAC97E7" w14:textId="77777777"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Power BI PRO</w:t>
            </w:r>
          </w:p>
        </w:tc>
        <w:tc>
          <w:tcPr>
            <w:tcW w:w="4040" w:type="dxa"/>
            <w:tcBorders>
              <w:top w:val="nil"/>
              <w:left w:val="nil"/>
              <w:bottom w:val="single" w:sz="4" w:space="0" w:color="auto"/>
              <w:right w:val="single" w:sz="4" w:space="0" w:color="auto"/>
            </w:tcBorders>
            <w:shd w:val="clear" w:color="000000" w:fill="FFFFFF"/>
            <w:vAlign w:val="center"/>
            <w:hideMark/>
          </w:tcPr>
          <w:p w14:paraId="314C2953" w14:textId="7E977A1B" w:rsidR="00B90010" w:rsidRPr="00A41942" w:rsidRDefault="00B90010" w:rsidP="00B90010">
            <w:pPr>
              <w:rPr>
                <w:rFonts w:asciiTheme="minorHAnsi" w:hAnsiTheme="minorHAnsi" w:cstheme="minorHAnsi"/>
                <w:lang w:eastAsia="es-EC"/>
              </w:rPr>
            </w:pPr>
            <w:r w:rsidRPr="00A41942">
              <w:rPr>
                <w:rFonts w:asciiTheme="minorHAnsi" w:hAnsiTheme="minorHAnsi" w:cstheme="minorHAnsi"/>
                <w:lang w:eastAsia="es-EC"/>
              </w:rPr>
              <w:t xml:space="preserve">Plan pro para </w:t>
            </w:r>
            <w:r w:rsidR="001A6FAD" w:rsidRPr="00A41942">
              <w:rPr>
                <w:rFonts w:asciiTheme="minorHAnsi" w:hAnsiTheme="minorHAnsi" w:cstheme="minorHAnsi"/>
                <w:lang w:eastAsia="es-EC"/>
              </w:rPr>
              <w:t>Power</w:t>
            </w:r>
            <w:r w:rsidRPr="00A41942">
              <w:rPr>
                <w:rFonts w:asciiTheme="minorHAnsi" w:hAnsiTheme="minorHAnsi" w:cstheme="minorHAnsi"/>
                <w:lang w:eastAsia="es-EC"/>
              </w:rPr>
              <w:t xml:space="preserve"> BI, Capacidad de publicación de Reportes </w:t>
            </w:r>
          </w:p>
        </w:tc>
      </w:tr>
    </w:tbl>
    <w:p w14:paraId="3744DD13" w14:textId="62A7D9B4" w:rsidR="005A4D9D" w:rsidRPr="00A41942" w:rsidRDefault="00133C6F" w:rsidP="00D45D56">
      <w:pPr>
        <w:pStyle w:val="Heading2"/>
        <w:rPr>
          <w:rFonts w:asciiTheme="minorHAnsi" w:hAnsiTheme="minorHAnsi" w:cstheme="minorHAnsi"/>
          <w:sz w:val="24"/>
          <w:szCs w:val="24"/>
        </w:rPr>
      </w:pPr>
      <w:bookmarkStart w:id="25" w:name="_Toc196835587"/>
      <w:r w:rsidRPr="00A41942">
        <w:rPr>
          <w:rFonts w:asciiTheme="minorHAnsi" w:hAnsiTheme="minorHAnsi" w:cstheme="minorHAnsi"/>
          <w:sz w:val="24"/>
          <w:szCs w:val="24"/>
        </w:rPr>
        <w:t>Arquitectura</w:t>
      </w:r>
      <w:bookmarkEnd w:id="25"/>
    </w:p>
    <w:p w14:paraId="236627D6" w14:textId="1EDA1173" w:rsidR="00133C6F" w:rsidRPr="00A41942" w:rsidRDefault="009C3EE1" w:rsidP="001A6FAD">
      <w:pPr>
        <w:rPr>
          <w:rFonts w:asciiTheme="minorHAnsi" w:hAnsiTheme="minorHAnsi" w:cstheme="minorHAnsi"/>
        </w:rPr>
      </w:pPr>
      <w:r w:rsidRPr="00A41942">
        <w:rPr>
          <w:rFonts w:asciiTheme="minorHAnsi" w:hAnsiTheme="minorHAnsi" w:cstheme="minorHAnsi"/>
        </w:rPr>
        <w:t xml:space="preserve">A </w:t>
      </w:r>
      <w:r w:rsidR="00116625" w:rsidRPr="00A41942">
        <w:rPr>
          <w:rFonts w:asciiTheme="minorHAnsi" w:hAnsiTheme="minorHAnsi" w:cstheme="minorHAnsi"/>
        </w:rPr>
        <w:t>continuación,</w:t>
      </w:r>
      <w:r w:rsidRPr="00A41942">
        <w:rPr>
          <w:rFonts w:asciiTheme="minorHAnsi" w:hAnsiTheme="minorHAnsi" w:cstheme="minorHAnsi"/>
        </w:rPr>
        <w:t xml:space="preserve"> se muestra la arquitectura propuesta para el proyecto y todos los elementos</w:t>
      </w:r>
      <w:r w:rsidR="00133C6F" w:rsidRPr="00A41942">
        <w:rPr>
          <w:rFonts w:asciiTheme="minorHAnsi" w:hAnsiTheme="minorHAnsi" w:cstheme="minorHAnsi"/>
        </w:rPr>
        <w:t xml:space="preserve"> considerados para la solución.</w:t>
      </w:r>
    </w:p>
    <w:p w14:paraId="59D032E9" w14:textId="3ECF7F15" w:rsidR="00895219" w:rsidRPr="00A41942" w:rsidRDefault="6734478D" w:rsidP="001A6FAD">
      <w:pPr>
        <w:keepNext/>
        <w:jc w:val="center"/>
      </w:pPr>
      <w:r w:rsidRPr="00A41942">
        <w:drawing>
          <wp:inline distT="0" distB="0" distL="0" distR="0" wp14:anchorId="67E3D0C6" wp14:editId="05CFCB99">
            <wp:extent cx="3427418" cy="2777000"/>
            <wp:effectExtent l="0" t="0" r="0" b="0"/>
            <wp:docPr id="1820030075" name="Imagen 182003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427418" cy="2777000"/>
                    </a:xfrm>
                    <a:prstGeom prst="rect">
                      <a:avLst/>
                    </a:prstGeom>
                  </pic:spPr>
                </pic:pic>
              </a:graphicData>
            </a:graphic>
          </wp:inline>
        </w:drawing>
      </w:r>
    </w:p>
    <w:p w14:paraId="1DC19335" w14:textId="6CF69BBC" w:rsidR="00992690" w:rsidRPr="00A41942" w:rsidRDefault="00895219" w:rsidP="1A1E18B5">
      <w:pPr>
        <w:pStyle w:val="Caption"/>
        <w:jc w:val="center"/>
        <w:rPr>
          <w:rFonts w:asciiTheme="minorHAnsi" w:hAnsiTheme="minorHAnsi" w:cstheme="minorBidi"/>
          <w:sz w:val="24"/>
          <w:szCs w:val="24"/>
        </w:rPr>
      </w:pPr>
      <w:r w:rsidRPr="00A41942">
        <w:rPr>
          <w:rFonts w:asciiTheme="minorHAnsi" w:hAnsiTheme="minorHAnsi" w:cstheme="minorBidi"/>
          <w:sz w:val="24"/>
          <w:szCs w:val="24"/>
        </w:rPr>
        <w:t xml:space="preserve">Figura </w:t>
      </w:r>
      <w:r w:rsidRPr="00A41942">
        <w:rPr>
          <w:rFonts w:asciiTheme="minorHAnsi" w:hAnsiTheme="minorHAnsi" w:cstheme="minorBidi"/>
          <w:sz w:val="24"/>
          <w:szCs w:val="24"/>
        </w:rPr>
        <w:fldChar w:fldCharType="begin"/>
      </w:r>
      <w:r w:rsidRPr="00A41942">
        <w:rPr>
          <w:rFonts w:asciiTheme="minorHAnsi" w:hAnsiTheme="minorHAnsi" w:cstheme="minorBidi"/>
          <w:sz w:val="24"/>
          <w:szCs w:val="24"/>
        </w:rPr>
        <w:instrText xml:space="preserve"> SEQ Figura \* ARABIC </w:instrText>
      </w:r>
      <w:r w:rsidRPr="00A41942">
        <w:rPr>
          <w:rFonts w:asciiTheme="minorHAnsi" w:hAnsiTheme="minorHAnsi" w:cstheme="minorBidi"/>
          <w:sz w:val="24"/>
          <w:szCs w:val="24"/>
        </w:rPr>
        <w:fldChar w:fldCharType="separate"/>
      </w:r>
      <w:r w:rsidR="00675D24" w:rsidRPr="00A41942">
        <w:rPr>
          <w:rFonts w:asciiTheme="minorHAnsi" w:hAnsiTheme="minorHAnsi" w:cstheme="minorBidi"/>
          <w:sz w:val="24"/>
          <w:szCs w:val="24"/>
        </w:rPr>
        <w:t>1</w:t>
      </w:r>
      <w:r w:rsidRPr="00A41942">
        <w:rPr>
          <w:rFonts w:asciiTheme="minorHAnsi" w:hAnsiTheme="minorHAnsi" w:cstheme="minorBidi"/>
          <w:sz w:val="24"/>
          <w:szCs w:val="24"/>
        </w:rPr>
        <w:fldChar w:fldCharType="end"/>
      </w:r>
      <w:r w:rsidRPr="00A41942">
        <w:rPr>
          <w:rFonts w:asciiTheme="minorHAnsi" w:hAnsiTheme="minorHAnsi" w:cstheme="minorBidi"/>
          <w:sz w:val="24"/>
          <w:szCs w:val="24"/>
        </w:rPr>
        <w:t xml:space="preserve"> Arquitectura de la solución</w:t>
      </w:r>
    </w:p>
    <w:p w14:paraId="1F3D729E" w14:textId="14EC84E1" w:rsidR="16E4E81F" w:rsidRPr="00A41942" w:rsidRDefault="16E4E81F" w:rsidP="1A1E18B5">
      <w:pPr>
        <w:rPr>
          <w:rFonts w:asciiTheme="minorHAnsi" w:eastAsia="Arial" w:hAnsiTheme="minorHAnsi" w:cstheme="minorBidi"/>
          <w:b/>
          <w:bCs/>
          <w:color w:val="000000" w:themeColor="text1"/>
        </w:rPr>
      </w:pPr>
      <w:r w:rsidRPr="00A41942">
        <w:rPr>
          <w:rFonts w:asciiTheme="minorHAnsi" w:eastAsia="Arial" w:hAnsiTheme="minorHAnsi" w:cstheme="minorBidi"/>
          <w:b/>
          <w:bCs/>
          <w:color w:val="000000" w:themeColor="text1"/>
        </w:rPr>
        <w:t>Configuraciones requeridas</w:t>
      </w:r>
      <w:r w:rsidR="59DA8368" w:rsidRPr="00A41942">
        <w:rPr>
          <w:rFonts w:asciiTheme="minorHAnsi" w:eastAsia="Arial" w:hAnsiTheme="minorHAnsi" w:cstheme="minorBidi"/>
          <w:b/>
          <w:bCs/>
          <w:color w:val="000000" w:themeColor="text1"/>
        </w:rPr>
        <w:t xml:space="preserve"> previas al desarrollo</w:t>
      </w:r>
    </w:p>
    <w:p w14:paraId="608D2D6C" w14:textId="2AD644EF" w:rsidR="59DA8368" w:rsidRPr="00A41942" w:rsidRDefault="008E5C78" w:rsidP="1A1E18B5">
      <w:pPr>
        <w:pStyle w:val="ListParagraph"/>
        <w:numPr>
          <w:ilvl w:val="0"/>
          <w:numId w:val="1"/>
        </w:numPr>
        <w:rPr>
          <w:rFonts w:ascii="Aptos" w:eastAsia="Aptos" w:hAnsi="Aptos" w:cs="Aptos"/>
        </w:rPr>
      </w:pPr>
      <w:r w:rsidRPr="00A41942">
        <w:rPr>
          <w:rFonts w:ascii="Aptos" w:eastAsia="Aptos" w:hAnsi="Aptos" w:cs="Aptos"/>
        </w:rPr>
        <w:t>A</w:t>
      </w:r>
      <w:r w:rsidR="59DA8368" w:rsidRPr="00A41942">
        <w:rPr>
          <w:rFonts w:ascii="Aptos" w:eastAsia="Aptos" w:hAnsi="Aptos" w:cs="Aptos"/>
        </w:rPr>
        <w:t xml:space="preserve">provisionamiento de licencias hacia el usuario de (notificaciones ventas) </w:t>
      </w:r>
    </w:p>
    <w:p w14:paraId="31284F21" w14:textId="3A0184D9" w:rsidR="59DA8368" w:rsidRPr="00A41942" w:rsidRDefault="59DA8368" w:rsidP="1A1E18B5">
      <w:pPr>
        <w:pStyle w:val="ListParagraph"/>
        <w:numPr>
          <w:ilvl w:val="1"/>
          <w:numId w:val="1"/>
        </w:numPr>
        <w:rPr>
          <w:rFonts w:ascii="Aptos" w:eastAsia="Aptos" w:hAnsi="Aptos" w:cs="Aptos"/>
        </w:rPr>
      </w:pPr>
      <w:r w:rsidRPr="00A41942">
        <w:rPr>
          <w:rFonts w:ascii="Aptos" w:eastAsia="Aptos" w:hAnsi="Aptos" w:cs="Aptos"/>
        </w:rPr>
        <w:t xml:space="preserve">Asignación de licencia de power </w:t>
      </w:r>
      <w:bookmarkStart w:id="26" w:name="_Int_e3a0j5v6"/>
      <w:r w:rsidRPr="00A41942">
        <w:rPr>
          <w:rFonts w:ascii="Aptos" w:eastAsia="Aptos" w:hAnsi="Aptos" w:cs="Aptos"/>
        </w:rPr>
        <w:t>app</w:t>
      </w:r>
      <w:bookmarkEnd w:id="26"/>
      <w:r w:rsidRPr="00A41942">
        <w:rPr>
          <w:rFonts w:ascii="Aptos" w:eastAsia="Aptos" w:hAnsi="Aptos" w:cs="Aptos"/>
        </w:rPr>
        <w:t xml:space="preserve"> premium</w:t>
      </w:r>
    </w:p>
    <w:p w14:paraId="565D134B" w14:textId="3AFB2B40" w:rsidR="59DA8368" w:rsidRPr="00A41942" w:rsidRDefault="59DA8368" w:rsidP="1A1E18B5">
      <w:pPr>
        <w:pStyle w:val="ListParagraph"/>
        <w:numPr>
          <w:ilvl w:val="1"/>
          <w:numId w:val="1"/>
        </w:numPr>
        <w:rPr>
          <w:rFonts w:ascii="Aptos" w:eastAsia="Aptos" w:hAnsi="Aptos" w:cs="Aptos"/>
        </w:rPr>
      </w:pPr>
      <w:r w:rsidRPr="00A41942">
        <w:rPr>
          <w:rFonts w:ascii="Aptos" w:eastAsia="Aptos" w:hAnsi="Aptos" w:cs="Aptos"/>
        </w:rPr>
        <w:t>Asignación de licencia de power automate premium</w:t>
      </w:r>
    </w:p>
    <w:p w14:paraId="58CD643A" w14:textId="43237591" w:rsidR="59DA8368" w:rsidRPr="00A41942" w:rsidRDefault="008E5C78" w:rsidP="1A1E18B5">
      <w:pPr>
        <w:pStyle w:val="ListParagraph"/>
        <w:numPr>
          <w:ilvl w:val="0"/>
          <w:numId w:val="1"/>
        </w:numPr>
        <w:rPr>
          <w:rFonts w:ascii="Aptos" w:eastAsia="Aptos" w:hAnsi="Aptos" w:cs="Aptos"/>
        </w:rPr>
      </w:pPr>
      <w:r w:rsidRPr="00A41942">
        <w:rPr>
          <w:rFonts w:ascii="Aptos" w:eastAsia="Aptos" w:hAnsi="Aptos" w:cs="Aptos"/>
        </w:rPr>
        <w:t>C</w:t>
      </w:r>
      <w:r w:rsidR="59DA8368" w:rsidRPr="00A41942">
        <w:rPr>
          <w:rFonts w:ascii="Aptos" w:eastAsia="Aptos" w:hAnsi="Aptos" w:cs="Aptos"/>
        </w:rPr>
        <w:t xml:space="preserve">reación de entorno de Power Platform  </w:t>
      </w:r>
    </w:p>
    <w:p w14:paraId="38FCAD92" w14:textId="4A589E2C"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G</w:t>
      </w:r>
      <w:r w:rsidR="59DA8368" w:rsidRPr="00A41942">
        <w:rPr>
          <w:rFonts w:ascii="Aptos" w:eastAsia="Aptos" w:hAnsi="Aptos" w:cs="Aptos"/>
        </w:rPr>
        <w:t>eneración de entorno de DESARROLLO</w:t>
      </w:r>
    </w:p>
    <w:p w14:paraId="16FC2E8A" w14:textId="0447B3CA"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G</w:t>
      </w:r>
      <w:r w:rsidR="59DA8368" w:rsidRPr="00A41942">
        <w:rPr>
          <w:rFonts w:ascii="Aptos" w:eastAsia="Aptos" w:hAnsi="Aptos" w:cs="Aptos"/>
        </w:rPr>
        <w:t xml:space="preserve">eneración de entorno de </w:t>
      </w:r>
      <w:r w:rsidR="0FAE1BF6" w:rsidRPr="00A41942">
        <w:rPr>
          <w:rFonts w:ascii="Aptos" w:eastAsia="Aptos" w:hAnsi="Aptos" w:cs="Aptos"/>
        </w:rPr>
        <w:t>QA</w:t>
      </w:r>
    </w:p>
    <w:p w14:paraId="426531A9" w14:textId="35904FA0"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G</w:t>
      </w:r>
      <w:r w:rsidR="59DA8368" w:rsidRPr="00A41942">
        <w:rPr>
          <w:rFonts w:ascii="Aptos" w:eastAsia="Aptos" w:hAnsi="Aptos" w:cs="Aptos"/>
        </w:rPr>
        <w:t>eneración de entorno de PRODUCCION</w:t>
      </w:r>
    </w:p>
    <w:p w14:paraId="66C8BA59" w14:textId="3DF10357" w:rsidR="59DA8368" w:rsidRPr="00A41942" w:rsidRDefault="59DA8368" w:rsidP="1A1E18B5">
      <w:pPr>
        <w:pStyle w:val="ListParagraph"/>
        <w:numPr>
          <w:ilvl w:val="0"/>
          <w:numId w:val="1"/>
        </w:numPr>
        <w:rPr>
          <w:rFonts w:ascii="Aptos" w:eastAsia="Aptos" w:hAnsi="Aptos" w:cs="Aptos"/>
        </w:rPr>
      </w:pPr>
      <w:r w:rsidRPr="00A41942">
        <w:rPr>
          <w:rFonts w:ascii="Aptos" w:eastAsia="Aptos" w:hAnsi="Aptos" w:cs="Aptos"/>
        </w:rPr>
        <w:t xml:space="preserve">Asignación de permisos a cada entorno </w:t>
      </w:r>
    </w:p>
    <w:p w14:paraId="5B3D421F" w14:textId="78184850" w:rsidR="59DA8368" w:rsidRPr="00A41942" w:rsidRDefault="008E5C78" w:rsidP="1A1E18B5">
      <w:pPr>
        <w:pStyle w:val="ListParagraph"/>
        <w:numPr>
          <w:ilvl w:val="1"/>
          <w:numId w:val="1"/>
        </w:numPr>
        <w:rPr>
          <w:rFonts w:ascii="Aptos" w:eastAsia="Aptos" w:hAnsi="Aptos" w:cs="Aptos"/>
        </w:rPr>
      </w:pPr>
      <w:commentRangeStart w:id="27"/>
      <w:r w:rsidRPr="00A41942">
        <w:rPr>
          <w:rFonts w:ascii="Aptos" w:eastAsia="Aptos" w:hAnsi="Aptos" w:cs="Aptos"/>
        </w:rPr>
        <w:t>A</w:t>
      </w:r>
      <w:r w:rsidR="59DA8368" w:rsidRPr="00A41942">
        <w:rPr>
          <w:rFonts w:ascii="Aptos" w:eastAsia="Aptos" w:hAnsi="Aptos" w:cs="Aptos"/>
        </w:rPr>
        <w:t>signación de rol 'Administrador de sistema'</w:t>
      </w:r>
    </w:p>
    <w:p w14:paraId="4472EA65" w14:textId="1958EECC"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A</w:t>
      </w:r>
      <w:r w:rsidR="59DA8368" w:rsidRPr="00A41942">
        <w:rPr>
          <w:rFonts w:ascii="Aptos" w:eastAsia="Aptos" w:hAnsi="Aptos" w:cs="Aptos"/>
        </w:rPr>
        <w:t>signación de rol 'Basic User'</w:t>
      </w:r>
    </w:p>
    <w:p w14:paraId="6019BBCE" w14:textId="085FC71F"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A</w:t>
      </w:r>
      <w:r w:rsidR="59DA8368" w:rsidRPr="00A41942">
        <w:rPr>
          <w:rFonts w:ascii="Aptos" w:eastAsia="Aptos" w:hAnsi="Aptos" w:cs="Aptos"/>
        </w:rPr>
        <w:t>signación de rol 'Enviroment Maker'</w:t>
      </w:r>
      <w:commentRangeEnd w:id="27"/>
      <w:r w:rsidRPr="00A41942">
        <w:rPr>
          <w:rStyle w:val="CommentReference"/>
        </w:rPr>
        <w:commentReference w:id="27"/>
      </w:r>
    </w:p>
    <w:p w14:paraId="1FDC1DBC" w14:textId="4CC667B3" w:rsidR="59DA8368" w:rsidRPr="00A41942" w:rsidRDefault="008E5C78" w:rsidP="1A1E18B5">
      <w:pPr>
        <w:pStyle w:val="ListParagraph"/>
        <w:numPr>
          <w:ilvl w:val="0"/>
          <w:numId w:val="1"/>
        </w:numPr>
        <w:rPr>
          <w:rFonts w:ascii="Aptos" w:eastAsia="Aptos" w:hAnsi="Aptos" w:cs="Aptos"/>
        </w:rPr>
      </w:pPr>
      <w:r w:rsidRPr="00A41942">
        <w:rPr>
          <w:rFonts w:ascii="Aptos" w:eastAsia="Aptos" w:hAnsi="Aptos" w:cs="Aptos"/>
        </w:rPr>
        <w:t>C</w:t>
      </w:r>
      <w:r w:rsidR="59DA8368" w:rsidRPr="00A41942">
        <w:rPr>
          <w:rFonts w:ascii="Aptos" w:eastAsia="Aptos" w:hAnsi="Aptos" w:cs="Aptos"/>
        </w:rPr>
        <w:t xml:space="preserve">reación de sitios de </w:t>
      </w:r>
      <w:r w:rsidR="75882568" w:rsidRPr="00A41942">
        <w:rPr>
          <w:rFonts w:ascii="Aptos" w:eastAsia="Aptos" w:hAnsi="Aptos" w:cs="Aptos"/>
        </w:rPr>
        <w:t>SharePoint</w:t>
      </w:r>
      <w:r w:rsidR="59DA8368" w:rsidRPr="00A41942">
        <w:rPr>
          <w:rFonts w:ascii="Aptos" w:eastAsia="Aptos" w:hAnsi="Aptos" w:cs="Aptos"/>
        </w:rPr>
        <w:t xml:space="preserve"> </w:t>
      </w:r>
    </w:p>
    <w:p w14:paraId="4A320242" w14:textId="7A9C72CE" w:rsidR="59DA8368" w:rsidRPr="00A41942" w:rsidRDefault="59DA8368" w:rsidP="1A1E18B5">
      <w:pPr>
        <w:pStyle w:val="ListParagraph"/>
        <w:numPr>
          <w:ilvl w:val="1"/>
          <w:numId w:val="1"/>
        </w:numPr>
        <w:rPr>
          <w:rFonts w:ascii="Aptos" w:eastAsia="Aptos" w:hAnsi="Aptos" w:cs="Aptos"/>
        </w:rPr>
      </w:pPr>
      <w:r w:rsidRPr="00A41942">
        <w:rPr>
          <w:rFonts w:ascii="Aptos" w:eastAsia="Aptos" w:hAnsi="Aptos" w:cs="Aptos"/>
        </w:rPr>
        <w:t>creación de biblioteca para DEV</w:t>
      </w:r>
    </w:p>
    <w:p w14:paraId="681FD98D" w14:textId="22502911" w:rsidR="59DA8368" w:rsidRPr="00A41942" w:rsidRDefault="59DA8368" w:rsidP="1A1E18B5">
      <w:pPr>
        <w:pStyle w:val="ListParagraph"/>
        <w:numPr>
          <w:ilvl w:val="1"/>
          <w:numId w:val="1"/>
        </w:numPr>
        <w:rPr>
          <w:rFonts w:ascii="Aptos" w:eastAsia="Aptos" w:hAnsi="Aptos" w:cs="Aptos"/>
        </w:rPr>
      </w:pPr>
      <w:r w:rsidRPr="00A41942">
        <w:rPr>
          <w:rFonts w:ascii="Aptos" w:eastAsia="Aptos" w:hAnsi="Aptos" w:cs="Aptos"/>
        </w:rPr>
        <w:t>creación de biblioteca para QA</w:t>
      </w:r>
    </w:p>
    <w:p w14:paraId="2D09BBAB" w14:textId="7A7248F8" w:rsidR="59DA8368" w:rsidRPr="00A41942" w:rsidRDefault="008E5C78" w:rsidP="1A1E18B5">
      <w:pPr>
        <w:pStyle w:val="ListParagraph"/>
        <w:numPr>
          <w:ilvl w:val="0"/>
          <w:numId w:val="1"/>
        </w:numPr>
        <w:rPr>
          <w:rFonts w:ascii="Aptos" w:eastAsia="Aptos" w:hAnsi="Aptos" w:cs="Aptos"/>
        </w:rPr>
      </w:pPr>
      <w:r w:rsidRPr="00A41942">
        <w:rPr>
          <w:rFonts w:ascii="Aptos" w:eastAsia="Aptos" w:hAnsi="Aptos" w:cs="Aptos"/>
        </w:rPr>
        <w:t>C</w:t>
      </w:r>
      <w:r w:rsidR="59DA8368" w:rsidRPr="00A41942">
        <w:rPr>
          <w:rFonts w:ascii="Aptos" w:eastAsia="Aptos" w:hAnsi="Aptos" w:cs="Aptos"/>
        </w:rPr>
        <w:t xml:space="preserve">reación de registro de aplicaciones para autentificación de ENTRA ID </w:t>
      </w:r>
    </w:p>
    <w:p w14:paraId="6F6482CA" w14:textId="266DA204" w:rsidR="59DA8368" w:rsidRPr="00A41942" w:rsidRDefault="008E5C78" w:rsidP="1A1E18B5">
      <w:pPr>
        <w:pStyle w:val="ListParagraph"/>
        <w:numPr>
          <w:ilvl w:val="1"/>
          <w:numId w:val="1"/>
        </w:numPr>
        <w:rPr>
          <w:rFonts w:ascii="Aptos" w:eastAsia="Aptos" w:hAnsi="Aptos" w:cs="Aptos"/>
        </w:rPr>
      </w:pPr>
      <w:r w:rsidRPr="00A41942">
        <w:rPr>
          <w:rFonts w:ascii="Aptos" w:eastAsia="Aptos" w:hAnsi="Aptos" w:cs="Aptos"/>
        </w:rPr>
        <w:t>C</w:t>
      </w:r>
      <w:r w:rsidR="59DA8368" w:rsidRPr="00A41942">
        <w:rPr>
          <w:rFonts w:ascii="Aptos" w:eastAsia="Aptos" w:hAnsi="Aptos" w:cs="Aptos"/>
        </w:rPr>
        <w:t>reación de secret key</w:t>
      </w:r>
    </w:p>
    <w:p w14:paraId="71AA287E" w14:textId="56B19002" w:rsidR="59DA8368" w:rsidRPr="00A41942" w:rsidRDefault="59DA8368" w:rsidP="1A1E18B5">
      <w:pPr>
        <w:pStyle w:val="ListParagraph"/>
        <w:numPr>
          <w:ilvl w:val="1"/>
          <w:numId w:val="1"/>
        </w:numPr>
        <w:rPr>
          <w:rFonts w:ascii="Aptos" w:eastAsia="Aptos" w:hAnsi="Aptos" w:cs="Aptos"/>
        </w:rPr>
      </w:pPr>
      <w:r w:rsidRPr="00A41942">
        <w:rPr>
          <w:rFonts w:ascii="Aptos" w:eastAsia="Aptos" w:hAnsi="Aptos" w:cs="Aptos"/>
        </w:rPr>
        <w:t>Obtención de Client ID</w:t>
      </w:r>
    </w:p>
    <w:p w14:paraId="02992DC1" w14:textId="00D8B9D2" w:rsidR="1A1E18B5" w:rsidRPr="00A41942" w:rsidRDefault="1A1E18B5" w:rsidP="1A1E18B5">
      <w:pPr>
        <w:rPr>
          <w:rFonts w:asciiTheme="minorHAnsi" w:eastAsia="Arial" w:hAnsiTheme="minorHAnsi" w:cstheme="minorBidi"/>
          <w:b/>
          <w:bCs/>
          <w:color w:val="000000" w:themeColor="text1"/>
        </w:rPr>
      </w:pPr>
    </w:p>
    <w:p w14:paraId="26392090" w14:textId="77777777" w:rsidR="00992690" w:rsidRPr="00A41942" w:rsidRDefault="00992690" w:rsidP="00992690">
      <w:pPr>
        <w:pStyle w:val="Title"/>
        <w:rPr>
          <w:rFonts w:asciiTheme="minorHAnsi" w:hAnsiTheme="minorHAnsi" w:cstheme="minorHAnsi"/>
          <w:sz w:val="24"/>
          <w:szCs w:val="24"/>
          <w:lang w:val="es-EC"/>
        </w:rPr>
      </w:pPr>
      <w:bookmarkStart w:id="28" w:name="_Toc196835588"/>
      <w:r w:rsidRPr="00A41942">
        <w:rPr>
          <w:rFonts w:asciiTheme="minorHAnsi" w:hAnsiTheme="minorHAnsi" w:cstheme="minorHAnsi"/>
          <w:sz w:val="24"/>
          <w:szCs w:val="24"/>
          <w:lang w:val="es-EC"/>
        </w:rPr>
        <w:t>ALCANCE ESPECÍFICO DEL PROYECTO</w:t>
      </w:r>
      <w:bookmarkEnd w:id="28"/>
    </w:p>
    <w:p w14:paraId="0B85A97C" w14:textId="77777777" w:rsidR="00DC397A" w:rsidRPr="00A41942" w:rsidRDefault="00DC397A" w:rsidP="00F75C51">
      <w:pPr>
        <w:rPr>
          <w:rFonts w:asciiTheme="minorHAnsi" w:hAnsiTheme="minorHAnsi" w:cstheme="minorHAnsi"/>
        </w:rPr>
      </w:pP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DC397A" w:rsidRPr="00A41942" w14:paraId="71C23739"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3F6E529"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 xml:space="preserve">REQUERIMIENTO </w:t>
            </w:r>
          </w:p>
        </w:tc>
      </w:tr>
      <w:tr w:rsidR="00DC397A" w:rsidRPr="00A41942" w14:paraId="614F308C"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2CD8409" w14:textId="2B523DED" w:rsidR="00DC397A" w:rsidRPr="00A41942" w:rsidRDefault="00DC397A">
            <w:pPr>
              <w:pStyle w:val="Heading1"/>
              <w:tabs>
                <w:tab w:val="left" w:pos="87"/>
              </w:tabs>
              <w:rPr>
                <w:rFonts w:asciiTheme="minorHAnsi" w:hAnsiTheme="minorHAnsi" w:cstheme="minorHAnsi"/>
                <w:sz w:val="24"/>
                <w:szCs w:val="24"/>
              </w:rPr>
            </w:pPr>
            <w:bookmarkStart w:id="29" w:name="_Toc196835589"/>
            <w:r w:rsidRPr="00A41942">
              <w:rPr>
                <w:rFonts w:asciiTheme="minorHAnsi" w:hAnsiTheme="minorHAnsi" w:cstheme="minorHAnsi"/>
                <w:sz w:val="24"/>
                <w:szCs w:val="24"/>
              </w:rPr>
              <w:t xml:space="preserve">REQ_1 </w:t>
            </w:r>
            <w:r w:rsidR="00D01CD4" w:rsidRPr="00A41942">
              <w:rPr>
                <w:rFonts w:asciiTheme="minorHAnsi" w:hAnsiTheme="minorHAnsi" w:cstheme="minorHAnsi"/>
                <w:sz w:val="24"/>
                <w:szCs w:val="24"/>
              </w:rPr>
              <w:t>Inicio de sesión</w:t>
            </w:r>
            <w:bookmarkEnd w:id="29"/>
          </w:p>
        </w:tc>
      </w:tr>
      <w:tr w:rsidR="00DC397A" w:rsidRPr="00A41942" w14:paraId="2D660C1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6065E8D"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DC397A" w:rsidRPr="00A41942" w14:paraId="26528F01" w14:textId="77777777" w:rsidTr="1A1E18B5">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3EEA58B2" w14:textId="56425B84" w:rsidR="00DC397A" w:rsidRPr="00A41942" w:rsidRDefault="505A5D1A" w:rsidP="4B00DD57">
            <w:pPr>
              <w:jc w:val="both"/>
              <w:rPr>
                <w:rFonts w:asciiTheme="minorHAnsi" w:hAnsiTheme="minorHAnsi" w:cstheme="minorBidi"/>
              </w:rPr>
            </w:pPr>
            <w:r w:rsidRPr="00A41942">
              <w:rPr>
                <w:rFonts w:asciiTheme="minorHAnsi" w:hAnsiTheme="minorHAnsi" w:cstheme="minorBidi"/>
              </w:rPr>
              <w:t>Para el proceso de ingreso al portal</w:t>
            </w:r>
            <w:r w:rsidR="001A6FAD" w:rsidRPr="00A41942">
              <w:rPr>
                <w:rFonts w:asciiTheme="minorHAnsi" w:hAnsiTheme="minorHAnsi" w:cstheme="minorBidi"/>
              </w:rPr>
              <w:t xml:space="preserve">, </w:t>
            </w:r>
            <w:bookmarkStart w:id="30" w:name="OLE_LINK19"/>
            <w:r w:rsidRPr="00A41942">
              <w:rPr>
                <w:rFonts w:asciiTheme="minorHAnsi" w:hAnsiTheme="minorHAnsi" w:cstheme="minorBidi"/>
              </w:rPr>
              <w:t xml:space="preserve">el usuario </w:t>
            </w:r>
            <w:r w:rsidR="001A6FAD" w:rsidRPr="00A41942">
              <w:rPr>
                <w:rFonts w:asciiTheme="minorHAnsi" w:hAnsiTheme="minorHAnsi" w:cstheme="minorBidi"/>
              </w:rPr>
              <w:t>deberá</w:t>
            </w:r>
            <w:r w:rsidRPr="00A41942">
              <w:rPr>
                <w:rFonts w:asciiTheme="minorHAnsi" w:hAnsiTheme="minorHAnsi" w:cstheme="minorBidi"/>
              </w:rPr>
              <w:t xml:space="preserve"> </w:t>
            </w:r>
            <w:r w:rsidR="7B960F51" w:rsidRPr="00A41942">
              <w:rPr>
                <w:rFonts w:asciiTheme="minorHAnsi" w:hAnsiTheme="minorHAnsi" w:cstheme="minorBidi"/>
              </w:rPr>
              <w:t xml:space="preserve">registrarse seleccionado el </w:t>
            </w:r>
            <w:r w:rsidR="2921F93E" w:rsidRPr="00A41942">
              <w:rPr>
                <w:rFonts w:asciiTheme="minorHAnsi" w:hAnsiTheme="minorHAnsi" w:cstheme="minorBidi"/>
              </w:rPr>
              <w:t>botón</w:t>
            </w:r>
            <w:r w:rsidR="7B960F51" w:rsidRPr="00A41942">
              <w:rPr>
                <w:rFonts w:asciiTheme="minorHAnsi" w:hAnsiTheme="minorHAnsi" w:cstheme="minorBidi"/>
              </w:rPr>
              <w:t xml:space="preserve"> de “Inicio de sesión” el mismo que le </w:t>
            </w:r>
            <w:r w:rsidR="001A6FAD" w:rsidRPr="00A41942">
              <w:rPr>
                <w:rFonts w:asciiTheme="minorHAnsi" w:hAnsiTheme="minorHAnsi" w:cstheme="minorBidi"/>
              </w:rPr>
              <w:t>solicitará</w:t>
            </w:r>
            <w:r w:rsidR="7B960F51" w:rsidRPr="00A41942">
              <w:rPr>
                <w:rFonts w:asciiTheme="minorHAnsi" w:hAnsiTheme="minorHAnsi" w:cstheme="minorBidi"/>
              </w:rPr>
              <w:t xml:space="preserve"> la cuenta de Microsoft</w:t>
            </w:r>
            <w:bookmarkEnd w:id="30"/>
            <w:r w:rsidR="7B960F51" w:rsidRPr="00A41942">
              <w:rPr>
                <w:rFonts w:asciiTheme="minorHAnsi" w:hAnsiTheme="minorHAnsi" w:cstheme="minorBidi"/>
              </w:rPr>
              <w:t xml:space="preserve"> para poder continuar.</w:t>
            </w:r>
          </w:p>
          <w:p w14:paraId="024EFBD9" w14:textId="77777777" w:rsidR="00647385" w:rsidRPr="00A41942" w:rsidRDefault="00647385" w:rsidP="4B00DD57">
            <w:pPr>
              <w:jc w:val="both"/>
              <w:rPr>
                <w:rFonts w:asciiTheme="minorHAnsi" w:hAnsiTheme="minorHAnsi" w:cstheme="minorBidi"/>
              </w:rPr>
            </w:pPr>
          </w:p>
          <w:p w14:paraId="52828C4B" w14:textId="77777777" w:rsidR="000A5128" w:rsidRPr="00A41942" w:rsidRDefault="000A5128" w:rsidP="000A5128">
            <w:pPr>
              <w:keepNext/>
              <w:jc w:val="center"/>
            </w:pPr>
            <w:r w:rsidRPr="00A41942">
              <w:rPr>
                <w:rFonts w:asciiTheme="minorHAnsi" w:hAnsiTheme="minorHAnsi" w:cstheme="minorBidi"/>
              </w:rPr>
              <w:drawing>
                <wp:inline distT="0" distB="0" distL="0" distR="0" wp14:anchorId="5D1C25E1" wp14:editId="2FEF5241">
                  <wp:extent cx="5543861" cy="2658139"/>
                  <wp:effectExtent l="0" t="0" r="0" b="8890"/>
                  <wp:docPr id="13050499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2018" cy="2666845"/>
                          </a:xfrm>
                          <a:prstGeom prst="rect">
                            <a:avLst/>
                          </a:prstGeom>
                          <a:noFill/>
                          <a:ln>
                            <a:noFill/>
                          </a:ln>
                        </pic:spPr>
                      </pic:pic>
                    </a:graphicData>
                  </a:graphic>
                </wp:inline>
              </w:drawing>
            </w:r>
          </w:p>
          <w:p w14:paraId="3F59810D" w14:textId="13F67AC5" w:rsidR="00DC397A" w:rsidRPr="00A41942" w:rsidRDefault="000A5128" w:rsidP="00533968">
            <w:pPr>
              <w:pStyle w:val="Caption"/>
              <w:jc w:val="center"/>
              <w:rPr>
                <w:rFonts w:asciiTheme="minorHAnsi" w:hAnsiTheme="minorHAnsi" w:cstheme="minorHAnsi"/>
                <w:iCs w:val="0"/>
              </w:rPr>
            </w:pPr>
            <w:r w:rsidRPr="00A41942">
              <w:t xml:space="preserve">Imagen </w:t>
            </w:r>
            <w:r w:rsidRPr="00A41942">
              <w:fldChar w:fldCharType="begin"/>
            </w:r>
            <w:r w:rsidRPr="00A41942">
              <w:instrText xml:space="preserve"> SEQ Imagen \* ARABIC </w:instrText>
            </w:r>
            <w:r w:rsidRPr="00A41942">
              <w:fldChar w:fldCharType="separate"/>
            </w:r>
            <w:r w:rsidR="00026E84" w:rsidRPr="00A41942">
              <w:t>1</w:t>
            </w:r>
            <w:r w:rsidRPr="00A41942">
              <w:fldChar w:fldCharType="end"/>
            </w:r>
            <w:r w:rsidRPr="00A41942">
              <w:t xml:space="preserve">. </w:t>
            </w:r>
            <w:r w:rsidR="00533968" w:rsidRPr="00A41942">
              <w:t>Inicio de sesión</w:t>
            </w:r>
          </w:p>
          <w:p w14:paraId="4492DA1E" w14:textId="4B291E46" w:rsidR="007F21B6" w:rsidRPr="00A41942" w:rsidRDefault="007F21B6">
            <w:pPr>
              <w:jc w:val="both"/>
              <w:rPr>
                <w:rFonts w:asciiTheme="minorHAnsi" w:hAnsiTheme="minorHAnsi" w:cstheme="minorHAnsi"/>
                <w:iCs/>
              </w:rPr>
            </w:pPr>
            <w:r w:rsidRPr="00A41942">
              <w:rPr>
                <w:rFonts w:asciiTheme="minorHAnsi" w:hAnsiTheme="minorHAnsi" w:cstheme="minorHAnsi"/>
                <w:iCs/>
              </w:rPr>
              <w:t xml:space="preserve">Posterior al proceso de </w:t>
            </w:r>
            <w:r w:rsidR="001A6FAD" w:rsidRPr="00A41942">
              <w:rPr>
                <w:rFonts w:asciiTheme="minorHAnsi" w:hAnsiTheme="minorHAnsi" w:cstheme="minorHAnsi"/>
                <w:iCs/>
              </w:rPr>
              <w:t>autenticación</w:t>
            </w:r>
            <w:r w:rsidRPr="00A41942">
              <w:rPr>
                <w:rFonts w:asciiTheme="minorHAnsi" w:hAnsiTheme="minorHAnsi" w:cstheme="minorHAnsi"/>
                <w:iCs/>
              </w:rPr>
              <w:t xml:space="preserve">, el usuario se </w:t>
            </w:r>
            <w:r w:rsidR="001A6FAD" w:rsidRPr="00A41942">
              <w:rPr>
                <w:rFonts w:asciiTheme="minorHAnsi" w:hAnsiTheme="minorHAnsi" w:cstheme="minorHAnsi"/>
                <w:iCs/>
              </w:rPr>
              <w:t>redirigirá</w:t>
            </w:r>
            <w:r w:rsidRPr="00A41942">
              <w:rPr>
                <w:rFonts w:asciiTheme="minorHAnsi" w:hAnsiTheme="minorHAnsi" w:cstheme="minorHAnsi"/>
                <w:iCs/>
              </w:rPr>
              <w:t xml:space="preserve"> a la pantalla inicial con las opciones disponibles en base al rol definido, el mismo que al interactuar le </w:t>
            </w:r>
            <w:r w:rsidR="00785B96" w:rsidRPr="00A41942">
              <w:rPr>
                <w:rFonts w:asciiTheme="minorHAnsi" w:hAnsiTheme="minorHAnsi" w:cstheme="minorHAnsi"/>
                <w:iCs/>
              </w:rPr>
              <w:t>llevará</w:t>
            </w:r>
            <w:r w:rsidRPr="00A41942">
              <w:rPr>
                <w:rFonts w:asciiTheme="minorHAnsi" w:hAnsiTheme="minorHAnsi" w:cstheme="minorHAnsi"/>
                <w:iCs/>
              </w:rPr>
              <w:t xml:space="preserve"> a las diferentes funcionalidades del </w:t>
            </w:r>
            <w:r w:rsidR="003E01F2" w:rsidRPr="00A41942">
              <w:rPr>
                <w:rFonts w:asciiTheme="minorHAnsi" w:hAnsiTheme="minorHAnsi" w:cstheme="minorHAnsi"/>
                <w:iCs/>
              </w:rPr>
              <w:t>portal.</w:t>
            </w:r>
          </w:p>
          <w:p w14:paraId="7705D5D2" w14:textId="77777777" w:rsidR="003E01F2" w:rsidRPr="00A41942" w:rsidRDefault="003E01F2">
            <w:pPr>
              <w:jc w:val="both"/>
              <w:rPr>
                <w:rFonts w:asciiTheme="minorHAnsi" w:hAnsiTheme="minorHAnsi" w:cstheme="minorHAnsi"/>
                <w:iCs/>
              </w:rPr>
            </w:pPr>
          </w:p>
          <w:p w14:paraId="3E7704C5" w14:textId="7E17A519" w:rsidR="003E01F2" w:rsidRPr="00A41942" w:rsidRDefault="003E01F2">
            <w:pPr>
              <w:jc w:val="both"/>
              <w:rPr>
                <w:rFonts w:asciiTheme="minorHAnsi" w:hAnsiTheme="minorHAnsi" w:cstheme="minorHAnsi"/>
                <w:iCs/>
              </w:rPr>
            </w:pPr>
            <w:r w:rsidRPr="00A41942">
              <w:rPr>
                <w:rFonts w:asciiTheme="minorHAnsi" w:hAnsiTheme="minorHAnsi" w:cstheme="minorHAnsi"/>
                <w:iCs/>
              </w:rPr>
              <w:t xml:space="preserve">Dentro de los roles establecidos se tiene: </w:t>
            </w:r>
          </w:p>
          <w:p w14:paraId="7A0E931D" w14:textId="60918ED6" w:rsidR="003E01F2" w:rsidRPr="00A41942" w:rsidRDefault="00BE11CC" w:rsidP="004F695B">
            <w:pPr>
              <w:pStyle w:val="ListParagraph"/>
              <w:numPr>
                <w:ilvl w:val="0"/>
                <w:numId w:val="19"/>
              </w:numPr>
              <w:jc w:val="both"/>
              <w:rPr>
                <w:rFonts w:asciiTheme="minorHAnsi" w:hAnsiTheme="minorHAnsi" w:cstheme="minorHAnsi"/>
                <w:iCs/>
              </w:rPr>
            </w:pPr>
            <w:commentRangeStart w:id="31"/>
            <w:commentRangeStart w:id="32"/>
            <w:r w:rsidRPr="00A41942">
              <w:rPr>
                <w:rFonts w:asciiTheme="minorHAnsi" w:hAnsiTheme="minorHAnsi" w:cstheme="minorHAnsi"/>
                <w:b/>
                <w:bCs/>
                <w:i/>
              </w:rPr>
              <w:t>Vendedor:</w:t>
            </w:r>
            <w:r w:rsidRPr="00A41942">
              <w:rPr>
                <w:rFonts w:asciiTheme="minorHAnsi" w:hAnsiTheme="minorHAnsi" w:cstheme="minorHAnsi"/>
                <w:iCs/>
              </w:rPr>
              <w:t xml:space="preserve"> usuarios</w:t>
            </w:r>
            <w:r w:rsidR="003E01F2" w:rsidRPr="00A41942">
              <w:rPr>
                <w:rFonts w:asciiTheme="minorHAnsi" w:hAnsiTheme="minorHAnsi" w:cstheme="minorHAnsi"/>
                <w:iCs/>
              </w:rPr>
              <w:t xml:space="preserve"> que pueden generar solicitudes de venta.</w:t>
            </w:r>
          </w:p>
          <w:p w14:paraId="447584B0" w14:textId="5AA6F52A" w:rsidR="003E01F2" w:rsidRPr="00A41942" w:rsidRDefault="003E01F2" w:rsidP="004F695B">
            <w:pPr>
              <w:pStyle w:val="ListParagraph"/>
              <w:numPr>
                <w:ilvl w:val="0"/>
                <w:numId w:val="19"/>
              </w:numPr>
              <w:jc w:val="both"/>
              <w:rPr>
                <w:rFonts w:asciiTheme="minorHAnsi" w:hAnsiTheme="minorHAnsi" w:cstheme="minorHAnsi"/>
                <w:iCs/>
              </w:rPr>
            </w:pPr>
            <w:r w:rsidRPr="00A41942">
              <w:rPr>
                <w:rFonts w:asciiTheme="minorHAnsi" w:hAnsiTheme="minorHAnsi" w:cstheme="minorHAnsi"/>
                <w:b/>
                <w:bCs/>
                <w:i/>
              </w:rPr>
              <w:t>Comercial:</w:t>
            </w:r>
            <w:r w:rsidRPr="00A41942">
              <w:rPr>
                <w:rFonts w:asciiTheme="minorHAnsi" w:hAnsiTheme="minorHAnsi" w:cstheme="minorHAnsi"/>
                <w:iCs/>
              </w:rPr>
              <w:t xml:space="preserve"> </w:t>
            </w:r>
            <w:r w:rsidR="00FF482E" w:rsidRPr="00A41942">
              <w:rPr>
                <w:rFonts w:asciiTheme="minorHAnsi" w:hAnsiTheme="minorHAnsi" w:cstheme="minorHAnsi"/>
                <w:iCs/>
              </w:rPr>
              <w:t xml:space="preserve">usuarios que revisan la </w:t>
            </w:r>
            <w:r w:rsidR="006552DA" w:rsidRPr="00A41942">
              <w:rPr>
                <w:rFonts w:asciiTheme="minorHAnsi" w:hAnsiTheme="minorHAnsi" w:cstheme="minorHAnsi"/>
                <w:iCs/>
              </w:rPr>
              <w:t>solicitud de venta</w:t>
            </w:r>
            <w:r w:rsidR="00FD6BDB" w:rsidRPr="00A41942">
              <w:rPr>
                <w:rFonts w:asciiTheme="minorHAnsi" w:hAnsiTheme="minorHAnsi" w:cstheme="minorHAnsi"/>
                <w:iCs/>
              </w:rPr>
              <w:t xml:space="preserve"> registrada por el vendedor.</w:t>
            </w:r>
          </w:p>
          <w:p w14:paraId="0F95C7B9" w14:textId="2EE5ABFD" w:rsidR="003E01F2" w:rsidRPr="00A41942" w:rsidRDefault="003E01F2" w:rsidP="004F695B">
            <w:pPr>
              <w:pStyle w:val="ListParagraph"/>
              <w:numPr>
                <w:ilvl w:val="0"/>
                <w:numId w:val="19"/>
              </w:numPr>
              <w:jc w:val="both"/>
              <w:rPr>
                <w:rFonts w:asciiTheme="minorHAnsi" w:hAnsiTheme="minorHAnsi" w:cstheme="minorHAnsi"/>
                <w:iCs/>
              </w:rPr>
            </w:pPr>
            <w:r w:rsidRPr="00A41942">
              <w:rPr>
                <w:rFonts w:asciiTheme="minorHAnsi" w:hAnsiTheme="minorHAnsi" w:cstheme="minorHAnsi"/>
                <w:b/>
                <w:bCs/>
                <w:i/>
              </w:rPr>
              <w:t>Finanzas</w:t>
            </w:r>
            <w:r w:rsidR="00FD6BDB" w:rsidRPr="00A41942">
              <w:rPr>
                <w:rFonts w:asciiTheme="minorHAnsi" w:hAnsiTheme="minorHAnsi" w:cstheme="minorHAnsi"/>
                <w:b/>
                <w:bCs/>
                <w:i/>
              </w:rPr>
              <w:t>:</w:t>
            </w:r>
            <w:r w:rsidR="008D2A87" w:rsidRPr="00A41942">
              <w:rPr>
                <w:rFonts w:asciiTheme="minorHAnsi" w:hAnsiTheme="minorHAnsi" w:cstheme="minorHAnsi"/>
                <w:iCs/>
              </w:rPr>
              <w:t xml:space="preserve"> </w:t>
            </w:r>
            <w:r w:rsidR="00BD738D" w:rsidRPr="00A41942">
              <w:rPr>
                <w:rFonts w:asciiTheme="minorHAnsi" w:hAnsiTheme="minorHAnsi" w:cstheme="minorHAnsi"/>
                <w:iCs/>
              </w:rPr>
              <w:t>usuarios que reciben y revisan l</w:t>
            </w:r>
            <w:r w:rsidR="007B657C" w:rsidRPr="00A41942">
              <w:rPr>
                <w:rFonts w:asciiTheme="minorHAnsi" w:hAnsiTheme="minorHAnsi" w:cstheme="minorHAnsi"/>
                <w:iCs/>
              </w:rPr>
              <w:t>os procesos aprobados por Finanzas.</w:t>
            </w:r>
          </w:p>
          <w:p w14:paraId="66E2E1CC" w14:textId="78BC0869" w:rsidR="003E01F2" w:rsidRPr="00A41942" w:rsidRDefault="008D2A87" w:rsidP="004F695B">
            <w:pPr>
              <w:pStyle w:val="ListParagraph"/>
              <w:numPr>
                <w:ilvl w:val="0"/>
                <w:numId w:val="19"/>
              </w:numPr>
              <w:jc w:val="both"/>
              <w:rPr>
                <w:rFonts w:asciiTheme="minorHAnsi" w:hAnsiTheme="minorHAnsi" w:cstheme="minorHAnsi"/>
                <w:iCs/>
              </w:rPr>
            </w:pPr>
            <w:r w:rsidRPr="00A41942">
              <w:rPr>
                <w:rFonts w:asciiTheme="minorHAnsi" w:hAnsiTheme="minorHAnsi" w:cstheme="minorHAnsi"/>
                <w:b/>
                <w:bCs/>
                <w:i/>
              </w:rPr>
              <w:t>Administración</w:t>
            </w:r>
            <w:r w:rsidR="007B657C" w:rsidRPr="00A41942">
              <w:rPr>
                <w:rFonts w:asciiTheme="minorHAnsi" w:hAnsiTheme="minorHAnsi" w:cstheme="minorHAnsi"/>
                <w:b/>
                <w:bCs/>
                <w:i/>
              </w:rPr>
              <w:t>:</w:t>
            </w:r>
            <w:r w:rsidR="000B52E3" w:rsidRPr="00A41942">
              <w:rPr>
                <w:rFonts w:asciiTheme="minorHAnsi" w:hAnsiTheme="minorHAnsi" w:cstheme="minorHAnsi"/>
                <w:b/>
                <w:bCs/>
                <w:i/>
              </w:rPr>
              <w:t xml:space="preserve"> </w:t>
            </w:r>
            <w:r w:rsidR="000C63B3" w:rsidRPr="00A41942">
              <w:rPr>
                <w:rFonts w:asciiTheme="minorHAnsi" w:hAnsiTheme="minorHAnsi" w:cstheme="minorHAnsi"/>
                <w:iCs/>
              </w:rPr>
              <w:t xml:space="preserve">recibe y revisa </w:t>
            </w:r>
            <w:r w:rsidR="000B52E3" w:rsidRPr="00A41942">
              <w:rPr>
                <w:rFonts w:asciiTheme="minorHAnsi" w:hAnsiTheme="minorHAnsi" w:cstheme="minorHAnsi"/>
                <w:iCs/>
              </w:rPr>
              <w:t>el reporte de procesos realizados por los usuarios</w:t>
            </w:r>
            <w:r w:rsidRPr="00A41942">
              <w:rPr>
                <w:rFonts w:asciiTheme="minorHAnsi" w:hAnsiTheme="minorHAnsi" w:cstheme="minorHAnsi"/>
                <w:iCs/>
              </w:rPr>
              <w:t xml:space="preserve">, </w:t>
            </w:r>
            <w:r w:rsidR="000B52E3" w:rsidRPr="00A41942">
              <w:rPr>
                <w:rFonts w:asciiTheme="minorHAnsi" w:hAnsiTheme="minorHAnsi" w:cstheme="minorHAnsi"/>
                <w:iCs/>
              </w:rPr>
              <w:t xml:space="preserve">administra los </w:t>
            </w:r>
            <w:r w:rsidRPr="00A41942">
              <w:rPr>
                <w:rFonts w:asciiTheme="minorHAnsi" w:hAnsiTheme="minorHAnsi" w:cstheme="minorHAnsi"/>
                <w:iCs/>
              </w:rPr>
              <w:t>catálogos</w:t>
            </w:r>
            <w:r w:rsidR="000B52E3" w:rsidRPr="00A41942">
              <w:rPr>
                <w:rFonts w:asciiTheme="minorHAnsi" w:hAnsiTheme="minorHAnsi" w:cstheme="minorHAnsi"/>
                <w:iCs/>
              </w:rPr>
              <w:t xml:space="preserve"> empleados a lo largo del sistema.</w:t>
            </w:r>
            <w:commentRangeEnd w:id="31"/>
            <w:r w:rsidR="00C22F5F" w:rsidRPr="00A41942">
              <w:rPr>
                <w:rStyle w:val="CommentReference"/>
              </w:rPr>
              <w:commentReference w:id="31"/>
            </w:r>
            <w:commentRangeEnd w:id="32"/>
            <w:r w:rsidR="00E151B2" w:rsidRPr="00A41942">
              <w:rPr>
                <w:rStyle w:val="CommentReference"/>
              </w:rPr>
              <w:commentReference w:id="32"/>
            </w:r>
          </w:p>
          <w:p w14:paraId="1B365CA5" w14:textId="531D07BB" w:rsidR="008316D4" w:rsidRPr="00A41942" w:rsidRDefault="008316D4" w:rsidP="008316D4">
            <w:pPr>
              <w:jc w:val="both"/>
              <w:rPr>
                <w:rFonts w:asciiTheme="minorHAnsi" w:hAnsiTheme="minorHAnsi" w:cstheme="minorHAnsi"/>
                <w:b/>
                <w:bCs/>
                <w:iCs/>
              </w:rPr>
            </w:pPr>
            <w:r w:rsidRPr="00A41942">
              <w:rPr>
                <w:rFonts w:asciiTheme="minorHAnsi" w:hAnsiTheme="minorHAnsi" w:cstheme="minorHAnsi"/>
                <w:b/>
                <w:bCs/>
                <w:iCs/>
              </w:rPr>
              <w:t>NOTA:</w:t>
            </w:r>
            <w:r w:rsidR="0074096E">
              <w:rPr>
                <w:rFonts w:asciiTheme="minorHAnsi" w:hAnsiTheme="minorHAnsi" w:cstheme="minorHAnsi"/>
                <w:b/>
                <w:bCs/>
                <w:iCs/>
              </w:rPr>
              <w:t xml:space="preserve"> </w:t>
            </w:r>
            <w:r w:rsidR="00F44C7B" w:rsidRPr="00A41942">
              <w:rPr>
                <w:rFonts w:asciiTheme="minorHAnsi" w:hAnsiTheme="minorHAnsi" w:cstheme="minorHAnsi"/>
                <w:iCs/>
              </w:rPr>
              <w:t xml:space="preserve">La </w:t>
            </w:r>
            <w:r w:rsidR="0074096E" w:rsidRPr="00A41942">
              <w:rPr>
                <w:rFonts w:asciiTheme="minorHAnsi" w:hAnsiTheme="minorHAnsi" w:cstheme="minorHAnsi"/>
                <w:iCs/>
              </w:rPr>
              <w:t>administración</w:t>
            </w:r>
            <w:r w:rsidR="00F44C7B" w:rsidRPr="00A41942">
              <w:rPr>
                <w:rFonts w:asciiTheme="minorHAnsi" w:hAnsiTheme="minorHAnsi" w:cstheme="minorHAnsi"/>
                <w:iCs/>
              </w:rPr>
              <w:t xml:space="preserve"> descrita en la parte superior implica tener una para el procesamiento a nivel de lo aceptado por Finanzas y una de </w:t>
            </w:r>
            <w:r w:rsidR="0074096E" w:rsidRPr="00A41942">
              <w:rPr>
                <w:rFonts w:asciiTheme="minorHAnsi" w:hAnsiTheme="minorHAnsi" w:cstheme="minorHAnsi"/>
                <w:iCs/>
              </w:rPr>
              <w:t>administración</w:t>
            </w:r>
            <w:r w:rsidR="00F44C7B" w:rsidRPr="00A41942">
              <w:rPr>
                <w:rFonts w:asciiTheme="minorHAnsi" w:hAnsiTheme="minorHAnsi" w:cstheme="minorHAnsi"/>
                <w:iCs/>
              </w:rPr>
              <w:t xml:space="preserve"> de clientes ,productos ,</w:t>
            </w:r>
            <w:r w:rsidR="0074096E" w:rsidRPr="00A41942">
              <w:rPr>
                <w:rFonts w:asciiTheme="minorHAnsi" w:hAnsiTheme="minorHAnsi" w:cstheme="minorHAnsi"/>
                <w:iCs/>
              </w:rPr>
              <w:t>asignación</w:t>
            </w:r>
            <w:r w:rsidR="00F44C7B" w:rsidRPr="00A41942">
              <w:rPr>
                <w:rFonts w:asciiTheme="minorHAnsi" w:hAnsiTheme="minorHAnsi" w:cstheme="minorHAnsi"/>
                <w:iCs/>
              </w:rPr>
              <w:t xml:space="preserve"> de </w:t>
            </w:r>
            <w:r w:rsidR="001952C1" w:rsidRPr="00A41942">
              <w:rPr>
                <w:rFonts w:asciiTheme="minorHAnsi" w:hAnsiTheme="minorHAnsi" w:cstheme="minorHAnsi"/>
                <w:iCs/>
              </w:rPr>
              <w:t>usuarios y</w:t>
            </w:r>
            <w:r w:rsidR="00F44C7B" w:rsidRPr="00A41942">
              <w:rPr>
                <w:rFonts w:asciiTheme="minorHAnsi" w:hAnsiTheme="minorHAnsi" w:cstheme="minorHAnsi"/>
                <w:iCs/>
              </w:rPr>
              <w:t xml:space="preserve"> </w:t>
            </w:r>
            <w:r w:rsidR="006E0F0E" w:rsidRPr="00A41942">
              <w:rPr>
                <w:rFonts w:asciiTheme="minorHAnsi" w:hAnsiTheme="minorHAnsi" w:cstheme="minorHAnsi"/>
                <w:iCs/>
              </w:rPr>
              <w:t>demás</w:t>
            </w:r>
            <w:r w:rsidR="00F44C7B" w:rsidRPr="00A41942">
              <w:rPr>
                <w:rFonts w:asciiTheme="minorHAnsi" w:hAnsiTheme="minorHAnsi" w:cstheme="minorHAnsi"/>
                <w:iCs/>
              </w:rPr>
              <w:t xml:space="preserve"> </w:t>
            </w:r>
            <w:r w:rsidR="006E0F0E" w:rsidRPr="00A41942">
              <w:rPr>
                <w:rFonts w:asciiTheme="minorHAnsi" w:hAnsiTheme="minorHAnsi" w:cstheme="minorHAnsi"/>
                <w:iCs/>
              </w:rPr>
              <w:t>catálogos</w:t>
            </w:r>
            <w:r w:rsidR="00F44C7B" w:rsidRPr="00A41942">
              <w:rPr>
                <w:rFonts w:asciiTheme="minorHAnsi" w:hAnsiTheme="minorHAnsi" w:cstheme="minorHAnsi"/>
                <w:iCs/>
              </w:rPr>
              <w:t xml:space="preserve"> a nivel del aplicativo.</w:t>
            </w:r>
            <w:r w:rsidR="00F44C7B" w:rsidRPr="00A41942">
              <w:rPr>
                <w:rFonts w:asciiTheme="minorHAnsi" w:hAnsiTheme="minorHAnsi" w:cstheme="minorHAnsi"/>
                <w:b/>
                <w:bCs/>
                <w:iCs/>
              </w:rPr>
              <w:t xml:space="preserve">  </w:t>
            </w:r>
          </w:p>
          <w:p w14:paraId="450E99CC" w14:textId="77777777" w:rsidR="00D10435" w:rsidRPr="00A41942" w:rsidRDefault="00D10435" w:rsidP="00D10435">
            <w:pPr>
              <w:pStyle w:val="ListParagraph"/>
              <w:jc w:val="both"/>
              <w:rPr>
                <w:rFonts w:asciiTheme="minorHAnsi" w:hAnsiTheme="minorHAnsi" w:cstheme="minorHAnsi"/>
                <w:iCs/>
              </w:rPr>
            </w:pPr>
          </w:p>
          <w:p w14:paraId="01AEE012" w14:textId="77777777" w:rsidR="00DC397A" w:rsidRPr="00A41942" w:rsidRDefault="000B52E3" w:rsidP="000B52E3">
            <w:pPr>
              <w:jc w:val="both"/>
              <w:rPr>
                <w:rFonts w:asciiTheme="minorHAnsi" w:hAnsiTheme="minorHAnsi" w:cstheme="minorHAnsi"/>
                <w:b/>
                <w:bCs/>
              </w:rPr>
            </w:pPr>
            <w:r w:rsidRPr="00A41942">
              <w:rPr>
                <w:rFonts w:asciiTheme="minorHAnsi" w:hAnsiTheme="minorHAnsi" w:cstheme="minorHAnsi"/>
                <w:b/>
                <w:bCs/>
              </w:rPr>
              <w:t xml:space="preserve">CONSIDERACIONES: </w:t>
            </w:r>
          </w:p>
          <w:p w14:paraId="4FD4E5CE" w14:textId="77777777" w:rsidR="00DC397A" w:rsidRPr="00A41942" w:rsidRDefault="000B52E3" w:rsidP="004F695B">
            <w:pPr>
              <w:pStyle w:val="ListParagraph"/>
              <w:numPr>
                <w:ilvl w:val="0"/>
                <w:numId w:val="19"/>
              </w:numPr>
              <w:jc w:val="both"/>
              <w:rPr>
                <w:rFonts w:asciiTheme="minorHAnsi" w:hAnsiTheme="minorHAnsi" w:cstheme="minorHAnsi"/>
              </w:rPr>
            </w:pPr>
            <w:r w:rsidRPr="00A41942">
              <w:rPr>
                <w:rFonts w:asciiTheme="minorHAnsi" w:hAnsiTheme="minorHAnsi" w:cstheme="minorHAnsi"/>
              </w:rPr>
              <w:t xml:space="preserve">No se </w:t>
            </w:r>
            <w:r w:rsidR="00AE71CC" w:rsidRPr="00A41942">
              <w:rPr>
                <w:rFonts w:asciiTheme="minorHAnsi" w:hAnsiTheme="minorHAnsi" w:cstheme="minorHAnsi"/>
              </w:rPr>
              <w:t xml:space="preserve">contempla otro inicio de </w:t>
            </w:r>
            <w:r w:rsidR="008D2A87" w:rsidRPr="00A41942">
              <w:rPr>
                <w:rFonts w:asciiTheme="minorHAnsi" w:hAnsiTheme="minorHAnsi" w:cstheme="minorHAnsi"/>
              </w:rPr>
              <w:t>sesión</w:t>
            </w:r>
            <w:r w:rsidR="00AE71CC" w:rsidRPr="00A41942">
              <w:rPr>
                <w:rFonts w:asciiTheme="minorHAnsi" w:hAnsiTheme="minorHAnsi" w:cstheme="minorHAnsi"/>
              </w:rPr>
              <w:t xml:space="preserve"> que no sea el de Microsoft.</w:t>
            </w:r>
          </w:p>
          <w:p w14:paraId="2C21C36A" w14:textId="5F0A3F97" w:rsidR="00AE71CC" w:rsidRPr="00A41942" w:rsidRDefault="004F695B" w:rsidP="003373A3">
            <w:pPr>
              <w:pStyle w:val="ListParagraph"/>
              <w:numPr>
                <w:ilvl w:val="0"/>
                <w:numId w:val="19"/>
              </w:numPr>
              <w:jc w:val="both"/>
              <w:rPr>
                <w:rFonts w:asciiTheme="minorHAnsi" w:hAnsiTheme="minorHAnsi" w:cstheme="minorBidi"/>
              </w:rPr>
            </w:pPr>
            <w:r w:rsidRPr="00A41942">
              <w:rPr>
                <w:rFonts w:asciiTheme="minorHAnsi" w:hAnsiTheme="minorHAnsi" w:cstheme="minorBidi"/>
              </w:rPr>
              <w:t xml:space="preserve">El uso de notificaciones </w:t>
            </w:r>
            <w:r w:rsidR="04D3B6AE" w:rsidRPr="00A41942">
              <w:rPr>
                <w:rFonts w:asciiTheme="minorHAnsi" w:hAnsiTheme="minorHAnsi" w:cstheme="minorBidi"/>
              </w:rPr>
              <w:t>será</w:t>
            </w:r>
            <w:r w:rsidRPr="00A41942">
              <w:rPr>
                <w:rFonts w:asciiTheme="minorHAnsi" w:hAnsiTheme="minorHAnsi" w:cstheme="minorBidi"/>
              </w:rPr>
              <w:t xml:space="preserve"> </w:t>
            </w:r>
            <w:r w:rsidR="2FD9B4C0" w:rsidRPr="00A41942">
              <w:rPr>
                <w:rFonts w:asciiTheme="minorHAnsi" w:hAnsiTheme="minorHAnsi" w:cstheme="minorBidi"/>
              </w:rPr>
              <w:t>únicamente</w:t>
            </w:r>
            <w:r w:rsidRPr="00A41942">
              <w:rPr>
                <w:rFonts w:asciiTheme="minorHAnsi" w:hAnsiTheme="minorHAnsi" w:cstheme="minorBidi"/>
              </w:rPr>
              <w:t xml:space="preserve"> por </w:t>
            </w:r>
            <w:r w:rsidR="300F8167" w:rsidRPr="00A41942">
              <w:rPr>
                <w:rFonts w:asciiTheme="minorHAnsi" w:hAnsiTheme="minorHAnsi" w:cstheme="minorBidi"/>
              </w:rPr>
              <w:t>vía</w:t>
            </w:r>
            <w:r w:rsidRPr="00A41942">
              <w:rPr>
                <w:rFonts w:asciiTheme="minorHAnsi" w:hAnsiTheme="minorHAnsi" w:cstheme="minorBidi"/>
              </w:rPr>
              <w:t xml:space="preserve"> de correo </w:t>
            </w:r>
            <w:r w:rsidR="2A5F245C" w:rsidRPr="00A41942">
              <w:rPr>
                <w:rFonts w:asciiTheme="minorHAnsi" w:hAnsiTheme="minorHAnsi" w:cstheme="minorBidi"/>
              </w:rPr>
              <w:t>electrónico</w:t>
            </w:r>
            <w:r w:rsidRPr="00A41942">
              <w:rPr>
                <w:rFonts w:asciiTheme="minorHAnsi" w:hAnsiTheme="minorHAnsi" w:cstheme="minorBidi"/>
              </w:rPr>
              <w:t xml:space="preserve">. </w:t>
            </w:r>
          </w:p>
        </w:tc>
      </w:tr>
      <w:tr w:rsidR="00DC397A" w:rsidRPr="00A41942" w14:paraId="13E5F519"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844D681"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DC397A" w:rsidRPr="00A41942" w14:paraId="337DC754"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21C141D" w14:textId="211A933A" w:rsidR="00DC397A" w:rsidRPr="00A41942" w:rsidRDefault="74B2F061" w:rsidP="7247356A">
            <w:pPr>
              <w:numPr>
                <w:ilvl w:val="0"/>
                <w:numId w:val="3"/>
              </w:numPr>
              <w:jc w:val="both"/>
              <w:rPr>
                <w:rFonts w:asciiTheme="minorHAnsi" w:hAnsiTheme="minorHAnsi" w:cstheme="minorBidi"/>
                <w:color w:val="000000" w:themeColor="text1"/>
              </w:rPr>
            </w:pPr>
            <w:r w:rsidRPr="00A41942">
              <w:rPr>
                <w:rFonts w:asciiTheme="minorHAnsi" w:hAnsiTheme="minorHAnsi" w:cstheme="minorBidi"/>
              </w:rPr>
              <w:t>Entrega de recursos y línea de Marca.</w:t>
            </w:r>
          </w:p>
          <w:p w14:paraId="5467F70E" w14:textId="3E45F2A8" w:rsidR="00DC397A" w:rsidRPr="00A41942" w:rsidRDefault="6EE57802" w:rsidP="085441F8">
            <w:pPr>
              <w:pStyle w:val="ListParagraph"/>
              <w:numPr>
                <w:ilvl w:val="0"/>
                <w:numId w:val="3"/>
              </w:numPr>
              <w:jc w:val="both"/>
              <w:rPr>
                <w:rFonts w:asciiTheme="minorHAnsi" w:hAnsiTheme="minorHAnsi" w:cstheme="minorBidi"/>
              </w:rPr>
            </w:pPr>
            <w:r w:rsidRPr="00A41942">
              <w:rPr>
                <w:rFonts w:asciiTheme="minorHAnsi" w:hAnsiTheme="minorHAnsi" w:cstheme="minorBidi"/>
              </w:rPr>
              <w:t xml:space="preserve">Configuración del entra ID la cual estará asociado a la solución con </w:t>
            </w:r>
            <w:r w:rsidR="3145D7CC" w:rsidRPr="00A41942">
              <w:rPr>
                <w:rFonts w:asciiTheme="minorHAnsi" w:hAnsiTheme="minorHAnsi" w:cstheme="minorBidi"/>
              </w:rPr>
              <w:t>P</w:t>
            </w:r>
            <w:r w:rsidRPr="00A41942">
              <w:rPr>
                <w:rFonts w:asciiTheme="minorHAnsi" w:hAnsiTheme="minorHAnsi" w:cstheme="minorBidi"/>
              </w:rPr>
              <w:t>ower Au</w:t>
            </w:r>
            <w:r w:rsidR="50C2DA31" w:rsidRPr="00A41942">
              <w:rPr>
                <w:rFonts w:asciiTheme="minorHAnsi" w:hAnsiTheme="minorHAnsi" w:cstheme="minorBidi"/>
              </w:rPr>
              <w:t>tomate</w:t>
            </w:r>
          </w:p>
        </w:tc>
      </w:tr>
      <w:tr w:rsidR="00DC397A" w:rsidRPr="00A41942" w14:paraId="78FB4DE3"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B54A2ED"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DC397A" w:rsidRPr="00A41942" w14:paraId="734B72A4"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2FDCC142" w14:textId="4CB4E0C4" w:rsidR="00DC397A" w:rsidRPr="00A41942" w:rsidRDefault="505A5D1A" w:rsidP="7247356A">
            <w:pPr>
              <w:numPr>
                <w:ilvl w:val="0"/>
                <w:numId w:val="4"/>
              </w:numPr>
              <w:jc w:val="both"/>
              <w:rPr>
                <w:rFonts w:asciiTheme="minorHAnsi" w:hAnsiTheme="minorHAnsi" w:cstheme="minorBidi"/>
                <w:color w:val="000000" w:themeColor="text1"/>
              </w:rPr>
            </w:pPr>
            <w:r w:rsidRPr="00A41942">
              <w:rPr>
                <w:rFonts w:asciiTheme="minorHAnsi" w:hAnsiTheme="minorHAnsi" w:cstheme="minorBidi"/>
              </w:rPr>
              <w:t xml:space="preserve">El diseño </w:t>
            </w:r>
            <w:r w:rsidR="3E96E107" w:rsidRPr="00A41942">
              <w:rPr>
                <w:rFonts w:asciiTheme="minorHAnsi" w:hAnsiTheme="minorHAnsi" w:cstheme="minorBidi"/>
              </w:rPr>
              <w:t>tendrá</w:t>
            </w:r>
            <w:r w:rsidRPr="00A41942">
              <w:rPr>
                <w:rFonts w:asciiTheme="minorHAnsi" w:hAnsiTheme="minorHAnsi" w:cstheme="minorBidi"/>
              </w:rPr>
              <w:t xml:space="preserve"> el aspecto de responsive para su </w:t>
            </w:r>
            <w:r w:rsidR="5CE982F5" w:rsidRPr="00A41942">
              <w:rPr>
                <w:rFonts w:asciiTheme="minorHAnsi" w:hAnsiTheme="minorHAnsi" w:cstheme="minorBidi"/>
              </w:rPr>
              <w:t>adaptación</w:t>
            </w:r>
            <w:r w:rsidRPr="00A41942">
              <w:rPr>
                <w:rFonts w:asciiTheme="minorHAnsi" w:hAnsiTheme="minorHAnsi" w:cstheme="minorBidi"/>
              </w:rPr>
              <w:t xml:space="preserve"> a </w:t>
            </w:r>
            <w:commentRangeStart w:id="33"/>
            <w:r w:rsidR="6A554E12" w:rsidRPr="00A41942">
              <w:rPr>
                <w:rFonts w:asciiTheme="minorHAnsi" w:hAnsiTheme="minorHAnsi" w:cstheme="minorBidi"/>
              </w:rPr>
              <w:t>Tablet</w:t>
            </w:r>
            <w:commentRangeEnd w:id="33"/>
            <w:r w:rsidR="00330F15" w:rsidRPr="00A41942">
              <w:rPr>
                <w:rStyle w:val="CommentReference"/>
              </w:rPr>
              <w:commentReference w:id="33"/>
            </w:r>
            <w:r w:rsidRPr="00A41942">
              <w:rPr>
                <w:rFonts w:asciiTheme="minorHAnsi" w:hAnsiTheme="minorHAnsi" w:cstheme="minorBidi"/>
              </w:rPr>
              <w:t>,</w:t>
            </w:r>
            <w:r w:rsidR="46949575" w:rsidRPr="00A41942">
              <w:rPr>
                <w:rFonts w:asciiTheme="minorHAnsi" w:hAnsiTheme="minorHAnsi" w:cstheme="minorBidi"/>
              </w:rPr>
              <w:t xml:space="preserve"> </w:t>
            </w:r>
            <w:r w:rsidRPr="00A41942">
              <w:rPr>
                <w:rFonts w:asciiTheme="minorHAnsi" w:hAnsiTheme="minorHAnsi" w:cstheme="minorBidi"/>
              </w:rPr>
              <w:t>celular y computadoras.</w:t>
            </w:r>
          </w:p>
          <w:p w14:paraId="17F37E92" w14:textId="33816491" w:rsidR="00DC397A" w:rsidRPr="00A41942" w:rsidRDefault="642E54F0" w:rsidP="085441F8">
            <w:pPr>
              <w:pStyle w:val="ListParagraph"/>
              <w:numPr>
                <w:ilvl w:val="0"/>
                <w:numId w:val="4"/>
              </w:numPr>
              <w:jc w:val="both"/>
              <w:rPr>
                <w:rFonts w:asciiTheme="minorHAnsi" w:hAnsiTheme="minorHAnsi" w:cstheme="minorBidi"/>
              </w:rPr>
            </w:pPr>
            <w:r w:rsidRPr="00A41942">
              <w:rPr>
                <w:rFonts w:asciiTheme="minorHAnsi" w:hAnsiTheme="minorHAnsi" w:cstheme="minorBidi"/>
              </w:rPr>
              <w:t xml:space="preserve">Todos los usuarios que van a acceder a la solución cuentan con una cuenta Microsoft con dominio </w:t>
            </w:r>
            <w:r w:rsidR="425E151E" w:rsidRPr="00A41942">
              <w:rPr>
                <w:rFonts w:asciiTheme="minorHAnsi" w:hAnsiTheme="minorHAnsi" w:cstheme="minorBidi"/>
              </w:rPr>
              <w:t>BONAPHARM</w:t>
            </w:r>
          </w:p>
        </w:tc>
      </w:tr>
      <w:tr w:rsidR="00DC397A" w:rsidRPr="00A41942" w14:paraId="4EDF434F"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079E1FC"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DC397A" w:rsidRPr="00A41942" w14:paraId="5B133547"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CC4BA70" w14:textId="68D1EDFD" w:rsidR="00DC397A" w:rsidRPr="00A41942" w:rsidRDefault="7094658D" w:rsidP="085441F8">
            <w:pPr>
              <w:pStyle w:val="ListParagraph"/>
              <w:numPr>
                <w:ilvl w:val="0"/>
                <w:numId w:val="27"/>
              </w:numPr>
              <w:jc w:val="both"/>
              <w:rPr>
                <w:rFonts w:asciiTheme="minorHAnsi" w:hAnsiTheme="minorHAnsi" w:cstheme="minorBidi"/>
                <w:color w:val="000000" w:themeColor="text1"/>
              </w:rPr>
            </w:pPr>
            <w:r w:rsidRPr="00A41942">
              <w:rPr>
                <w:rFonts w:asciiTheme="minorHAnsi" w:hAnsiTheme="minorHAnsi" w:cstheme="minorBidi"/>
              </w:rPr>
              <w:t xml:space="preserve">Solo usuarios con cuenta de </w:t>
            </w:r>
            <w:r w:rsidR="425E151E" w:rsidRPr="00A41942">
              <w:rPr>
                <w:rFonts w:asciiTheme="minorHAnsi" w:hAnsiTheme="minorHAnsi" w:cstheme="minorBidi"/>
              </w:rPr>
              <w:t>BONAPHARM</w:t>
            </w:r>
            <w:r w:rsidRPr="00A41942">
              <w:rPr>
                <w:rFonts w:asciiTheme="minorHAnsi" w:hAnsiTheme="minorHAnsi" w:cstheme="minorBidi"/>
              </w:rPr>
              <w:t xml:space="preserve"> pueden ingresar a la solución de pedidos y devoluciones.</w:t>
            </w:r>
          </w:p>
          <w:p w14:paraId="66260178" w14:textId="1245531A" w:rsidR="00DC397A" w:rsidRPr="00A41942" w:rsidRDefault="1A877F55" w:rsidP="1A1E18B5">
            <w:pPr>
              <w:pStyle w:val="ListParagraph"/>
              <w:numPr>
                <w:ilvl w:val="0"/>
                <w:numId w:val="27"/>
              </w:numPr>
              <w:jc w:val="both"/>
              <w:rPr>
                <w:rFonts w:asciiTheme="minorHAnsi" w:hAnsiTheme="minorHAnsi" w:cstheme="minorBidi"/>
                <w:color w:val="000000" w:themeColor="text1"/>
              </w:rPr>
            </w:pPr>
            <w:r w:rsidRPr="00A41942">
              <w:rPr>
                <w:rFonts w:asciiTheme="minorHAnsi" w:hAnsiTheme="minorHAnsi" w:cstheme="minorBidi"/>
              </w:rPr>
              <w:t xml:space="preserve">El acceso biométrico sea por face o huella dactilar para la autenticación dependerá del dispositivo </w:t>
            </w:r>
            <w:r w:rsidR="40D864FF" w:rsidRPr="00A41942">
              <w:rPr>
                <w:rFonts w:asciiTheme="minorHAnsi" w:hAnsiTheme="minorHAnsi" w:cstheme="minorBidi"/>
              </w:rPr>
              <w:t>móvil,</w:t>
            </w:r>
            <w:r w:rsidRPr="00A41942">
              <w:rPr>
                <w:rFonts w:asciiTheme="minorHAnsi" w:hAnsiTheme="minorHAnsi" w:cstheme="minorBidi"/>
              </w:rPr>
              <w:t xml:space="preserve"> así como de su </w:t>
            </w:r>
            <w:r w:rsidR="1A25A639" w:rsidRPr="00A41942">
              <w:rPr>
                <w:rFonts w:asciiTheme="minorHAnsi" w:hAnsiTheme="minorHAnsi" w:cstheme="minorBidi"/>
              </w:rPr>
              <w:t>tecnología</w:t>
            </w:r>
            <w:r w:rsidR="1478327D" w:rsidRPr="00A41942">
              <w:rPr>
                <w:rFonts w:asciiTheme="minorHAnsi" w:hAnsiTheme="minorHAnsi" w:cstheme="minorBidi"/>
              </w:rPr>
              <w:t xml:space="preserve">. </w:t>
            </w:r>
            <w:r w:rsidR="1DB58ADE" w:rsidRPr="00A41942">
              <w:rPr>
                <w:rFonts w:asciiTheme="minorHAnsi" w:hAnsiTheme="minorHAnsi" w:cstheme="minorBidi"/>
              </w:rPr>
              <w:t>Por lo que queda fuera del alcance de esta solución.</w:t>
            </w:r>
          </w:p>
        </w:tc>
      </w:tr>
      <w:tr w:rsidR="00DC397A" w:rsidRPr="00A41942" w14:paraId="2E67D0DF"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0AEFD916"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DC397A" w:rsidRPr="00A41942" w14:paraId="166CAAF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5FC4D779" w14:textId="2D216512" w:rsidR="00DC397A" w:rsidRPr="00A41942" w:rsidRDefault="589FD9E3" w:rsidP="7247356A">
            <w:pPr>
              <w:pStyle w:val="ListParagraph"/>
              <w:numPr>
                <w:ilvl w:val="0"/>
                <w:numId w:val="4"/>
              </w:numPr>
              <w:spacing w:line="259" w:lineRule="auto"/>
              <w:jc w:val="both"/>
              <w:rPr>
                <w:rFonts w:asciiTheme="minorHAnsi" w:hAnsiTheme="minorHAnsi" w:cstheme="minorBidi"/>
              </w:rPr>
            </w:pPr>
            <w:r w:rsidRPr="00A41942">
              <w:rPr>
                <w:rFonts w:asciiTheme="minorHAnsi" w:hAnsiTheme="minorHAnsi" w:cstheme="minorBidi"/>
              </w:rPr>
              <w:t>La configuración del entra ID no es correcta</w:t>
            </w:r>
          </w:p>
          <w:p w14:paraId="7CCB1835" w14:textId="30FF11F4" w:rsidR="00DC397A" w:rsidRPr="00A41942" w:rsidRDefault="00DC397A" w:rsidP="003373A3">
            <w:pPr>
              <w:pStyle w:val="ListParagraph"/>
              <w:numPr>
                <w:ilvl w:val="0"/>
                <w:numId w:val="4"/>
              </w:numPr>
              <w:jc w:val="both"/>
              <w:rPr>
                <w:rFonts w:asciiTheme="minorHAnsi" w:hAnsiTheme="minorHAnsi" w:cstheme="minorBidi"/>
              </w:rPr>
            </w:pPr>
            <w:r w:rsidRPr="00A41942">
              <w:rPr>
                <w:rFonts w:asciiTheme="minorHAnsi" w:hAnsiTheme="minorHAnsi" w:cstheme="minorBidi"/>
              </w:rPr>
              <w:t>Retraso en la entrega de insumos requeridos</w:t>
            </w:r>
          </w:p>
        </w:tc>
      </w:tr>
      <w:tr w:rsidR="00DC397A" w:rsidRPr="00A41942" w14:paraId="7F0F206B"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1E73CAA"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CRITERIOS DE ACEPTACIÓN</w:t>
            </w:r>
          </w:p>
        </w:tc>
      </w:tr>
      <w:tr w:rsidR="00DC397A" w:rsidRPr="00A41942" w14:paraId="1035DDE1"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25BA0D6" w14:textId="77777777" w:rsidR="00DC397A" w:rsidRPr="00A41942" w:rsidRDefault="00DC397A">
            <w:pPr>
              <w:jc w:val="both"/>
              <w:rPr>
                <w:rFonts w:asciiTheme="minorHAnsi" w:hAnsiTheme="minorHAnsi" w:cstheme="minorHAnsi"/>
              </w:rPr>
            </w:pPr>
          </w:p>
        </w:tc>
      </w:tr>
      <w:tr w:rsidR="00DC397A" w:rsidRPr="00A41942" w14:paraId="40336B9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D8DB3B0" w14:textId="77777777" w:rsidR="00DC397A" w:rsidRPr="00A41942" w:rsidRDefault="00DC397A">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DC397A" w:rsidRPr="00A41942" w14:paraId="436C83B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FB23A1F" w14:textId="77777777" w:rsidR="00DC397A" w:rsidRPr="00A41942" w:rsidRDefault="00DC397A">
            <w:pPr>
              <w:jc w:val="both"/>
              <w:rPr>
                <w:rFonts w:asciiTheme="minorHAnsi" w:hAnsiTheme="minorHAnsi" w:cstheme="minorHAnsi"/>
              </w:rPr>
            </w:pPr>
          </w:p>
        </w:tc>
      </w:tr>
    </w:tbl>
    <w:p w14:paraId="29CF82F5" w14:textId="77777777" w:rsidR="00DC397A" w:rsidRPr="00A41942" w:rsidRDefault="00DC397A" w:rsidP="00F75C51">
      <w:pPr>
        <w:rPr>
          <w:rFonts w:asciiTheme="minorHAnsi" w:hAnsiTheme="minorHAnsi" w:cstheme="minorHAnsi"/>
        </w:rPr>
      </w:pPr>
    </w:p>
    <w:p w14:paraId="76807092" w14:textId="05C5ECEE" w:rsidR="00DC397A" w:rsidRPr="00A41942" w:rsidRDefault="007E0EA8" w:rsidP="00F75C51">
      <w:pPr>
        <w:rPr>
          <w:rFonts w:asciiTheme="minorHAnsi" w:hAnsiTheme="minorHAnsi" w:cstheme="minorHAnsi"/>
        </w:rPr>
      </w:pPr>
      <w:r w:rsidRPr="00A41942">
        <w:rPr>
          <w:rFonts w:asciiTheme="minorHAnsi" w:hAnsiTheme="minorHAnsi" w:cstheme="minorHAnsi"/>
        </w:rPr>
        <w:br w:type="page"/>
      </w: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761AEE" w:rsidRPr="00A41942" w14:paraId="27B9EBC5"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3DA45F0"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 xml:space="preserve">REQUERIMIENTO </w:t>
            </w:r>
          </w:p>
        </w:tc>
      </w:tr>
      <w:tr w:rsidR="00761AEE" w:rsidRPr="00A41942" w14:paraId="08A0F529"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2296A768" w14:textId="77777777" w:rsidR="00761AEE" w:rsidRPr="00A41942" w:rsidRDefault="00761AEE">
            <w:pPr>
              <w:pStyle w:val="Heading1"/>
              <w:tabs>
                <w:tab w:val="left" w:pos="87"/>
              </w:tabs>
              <w:rPr>
                <w:rFonts w:asciiTheme="minorHAnsi" w:hAnsiTheme="minorHAnsi" w:cstheme="minorHAnsi"/>
                <w:sz w:val="24"/>
                <w:szCs w:val="24"/>
              </w:rPr>
            </w:pPr>
            <w:bookmarkStart w:id="34" w:name="_Toc196835590"/>
            <w:r w:rsidRPr="00A41942">
              <w:rPr>
                <w:rFonts w:asciiTheme="minorHAnsi" w:hAnsiTheme="minorHAnsi" w:cstheme="minorHAnsi"/>
                <w:sz w:val="24"/>
                <w:szCs w:val="24"/>
              </w:rPr>
              <w:t>REQ_2 Ingreso de solicitud de venta</w:t>
            </w:r>
            <w:bookmarkEnd w:id="34"/>
          </w:p>
        </w:tc>
      </w:tr>
      <w:tr w:rsidR="00761AEE" w:rsidRPr="00A41942" w14:paraId="23140562"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1E9D819"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761AEE" w:rsidRPr="00A41942" w14:paraId="584A7626" w14:textId="77777777">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521F5352" w14:textId="77777777" w:rsidR="00761AEE" w:rsidRPr="00A41942" w:rsidRDefault="00761AEE">
            <w:pPr>
              <w:jc w:val="both"/>
              <w:rPr>
                <w:rFonts w:asciiTheme="minorHAnsi" w:hAnsiTheme="minorHAnsi" w:cstheme="minorHAnsi"/>
                <w:iCs/>
              </w:rPr>
            </w:pPr>
          </w:p>
          <w:p w14:paraId="064CB2D8" w14:textId="10D753B3" w:rsidR="00A41550" w:rsidRPr="00A41942" w:rsidRDefault="00761AEE">
            <w:pPr>
              <w:jc w:val="both"/>
              <w:rPr>
                <w:rFonts w:asciiTheme="minorHAnsi" w:hAnsiTheme="minorHAnsi" w:cstheme="minorHAnsi"/>
                <w:bCs/>
                <w:i/>
              </w:rPr>
            </w:pPr>
            <w:r w:rsidRPr="00A41942">
              <w:rPr>
                <w:rFonts w:asciiTheme="minorHAnsi" w:hAnsiTheme="minorHAnsi" w:cstheme="minorHAnsi"/>
                <w:iCs/>
              </w:rPr>
              <w:t xml:space="preserve">Un usuario con el rol o perfil </w:t>
            </w:r>
            <w:r w:rsidRPr="00A41942">
              <w:rPr>
                <w:rFonts w:asciiTheme="minorHAnsi" w:hAnsiTheme="minorHAnsi" w:cstheme="minorHAnsi"/>
                <w:b/>
                <w:i/>
              </w:rPr>
              <w:t>“Vendedor”</w:t>
            </w:r>
            <w:r w:rsidR="00A9577A" w:rsidRPr="00A41942">
              <w:rPr>
                <w:rFonts w:asciiTheme="minorHAnsi" w:hAnsiTheme="minorHAnsi" w:cstheme="minorHAnsi"/>
                <w:b/>
                <w:i/>
              </w:rPr>
              <w:t xml:space="preserve"> </w:t>
            </w:r>
            <w:r w:rsidR="00A9577A" w:rsidRPr="00A41942">
              <w:rPr>
                <w:rFonts w:asciiTheme="minorHAnsi" w:hAnsiTheme="minorHAnsi" w:cstheme="minorHAnsi"/>
                <w:bCs/>
                <w:i/>
              </w:rPr>
              <w:t>ingresa al listado de</w:t>
            </w:r>
            <w:r w:rsidR="00253FA6" w:rsidRPr="00A41942">
              <w:rPr>
                <w:rFonts w:asciiTheme="minorHAnsi" w:hAnsiTheme="minorHAnsi" w:cstheme="minorHAnsi"/>
                <w:bCs/>
                <w:i/>
              </w:rPr>
              <w:t xml:space="preserve"> </w:t>
            </w:r>
            <w:r w:rsidR="00AC4566" w:rsidRPr="00A41942">
              <w:rPr>
                <w:rFonts w:asciiTheme="minorHAnsi" w:hAnsiTheme="minorHAnsi" w:cstheme="minorHAnsi"/>
                <w:bCs/>
                <w:i/>
              </w:rPr>
              <w:t>Mis</w:t>
            </w:r>
            <w:r w:rsidR="00253FA6" w:rsidRPr="00A41942">
              <w:rPr>
                <w:rFonts w:asciiTheme="minorHAnsi" w:hAnsiTheme="minorHAnsi" w:cstheme="minorHAnsi"/>
                <w:bCs/>
                <w:i/>
              </w:rPr>
              <w:t xml:space="preserve"> </w:t>
            </w:r>
            <w:r w:rsidR="00AC4566" w:rsidRPr="00A41942">
              <w:rPr>
                <w:rFonts w:asciiTheme="minorHAnsi" w:hAnsiTheme="minorHAnsi" w:cstheme="minorHAnsi"/>
                <w:bCs/>
                <w:i/>
              </w:rPr>
              <w:t>S</w:t>
            </w:r>
            <w:r w:rsidR="00A9577A" w:rsidRPr="00A41942">
              <w:rPr>
                <w:rFonts w:asciiTheme="minorHAnsi" w:hAnsiTheme="minorHAnsi" w:cstheme="minorHAnsi"/>
                <w:bCs/>
                <w:i/>
              </w:rPr>
              <w:t>olicitudes</w:t>
            </w:r>
            <w:r w:rsidR="00AC4566" w:rsidRPr="00A41942">
              <w:rPr>
                <w:rFonts w:asciiTheme="minorHAnsi" w:hAnsiTheme="minorHAnsi" w:cstheme="minorHAnsi"/>
                <w:bCs/>
                <w:i/>
              </w:rPr>
              <w:t>.</w:t>
            </w:r>
          </w:p>
          <w:p w14:paraId="09851114" w14:textId="77777777" w:rsidR="00F12C03" w:rsidRPr="00A41942" w:rsidRDefault="00F12C03">
            <w:pPr>
              <w:jc w:val="both"/>
              <w:rPr>
                <w:rFonts w:asciiTheme="minorHAnsi" w:hAnsiTheme="minorHAnsi" w:cstheme="minorHAnsi"/>
                <w:bCs/>
                <w:i/>
              </w:rPr>
            </w:pPr>
          </w:p>
          <w:p w14:paraId="7697958A" w14:textId="77777777" w:rsidR="00EA6518" w:rsidRPr="00A41942" w:rsidRDefault="00EA6518">
            <w:pPr>
              <w:jc w:val="both"/>
              <w:rPr>
                <w:rFonts w:asciiTheme="minorHAnsi" w:hAnsiTheme="minorHAnsi" w:cstheme="minorHAnsi"/>
                <w:bCs/>
                <w:i/>
              </w:rPr>
            </w:pPr>
          </w:p>
          <w:p w14:paraId="4A9DE29B" w14:textId="77777777" w:rsidR="00EA6518" w:rsidRPr="00A41942" w:rsidRDefault="00EA6518" w:rsidP="00EA6518">
            <w:pPr>
              <w:keepNext/>
              <w:jc w:val="both"/>
            </w:pPr>
            <w:r w:rsidRPr="00A41942">
              <w:rPr>
                <w:rFonts w:asciiTheme="minorHAnsi" w:hAnsiTheme="minorHAnsi" w:cstheme="minorHAnsi"/>
                <w:bCs/>
                <w:i/>
              </w:rPr>
              <w:drawing>
                <wp:inline distT="0" distB="0" distL="0" distR="0" wp14:anchorId="353B4484" wp14:editId="63D0D4A9">
                  <wp:extent cx="6332220" cy="2525395"/>
                  <wp:effectExtent l="0" t="0" r="0" b="8255"/>
                  <wp:docPr id="3730563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32220" cy="2525395"/>
                          </a:xfrm>
                          <a:prstGeom prst="rect">
                            <a:avLst/>
                          </a:prstGeom>
                          <a:noFill/>
                          <a:ln>
                            <a:noFill/>
                          </a:ln>
                        </pic:spPr>
                      </pic:pic>
                    </a:graphicData>
                  </a:graphic>
                </wp:inline>
              </w:drawing>
            </w:r>
          </w:p>
          <w:p w14:paraId="247A273C" w14:textId="13D0C99A" w:rsidR="00EA6518" w:rsidRPr="00A41942" w:rsidRDefault="00EA6518" w:rsidP="00F12C03">
            <w:pPr>
              <w:pStyle w:val="Caption"/>
              <w:jc w:val="center"/>
              <w:rPr>
                <w:rFonts w:asciiTheme="minorHAnsi" w:hAnsiTheme="minorHAnsi" w:cstheme="minorHAnsi"/>
                <w:bCs/>
                <w:i w:val="0"/>
              </w:rPr>
            </w:pPr>
            <w:r w:rsidRPr="00A41942">
              <w:t xml:space="preserve">Imagen </w:t>
            </w:r>
            <w:r w:rsidRPr="00A41942">
              <w:fldChar w:fldCharType="begin"/>
            </w:r>
            <w:r w:rsidRPr="00A41942">
              <w:instrText xml:space="preserve"> SEQ Imagen \* ARABIC </w:instrText>
            </w:r>
            <w:r w:rsidRPr="00A41942">
              <w:fldChar w:fldCharType="separate"/>
            </w:r>
            <w:r w:rsidR="00026E84" w:rsidRPr="00A41942">
              <w:t>2</w:t>
            </w:r>
            <w:r w:rsidRPr="00A41942">
              <w:fldChar w:fldCharType="end"/>
            </w:r>
            <w:r w:rsidRPr="00A41942">
              <w:t>.</w:t>
            </w:r>
            <w:r w:rsidR="00F12C03" w:rsidRPr="00A41942">
              <w:t xml:space="preserve"> Listado de solicitudes de venta</w:t>
            </w:r>
          </w:p>
          <w:p w14:paraId="741326E7" w14:textId="77777777" w:rsidR="00AC4566" w:rsidRPr="00A41942" w:rsidRDefault="00AC4566">
            <w:pPr>
              <w:jc w:val="both"/>
              <w:rPr>
                <w:rFonts w:asciiTheme="minorHAnsi" w:hAnsiTheme="minorHAnsi" w:cstheme="minorHAnsi"/>
                <w:bCs/>
                <w:i/>
              </w:rPr>
            </w:pPr>
          </w:p>
          <w:p w14:paraId="16CC5F03" w14:textId="1BF63A8E" w:rsidR="00761AEE" w:rsidRPr="00A41942" w:rsidRDefault="00675D24">
            <w:pPr>
              <w:jc w:val="both"/>
              <w:rPr>
                <w:rFonts w:asciiTheme="minorHAnsi" w:hAnsiTheme="minorHAnsi" w:cstheme="minorHAnsi"/>
                <w:iCs/>
              </w:rPr>
            </w:pPr>
            <w:r w:rsidRPr="00A41942">
              <w:rPr>
                <w:rFonts w:asciiTheme="minorHAnsi" w:hAnsiTheme="minorHAnsi" w:cstheme="minorHAnsi"/>
                <w:iCs/>
              </w:rPr>
              <w:t>En esta pantalla t</w:t>
            </w:r>
            <w:r w:rsidR="00CB1240" w:rsidRPr="00A41942">
              <w:rPr>
                <w:rFonts w:asciiTheme="minorHAnsi" w:hAnsiTheme="minorHAnsi" w:cstheme="minorHAnsi"/>
                <w:iCs/>
              </w:rPr>
              <w:t>endrá la opción de</w:t>
            </w:r>
            <w:r w:rsidR="00761AEE" w:rsidRPr="00A41942">
              <w:rPr>
                <w:rFonts w:asciiTheme="minorHAnsi" w:hAnsiTheme="minorHAnsi" w:cstheme="minorHAnsi"/>
                <w:iCs/>
              </w:rPr>
              <w:t xml:space="preserve"> ingresar al apartado de “Registrar una nueva solicitud de venta”, en donde se le desplegará los siguientes campos: </w:t>
            </w:r>
          </w:p>
          <w:p w14:paraId="2AE48F76" w14:textId="77777777" w:rsidR="00420E6C" w:rsidRPr="00A41942" w:rsidRDefault="00420E6C">
            <w:pPr>
              <w:jc w:val="both"/>
              <w:rPr>
                <w:rFonts w:asciiTheme="minorHAnsi" w:hAnsiTheme="minorHAnsi" w:cstheme="minorHAnsi"/>
                <w:iCs/>
              </w:rPr>
            </w:pPr>
          </w:p>
          <w:p w14:paraId="0D43848C" w14:textId="77777777" w:rsidR="00761AEE" w:rsidRPr="00A41942" w:rsidRDefault="00761AEE">
            <w:pPr>
              <w:keepNext/>
              <w:jc w:val="both"/>
            </w:pPr>
            <w:r w:rsidRPr="00A41942">
              <w:rPr>
                <w:rFonts w:asciiTheme="minorHAnsi" w:hAnsiTheme="minorHAnsi" w:cstheme="minorHAnsi"/>
                <w:iCs/>
              </w:rPr>
              <w:drawing>
                <wp:inline distT="0" distB="0" distL="0" distR="0" wp14:anchorId="5F1E7DEE" wp14:editId="00D88BCE">
                  <wp:extent cx="6332220" cy="4431030"/>
                  <wp:effectExtent l="0" t="0" r="0" b="7620"/>
                  <wp:docPr id="1275564667" name="Imagen 1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4667" name="Imagen 11" descr="Interfaz de usuario gráfica, Aplicación, Teams&#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4431030"/>
                          </a:xfrm>
                          <a:prstGeom prst="rect">
                            <a:avLst/>
                          </a:prstGeom>
                          <a:noFill/>
                          <a:ln>
                            <a:noFill/>
                          </a:ln>
                        </pic:spPr>
                      </pic:pic>
                    </a:graphicData>
                  </a:graphic>
                </wp:inline>
              </w:drawing>
            </w:r>
          </w:p>
          <w:p w14:paraId="7240AFE5" w14:textId="5DA01DF8" w:rsidR="00761AEE" w:rsidRPr="003373A3" w:rsidRDefault="00761AEE">
            <w:pPr>
              <w:pStyle w:val="Caption"/>
              <w:jc w:val="center"/>
              <w:rPr>
                <w:rFonts w:asciiTheme="minorHAnsi" w:hAnsiTheme="minorHAnsi" w:cstheme="minorHAnsi"/>
              </w:rPr>
            </w:pPr>
            <w:r w:rsidRPr="00A41942">
              <w:t xml:space="preserve">Imagen </w:t>
            </w:r>
            <w:r w:rsidRPr="00A41942">
              <w:fldChar w:fldCharType="begin"/>
            </w:r>
            <w:r w:rsidRPr="00A41942">
              <w:instrText xml:space="preserve"> SEQ Imagen \* ARABIC </w:instrText>
            </w:r>
            <w:r w:rsidRPr="00A41942">
              <w:fldChar w:fldCharType="separate"/>
            </w:r>
            <w:r w:rsidR="00026E84" w:rsidRPr="00A41942">
              <w:t>3</w:t>
            </w:r>
            <w:r w:rsidRPr="00A41942">
              <w:fldChar w:fldCharType="end"/>
            </w:r>
            <w:r w:rsidRPr="00A41942">
              <w:t>. Solicitud Registro de venta</w:t>
            </w:r>
          </w:p>
          <w:p w14:paraId="06605EB0" w14:textId="77777777" w:rsidR="00761AEE" w:rsidRPr="00A41942" w:rsidRDefault="00761AEE">
            <w:pPr>
              <w:jc w:val="both"/>
              <w:rPr>
                <w:rFonts w:asciiTheme="minorHAnsi" w:hAnsiTheme="minorHAnsi" w:cstheme="minorHAnsi"/>
              </w:rPr>
            </w:pPr>
          </w:p>
          <w:p w14:paraId="3A1D2BDA" w14:textId="77777777" w:rsidR="00761AEE" w:rsidRPr="00A41942" w:rsidRDefault="00761AEE">
            <w:pPr>
              <w:jc w:val="both"/>
              <w:rPr>
                <w:rFonts w:asciiTheme="minorHAnsi" w:hAnsiTheme="minorHAnsi" w:cstheme="minorHAnsi"/>
                <w:b/>
                <w:bCs/>
                <w:iCs/>
              </w:rPr>
            </w:pPr>
            <w:r w:rsidRPr="00A41942">
              <w:rPr>
                <w:rFonts w:asciiTheme="minorHAnsi" w:hAnsiTheme="minorHAnsi" w:cstheme="minorHAnsi"/>
                <w:b/>
                <w:bCs/>
                <w:iCs/>
              </w:rPr>
              <w:t>CAMPOS INFORMATIVOS:</w:t>
            </w:r>
          </w:p>
          <w:p w14:paraId="0C282097" w14:textId="77777777" w:rsidR="00761AEE" w:rsidRPr="00A41942" w:rsidRDefault="00761AEE" w:rsidP="00761AEE">
            <w:pPr>
              <w:pStyle w:val="ListParagraph"/>
              <w:numPr>
                <w:ilvl w:val="0"/>
                <w:numId w:val="15"/>
              </w:numPr>
              <w:jc w:val="both"/>
              <w:rPr>
                <w:rFonts w:asciiTheme="minorHAnsi" w:hAnsiTheme="minorHAnsi" w:cstheme="minorHAnsi"/>
                <w:b/>
                <w:bCs/>
                <w:iCs/>
              </w:rPr>
            </w:pPr>
            <w:r w:rsidRPr="00A41942">
              <w:rPr>
                <w:rFonts w:asciiTheme="minorHAnsi" w:hAnsiTheme="minorHAnsi" w:cstheme="minorHAnsi"/>
                <w:b/>
                <w:bCs/>
                <w:iCs/>
              </w:rPr>
              <w:t xml:space="preserve">Fecha: </w:t>
            </w:r>
            <w:r w:rsidRPr="00A41942">
              <w:rPr>
                <w:rFonts w:asciiTheme="minorHAnsi" w:hAnsiTheme="minorHAnsi" w:cstheme="minorHAnsi"/>
                <w:iCs/>
              </w:rPr>
              <w:t>campo de tipo fecha que traerá la fecha actual en la cual se generará la solicitud. (Hora, necesitan que se guarde con la información de la hora)</w:t>
            </w:r>
          </w:p>
          <w:p w14:paraId="7A7704E3" w14:textId="77777777" w:rsidR="00761AEE" w:rsidRPr="00A41942" w:rsidRDefault="00761AEE" w:rsidP="00761AEE">
            <w:pPr>
              <w:pStyle w:val="ListParagraph"/>
              <w:numPr>
                <w:ilvl w:val="0"/>
                <w:numId w:val="15"/>
              </w:numPr>
              <w:jc w:val="both"/>
              <w:rPr>
                <w:rFonts w:asciiTheme="minorHAnsi" w:hAnsiTheme="minorHAnsi" w:cstheme="minorHAnsi"/>
                <w:b/>
                <w:bCs/>
                <w:iCs/>
              </w:rPr>
            </w:pPr>
            <w:r w:rsidRPr="00A41942">
              <w:rPr>
                <w:rFonts w:asciiTheme="minorHAnsi" w:hAnsiTheme="minorHAnsi" w:cstheme="minorHAnsi"/>
                <w:b/>
                <w:bCs/>
                <w:iCs/>
              </w:rPr>
              <w:t xml:space="preserve">Cliente: </w:t>
            </w:r>
            <w:r w:rsidRPr="00A41942">
              <w:rPr>
                <w:rFonts w:asciiTheme="minorHAnsi" w:hAnsiTheme="minorHAnsi" w:cstheme="minorHAnsi"/>
                <w:iCs/>
              </w:rPr>
              <w:t>campo no modificable de tipo alfanumérico</w:t>
            </w:r>
            <w:r w:rsidRPr="00A41942">
              <w:rPr>
                <w:rFonts w:asciiTheme="minorHAnsi" w:hAnsiTheme="minorHAnsi" w:cstheme="minorHAnsi"/>
                <w:b/>
                <w:bCs/>
                <w:iCs/>
              </w:rPr>
              <w:t xml:space="preserve"> </w:t>
            </w:r>
            <w:r w:rsidRPr="00A41942">
              <w:rPr>
                <w:rFonts w:asciiTheme="minorHAnsi" w:hAnsiTheme="minorHAnsi" w:cstheme="minorHAnsi"/>
                <w:iCs/>
              </w:rPr>
              <w:t>que se autocompletara al llenar el ruc.</w:t>
            </w:r>
          </w:p>
          <w:p w14:paraId="430375F8" w14:textId="77777777" w:rsidR="00761AEE" w:rsidRPr="00A41942" w:rsidRDefault="00761AEE" w:rsidP="00761AEE">
            <w:pPr>
              <w:pStyle w:val="ListParagraph"/>
              <w:numPr>
                <w:ilvl w:val="0"/>
                <w:numId w:val="15"/>
              </w:numPr>
              <w:jc w:val="both"/>
              <w:rPr>
                <w:rFonts w:asciiTheme="minorHAnsi" w:hAnsiTheme="minorHAnsi" w:cstheme="minorBidi"/>
                <w:b/>
                <w:bCs/>
              </w:rPr>
            </w:pPr>
            <w:r w:rsidRPr="00A41942">
              <w:rPr>
                <w:rFonts w:asciiTheme="minorHAnsi" w:hAnsiTheme="minorHAnsi" w:cstheme="minorBidi"/>
                <w:b/>
                <w:bCs/>
              </w:rPr>
              <w:t xml:space="preserve">Representante BONAPHARM: </w:t>
            </w:r>
            <w:r w:rsidRPr="00A41942">
              <w:rPr>
                <w:rFonts w:asciiTheme="minorHAnsi" w:hAnsiTheme="minorHAnsi" w:cstheme="minorBidi"/>
              </w:rPr>
              <w:t>campo de texto en el cual se autocompletará el nombre completo del vendedor que está generando la solicitud.</w:t>
            </w:r>
          </w:p>
          <w:p w14:paraId="76D18E85" w14:textId="725B07E0" w:rsidR="00761AEE" w:rsidRPr="00A41942" w:rsidRDefault="00761AEE" w:rsidP="00761AEE">
            <w:pPr>
              <w:pStyle w:val="ListParagraph"/>
              <w:numPr>
                <w:ilvl w:val="0"/>
                <w:numId w:val="15"/>
              </w:numPr>
              <w:jc w:val="both"/>
              <w:rPr>
                <w:rFonts w:asciiTheme="minorHAnsi" w:hAnsiTheme="minorHAnsi" w:cstheme="minorHAnsi"/>
                <w:b/>
                <w:bCs/>
                <w:iCs/>
              </w:rPr>
            </w:pPr>
            <w:r w:rsidRPr="00A41942">
              <w:rPr>
                <w:rFonts w:asciiTheme="minorHAnsi" w:hAnsiTheme="minorHAnsi" w:cstheme="minorHAnsi"/>
                <w:b/>
                <w:bCs/>
                <w:iCs/>
              </w:rPr>
              <w:t xml:space="preserve">Condiciones de pago: </w:t>
            </w:r>
            <w:r w:rsidRPr="00A41942">
              <w:rPr>
                <w:rFonts w:asciiTheme="minorHAnsi" w:hAnsiTheme="minorHAnsi" w:cstheme="minorHAnsi"/>
                <w:iCs/>
              </w:rPr>
              <w:t xml:space="preserve">campo de selección con las opciones (contado-a crédito) con un campo de ingreso con un </w:t>
            </w:r>
            <w:r w:rsidR="00D930F3" w:rsidRPr="00A41942">
              <w:rPr>
                <w:rFonts w:asciiTheme="minorHAnsi" w:hAnsiTheme="minorHAnsi" w:cstheme="minorHAnsi"/>
                <w:iCs/>
              </w:rPr>
              <w:t>máximo</w:t>
            </w:r>
            <w:r w:rsidRPr="00A41942">
              <w:rPr>
                <w:rFonts w:asciiTheme="minorHAnsi" w:hAnsiTheme="minorHAnsi" w:cstheme="minorHAnsi"/>
                <w:iCs/>
              </w:rPr>
              <w:t xml:space="preserve"> de 120 </w:t>
            </w:r>
            <w:r w:rsidR="001952C1" w:rsidRPr="00A41942">
              <w:rPr>
                <w:rFonts w:asciiTheme="minorHAnsi" w:hAnsiTheme="minorHAnsi" w:cstheme="minorHAnsi"/>
                <w:iCs/>
              </w:rPr>
              <w:t>días</w:t>
            </w:r>
            <w:r w:rsidRPr="00A41942">
              <w:rPr>
                <w:rFonts w:asciiTheme="minorHAnsi" w:hAnsiTheme="minorHAnsi" w:cstheme="minorHAnsi"/>
                <w:iCs/>
              </w:rPr>
              <w:t xml:space="preserve"> y </w:t>
            </w:r>
            <w:r w:rsidR="00D930F3" w:rsidRPr="00A41942">
              <w:rPr>
                <w:rFonts w:asciiTheme="minorHAnsi" w:hAnsiTheme="minorHAnsi" w:cstheme="minorHAnsi"/>
                <w:iCs/>
              </w:rPr>
              <w:t>mínimo</w:t>
            </w:r>
            <w:r w:rsidRPr="00A41942">
              <w:rPr>
                <w:rFonts w:asciiTheme="minorHAnsi" w:hAnsiTheme="minorHAnsi" w:cstheme="minorHAnsi"/>
                <w:iCs/>
              </w:rPr>
              <w:t xml:space="preserve"> de 1 en el caso de ser </w:t>
            </w:r>
            <w:r w:rsidR="00D930F3" w:rsidRPr="00A41942">
              <w:rPr>
                <w:rFonts w:asciiTheme="minorHAnsi" w:hAnsiTheme="minorHAnsi" w:cstheme="minorHAnsi"/>
                <w:iCs/>
              </w:rPr>
              <w:t>crédito</w:t>
            </w:r>
            <w:r w:rsidRPr="00A41942">
              <w:rPr>
                <w:rFonts w:asciiTheme="minorHAnsi" w:hAnsiTheme="minorHAnsi" w:cstheme="minorHAnsi"/>
                <w:iCs/>
              </w:rPr>
              <w:t>.</w:t>
            </w:r>
          </w:p>
          <w:p w14:paraId="605585F1" w14:textId="77777777" w:rsidR="00761AEE" w:rsidRPr="00A41942" w:rsidRDefault="00761AEE" w:rsidP="00761AEE">
            <w:pPr>
              <w:pStyle w:val="ListParagraph"/>
              <w:numPr>
                <w:ilvl w:val="0"/>
                <w:numId w:val="15"/>
              </w:numPr>
              <w:jc w:val="both"/>
              <w:rPr>
                <w:rFonts w:asciiTheme="minorHAnsi" w:hAnsiTheme="minorHAnsi" w:cstheme="minorHAnsi"/>
                <w:b/>
                <w:bCs/>
                <w:iCs/>
              </w:rPr>
            </w:pPr>
            <w:commentRangeStart w:id="35"/>
            <w:r w:rsidRPr="00A41942">
              <w:rPr>
                <w:rFonts w:asciiTheme="minorHAnsi" w:hAnsiTheme="minorHAnsi" w:cstheme="minorHAnsi"/>
                <w:b/>
                <w:bCs/>
                <w:iCs/>
              </w:rPr>
              <w:t>Proveedor</w:t>
            </w:r>
            <w:r w:rsidRPr="00A41942">
              <w:rPr>
                <w:rFonts w:asciiTheme="minorHAnsi" w:hAnsiTheme="minorHAnsi" w:cstheme="minorHAnsi"/>
                <w:b/>
                <w:i/>
              </w:rPr>
              <w:t xml:space="preserve"> (Dimexa </w:t>
            </w:r>
            <w:r w:rsidRPr="00A41942">
              <w:rPr>
                <w:rFonts w:asciiTheme="minorHAnsi" w:hAnsiTheme="minorHAnsi" w:cstheme="minorHAnsi"/>
                <w:b/>
                <w:iCs/>
              </w:rPr>
              <w:t>(10 dígitos)</w:t>
            </w:r>
            <w:r w:rsidRPr="00A41942">
              <w:rPr>
                <w:rFonts w:asciiTheme="minorHAnsi" w:hAnsiTheme="minorHAnsi" w:cstheme="minorHAnsi"/>
                <w:b/>
                <w:i/>
              </w:rPr>
              <w:t xml:space="preserve"> /QS </w:t>
            </w:r>
            <w:r w:rsidRPr="00A41942">
              <w:rPr>
                <w:rFonts w:asciiTheme="minorHAnsi" w:hAnsiTheme="minorHAnsi" w:cstheme="minorHAnsi"/>
                <w:b/>
                <w:i/>
                <w:highlight w:val="yellow"/>
              </w:rPr>
              <w:t>u Otros</w:t>
            </w:r>
            <w:r w:rsidRPr="00A41942">
              <w:rPr>
                <w:rFonts w:asciiTheme="minorHAnsi" w:hAnsiTheme="minorHAnsi" w:cstheme="minorHAnsi"/>
                <w:b/>
                <w:bCs/>
                <w:iCs/>
              </w:rPr>
              <w:t xml:space="preserve">: </w:t>
            </w:r>
            <w:r w:rsidRPr="00A41942">
              <w:rPr>
                <w:rFonts w:asciiTheme="minorHAnsi" w:hAnsiTheme="minorHAnsi" w:cstheme="minorHAnsi"/>
                <w:iCs/>
              </w:rPr>
              <w:t>es un campo de selección que el usuario deberá elegir, el cual definirá el comportamiento a nivel de productos, promociones.</w:t>
            </w:r>
            <w:commentRangeEnd w:id="35"/>
            <w:r w:rsidRPr="00A41942">
              <w:rPr>
                <w:rStyle w:val="CommentReference"/>
              </w:rPr>
              <w:commentReference w:id="35"/>
            </w:r>
          </w:p>
          <w:p w14:paraId="4C0051AE" w14:textId="77777777" w:rsidR="00761AEE" w:rsidRPr="00A41942" w:rsidRDefault="00761AEE" w:rsidP="00761AEE">
            <w:pPr>
              <w:pStyle w:val="ListParagraph"/>
              <w:numPr>
                <w:ilvl w:val="0"/>
                <w:numId w:val="15"/>
              </w:numPr>
              <w:jc w:val="both"/>
              <w:rPr>
                <w:rFonts w:asciiTheme="minorHAnsi" w:hAnsiTheme="minorHAnsi" w:cstheme="minorBidi"/>
                <w:b/>
                <w:bCs/>
              </w:rPr>
            </w:pPr>
            <w:r w:rsidRPr="00A41942">
              <w:rPr>
                <w:rFonts w:asciiTheme="minorHAnsi" w:hAnsiTheme="minorHAnsi" w:cstheme="minorBidi"/>
                <w:b/>
                <w:bCs/>
              </w:rPr>
              <w:t xml:space="preserve">Promoción: </w:t>
            </w:r>
            <w:r w:rsidRPr="00A41942">
              <w:rPr>
                <w:rFonts w:asciiTheme="minorHAnsi" w:hAnsiTheme="minorHAnsi" w:cstheme="minorBidi"/>
              </w:rPr>
              <w:t>descripción de la promoción que tiene el producto. Viene de la consulta que hacemos a BONAPHARM.</w:t>
            </w:r>
          </w:p>
          <w:p w14:paraId="434A65F7" w14:textId="77777777" w:rsidR="00761AEE" w:rsidRPr="00A41942" w:rsidRDefault="00761AEE">
            <w:pPr>
              <w:jc w:val="both"/>
              <w:rPr>
                <w:rFonts w:asciiTheme="minorHAnsi" w:hAnsiTheme="minorHAnsi" w:cstheme="minorHAnsi"/>
                <w:iCs/>
              </w:rPr>
            </w:pPr>
          </w:p>
          <w:p w14:paraId="183681D6" w14:textId="18161B83" w:rsidR="00761AEE" w:rsidRPr="00A41942" w:rsidRDefault="00761AEE">
            <w:pPr>
              <w:jc w:val="both"/>
              <w:rPr>
                <w:rFonts w:asciiTheme="minorHAnsi" w:hAnsiTheme="minorHAnsi" w:cstheme="minorHAnsi"/>
                <w:iCs/>
              </w:rPr>
            </w:pPr>
            <w:r w:rsidRPr="00A41942">
              <w:rPr>
                <w:rFonts w:asciiTheme="minorHAnsi" w:hAnsiTheme="minorHAnsi" w:cstheme="minorHAnsi"/>
                <w:iCs/>
              </w:rPr>
              <w:t xml:space="preserve">Los campos de selección permitirán la búsqueda mediante el usuario escriba el nombre del cliente o el ruc el mismo que les </w:t>
            </w:r>
            <w:r w:rsidR="00D930F3" w:rsidRPr="00A41942">
              <w:rPr>
                <w:rFonts w:asciiTheme="minorHAnsi" w:hAnsiTheme="minorHAnsi" w:cstheme="minorHAnsi"/>
                <w:iCs/>
              </w:rPr>
              <w:t>permitirá</w:t>
            </w:r>
            <w:r w:rsidRPr="00A41942">
              <w:rPr>
                <w:rFonts w:asciiTheme="minorHAnsi" w:hAnsiTheme="minorHAnsi" w:cstheme="minorHAnsi"/>
                <w:iCs/>
              </w:rPr>
              <w:t xml:space="preserve"> seleccionar y desplegar la </w:t>
            </w:r>
            <w:r w:rsidR="00D930F3" w:rsidRPr="00A41942">
              <w:rPr>
                <w:rFonts w:asciiTheme="minorHAnsi" w:hAnsiTheme="minorHAnsi" w:cstheme="minorHAnsi"/>
                <w:iCs/>
              </w:rPr>
              <w:t>información</w:t>
            </w:r>
            <w:r w:rsidRPr="00A41942">
              <w:rPr>
                <w:rFonts w:asciiTheme="minorHAnsi" w:hAnsiTheme="minorHAnsi" w:cstheme="minorHAnsi"/>
                <w:iCs/>
              </w:rPr>
              <w:t xml:space="preserve"> respectiva en la </w:t>
            </w:r>
            <w:r w:rsidR="00D930F3" w:rsidRPr="00A41942">
              <w:rPr>
                <w:rFonts w:asciiTheme="minorHAnsi" w:hAnsiTheme="minorHAnsi" w:cstheme="minorHAnsi"/>
                <w:iCs/>
              </w:rPr>
              <w:t>sección</w:t>
            </w:r>
            <w:r w:rsidRPr="00A41942">
              <w:rPr>
                <w:rFonts w:asciiTheme="minorHAnsi" w:hAnsiTheme="minorHAnsi" w:cstheme="minorHAnsi"/>
                <w:iCs/>
              </w:rPr>
              <w:t xml:space="preserve"> mencionada en la parte superior.</w:t>
            </w:r>
          </w:p>
          <w:p w14:paraId="7E1F9EB1" w14:textId="77777777" w:rsidR="00761AEE" w:rsidRPr="00A41942" w:rsidRDefault="00761AEE">
            <w:pPr>
              <w:jc w:val="both"/>
              <w:rPr>
                <w:rFonts w:asciiTheme="minorHAnsi" w:hAnsiTheme="minorHAnsi" w:cstheme="minorHAnsi"/>
                <w:iCs/>
              </w:rPr>
            </w:pPr>
          </w:p>
          <w:p w14:paraId="1E17F619" w14:textId="77777777" w:rsidR="00761AEE" w:rsidRPr="00A41942" w:rsidRDefault="00761AEE">
            <w:pPr>
              <w:jc w:val="both"/>
              <w:rPr>
                <w:rFonts w:asciiTheme="minorHAnsi" w:hAnsiTheme="minorHAnsi" w:cstheme="minorHAnsi"/>
                <w:b/>
                <w:bCs/>
                <w:iCs/>
              </w:rPr>
            </w:pPr>
            <w:r w:rsidRPr="00A41942">
              <w:rPr>
                <w:rFonts w:asciiTheme="minorHAnsi" w:hAnsiTheme="minorHAnsi" w:cstheme="minorHAnsi"/>
                <w:b/>
                <w:bCs/>
                <w:iCs/>
              </w:rPr>
              <w:t>CAMPOS AUTOGENERADOS/ CALCULADOS:</w:t>
            </w:r>
          </w:p>
          <w:p w14:paraId="1848D20F"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 xml:space="preserve">Código de Pedido: </w:t>
            </w:r>
            <w:r w:rsidRPr="00A41942">
              <w:rPr>
                <w:rFonts w:asciiTheme="minorHAnsi" w:hAnsiTheme="minorHAnsi" w:cstheme="minorHAnsi"/>
                <w:iCs/>
              </w:rPr>
              <w:t>es un código único generado por el sistema correlativa.</w:t>
            </w:r>
          </w:p>
          <w:p w14:paraId="3CAF4D09"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b/>
                <w:bCs/>
                <w:i/>
                <w:iCs/>
              </w:rPr>
              <w:t>Código de producto:</w:t>
            </w:r>
            <w:r w:rsidRPr="00A41942">
              <w:rPr>
                <w:rFonts w:asciiTheme="minorHAnsi" w:hAnsiTheme="minorHAnsi" w:cstheme="minorBidi"/>
              </w:rPr>
              <w:t xml:space="preserve"> es un código que vamos a consultar de BONAPHARM.</w:t>
            </w:r>
          </w:p>
          <w:p w14:paraId="2C2B25F7"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Descripción:</w:t>
            </w:r>
            <w:r w:rsidRPr="00A41942">
              <w:rPr>
                <w:rFonts w:asciiTheme="minorHAnsi" w:hAnsiTheme="minorHAnsi" w:cstheme="minorHAnsi"/>
                <w:iCs/>
              </w:rPr>
              <w:t xml:space="preserve"> campo del producto que el usuario seleccione del listado disponible.</w:t>
            </w:r>
          </w:p>
          <w:p w14:paraId="0E5C4A74"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Molécula:</w:t>
            </w:r>
            <w:r w:rsidRPr="00A41942">
              <w:rPr>
                <w:rFonts w:asciiTheme="minorHAnsi" w:hAnsiTheme="minorHAnsi" w:cstheme="minorHAnsi"/>
                <w:iCs/>
              </w:rPr>
              <w:t xml:space="preserve"> campo de llenado automático en base al producto seleccionado.</w:t>
            </w:r>
          </w:p>
          <w:p w14:paraId="05A0EFD4"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“V.V.F”:</w:t>
            </w:r>
            <w:r w:rsidRPr="00A41942">
              <w:rPr>
                <w:rFonts w:asciiTheme="minorHAnsi" w:hAnsiTheme="minorHAnsi" w:cstheme="minorHAnsi"/>
                <w:iCs/>
              </w:rPr>
              <w:t xml:space="preserve"> campo del precio definido siendo parte de un catálogo administrado.</w:t>
            </w:r>
          </w:p>
          <w:p w14:paraId="0A1D4786"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“I.G.V”:</w:t>
            </w:r>
            <w:r w:rsidRPr="00A41942">
              <w:rPr>
                <w:rFonts w:asciiTheme="minorHAnsi" w:hAnsiTheme="minorHAnsi" w:cstheme="minorHAnsi"/>
                <w:iCs/>
              </w:rPr>
              <w:t xml:space="preserve"> campo calculado en base al campo de ‘V.V.F’ por el 18%.</w:t>
            </w:r>
          </w:p>
          <w:p w14:paraId="204D994D"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“P.V.F”:</w:t>
            </w:r>
            <w:r w:rsidRPr="00A41942">
              <w:rPr>
                <w:rFonts w:asciiTheme="minorHAnsi" w:hAnsiTheme="minorHAnsi" w:cstheme="minorHAnsi"/>
                <w:iCs/>
              </w:rPr>
              <w:t xml:space="preserve"> campo calculado en base a la suma de los campos de ‘’V.V. F’ y ‘I.G.V’.</w:t>
            </w:r>
          </w:p>
          <w:p w14:paraId="5BFEEC99"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Descuento:</w:t>
            </w:r>
            <w:r w:rsidRPr="00A41942">
              <w:rPr>
                <w:rFonts w:asciiTheme="minorHAnsi" w:hAnsiTheme="minorHAnsi" w:cstheme="minorHAnsi"/>
                <w:iCs/>
              </w:rPr>
              <w:t xml:space="preserve"> campo calculado en base a la operación de 1 – (‘P.V.F’/ ‘mínimo distribuidor’). </w:t>
            </w:r>
          </w:p>
          <w:p w14:paraId="5DC78A50"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Precio final:</w:t>
            </w:r>
            <w:r w:rsidRPr="00A41942">
              <w:rPr>
                <w:rFonts w:asciiTheme="minorHAnsi" w:hAnsiTheme="minorHAnsi" w:cstheme="minorHAnsi"/>
                <w:iCs/>
              </w:rPr>
              <w:t xml:space="preserve"> campo de resultado sobre los productos seleccionados, en base a la fórmula de;</w:t>
            </w:r>
          </w:p>
          <w:p w14:paraId="4B120C02" w14:textId="77777777" w:rsidR="00761AEE" w:rsidRPr="00A41942" w:rsidRDefault="00761AEE">
            <w:pPr>
              <w:pStyle w:val="ListParagraph"/>
              <w:jc w:val="both"/>
              <w:rPr>
                <w:rFonts w:asciiTheme="minorHAnsi" w:hAnsiTheme="minorHAnsi" w:cstheme="minorHAnsi"/>
                <w:iCs/>
              </w:rPr>
            </w:pPr>
            <w:r w:rsidRPr="00A41942">
              <w:rPr>
                <w:rFonts w:asciiTheme="minorHAnsi" w:hAnsiTheme="minorHAnsi" w:cstheme="minorHAnsi"/>
                <w:iCs/>
              </w:rPr>
              <w:t>‘mínimo distribuidor’ *(’Cantidad solicitada’/’Cantidad solicitada ‘+’Bonificaciones’).</w:t>
            </w:r>
          </w:p>
          <w:p w14:paraId="0E63869D"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bCs/>
                <w:i/>
              </w:rPr>
              <w:t>Total, Ventas:</w:t>
            </w:r>
            <w:r w:rsidRPr="00A41942">
              <w:rPr>
                <w:rFonts w:asciiTheme="minorHAnsi" w:hAnsiTheme="minorHAnsi" w:cstheme="minorHAnsi"/>
                <w:iCs/>
              </w:rPr>
              <w:t xml:space="preserve"> campo de calculado en base al campo “mínimo distribuidor” *” Cantidad solicitada”.</w:t>
            </w:r>
          </w:p>
          <w:p w14:paraId="1B2FFF5E"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Fórmula</w:t>
            </w:r>
            <w:r w:rsidRPr="00A41942">
              <w:rPr>
                <w:rFonts w:asciiTheme="minorHAnsi" w:hAnsiTheme="minorHAnsi" w:cstheme="minorHAnsi"/>
                <w:b/>
                <w:bCs/>
                <w:i/>
              </w:rPr>
              <w:t xml:space="preserve"> para bonificar:</w:t>
            </w:r>
            <w:r w:rsidRPr="00A41942">
              <w:rPr>
                <w:rFonts w:asciiTheme="minorHAnsi" w:hAnsiTheme="minorHAnsi" w:cstheme="minorHAnsi"/>
                <w:iCs/>
              </w:rPr>
              <w:t xml:space="preserve"> campo calculado en base a (“mínimo distribuidor” *” Cantidad solicitada”) / (” Precio solicita cliente”- “Cantidad solicitada”).</w:t>
            </w:r>
          </w:p>
          <w:p w14:paraId="1B6473D2"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b/>
                <w:bCs/>
                <w:i/>
                <w:iCs/>
              </w:rPr>
              <w:t>Mínimo distribuidor:</w:t>
            </w:r>
            <w:r w:rsidRPr="00A41942">
              <w:rPr>
                <w:rFonts w:asciiTheme="minorHAnsi" w:hAnsiTheme="minorHAnsi" w:cstheme="minorBidi"/>
              </w:rPr>
              <w:t xml:space="preserve"> campo auto llenado en donde se establecerá el valor en base a la cantidad, cantidad, el cual corresponderá a la columna precio en base a la escala(1,10,100,500,1k,10k).</w:t>
            </w:r>
          </w:p>
          <w:p w14:paraId="77BBFB61" w14:textId="77777777" w:rsidR="00761AEE" w:rsidRPr="00A41942" w:rsidRDefault="00761AEE">
            <w:pPr>
              <w:jc w:val="both"/>
              <w:rPr>
                <w:rFonts w:asciiTheme="minorHAnsi" w:hAnsiTheme="minorHAnsi" w:cstheme="minorHAnsi"/>
                <w:iCs/>
              </w:rPr>
            </w:pPr>
          </w:p>
          <w:p w14:paraId="01A7AC02" w14:textId="77777777" w:rsidR="00761AEE" w:rsidRPr="00A41942" w:rsidRDefault="00761AEE">
            <w:pPr>
              <w:jc w:val="both"/>
              <w:rPr>
                <w:rFonts w:asciiTheme="minorHAnsi" w:hAnsiTheme="minorHAnsi" w:cstheme="minorHAnsi"/>
                <w:b/>
                <w:bCs/>
                <w:iCs/>
              </w:rPr>
            </w:pPr>
            <w:r w:rsidRPr="00A41942">
              <w:rPr>
                <w:rFonts w:asciiTheme="minorHAnsi" w:hAnsiTheme="minorHAnsi" w:cstheme="minorHAnsi"/>
                <w:b/>
                <w:bCs/>
                <w:iCs/>
              </w:rPr>
              <w:t xml:space="preserve">CAMPOS DE INGRESO POR EL </w:t>
            </w:r>
            <w:commentRangeStart w:id="36"/>
            <w:r w:rsidRPr="00A41942">
              <w:rPr>
                <w:rFonts w:asciiTheme="minorHAnsi" w:hAnsiTheme="minorHAnsi" w:cstheme="minorHAnsi"/>
                <w:b/>
                <w:bCs/>
                <w:iCs/>
              </w:rPr>
              <w:t>USUARIO</w:t>
            </w:r>
            <w:commentRangeEnd w:id="36"/>
            <w:r w:rsidRPr="00A41942">
              <w:rPr>
                <w:rStyle w:val="CommentReference"/>
              </w:rPr>
              <w:commentReference w:id="36"/>
            </w:r>
            <w:r w:rsidRPr="00A41942">
              <w:rPr>
                <w:rFonts w:asciiTheme="minorHAnsi" w:hAnsiTheme="minorHAnsi" w:cstheme="minorHAnsi"/>
                <w:b/>
                <w:bCs/>
                <w:iCs/>
              </w:rPr>
              <w:t>:</w:t>
            </w:r>
          </w:p>
          <w:p w14:paraId="187E6E45" w14:textId="1A6DF491"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bCs/>
                <w:i/>
              </w:rPr>
              <w:t>RUC:</w:t>
            </w:r>
            <w:r w:rsidRPr="00A41942">
              <w:rPr>
                <w:rFonts w:asciiTheme="minorHAnsi" w:hAnsiTheme="minorHAnsi" w:cstheme="minorHAnsi"/>
                <w:iCs/>
              </w:rPr>
              <w:t xml:space="preserve"> campo de ingreso numérico, con un máximo de 11 dígitos. No permite el ingreso de texto o caracteres especiales, este campo permitirá buscar por escritura por nombre del cliente o ruc asociado </w:t>
            </w:r>
            <w:r w:rsidR="00D930F3" w:rsidRPr="00A41942">
              <w:rPr>
                <w:rFonts w:asciiTheme="minorHAnsi" w:hAnsiTheme="minorHAnsi" w:cstheme="minorHAnsi"/>
                <w:iCs/>
              </w:rPr>
              <w:t>mostrándose</w:t>
            </w:r>
            <w:r w:rsidRPr="00A41942">
              <w:rPr>
                <w:rFonts w:asciiTheme="minorHAnsi" w:hAnsiTheme="minorHAnsi" w:cstheme="minorHAnsi"/>
                <w:iCs/>
              </w:rPr>
              <w:t xml:space="preserve"> una sola </w:t>
            </w:r>
            <w:r w:rsidR="001952C1" w:rsidRPr="00A41942">
              <w:rPr>
                <w:rFonts w:asciiTheme="minorHAnsi" w:hAnsiTheme="minorHAnsi" w:cstheme="minorHAnsi"/>
                <w:iCs/>
              </w:rPr>
              <w:t>opción</w:t>
            </w:r>
            <w:r w:rsidRPr="00A41942">
              <w:rPr>
                <w:rFonts w:asciiTheme="minorHAnsi" w:hAnsiTheme="minorHAnsi" w:cstheme="minorHAnsi"/>
                <w:iCs/>
              </w:rPr>
              <w:t xml:space="preserve"> a elegir en base a lo ingresado. </w:t>
            </w:r>
          </w:p>
          <w:p w14:paraId="4559009E"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Precios Solicita Cliente:</w:t>
            </w:r>
            <w:r w:rsidRPr="00A41942">
              <w:rPr>
                <w:rFonts w:asciiTheme="minorHAnsi" w:hAnsiTheme="minorHAnsi" w:cstheme="minorHAnsi"/>
                <w:iCs/>
              </w:rPr>
              <w:t xml:space="preserve"> campo de ingreso manual para números decimales de os dígitos (eje. 50.12), no permite el ingreso de texto o caracteres especiales.</w:t>
            </w:r>
          </w:p>
          <w:p w14:paraId="0279918B"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b/>
                <w:i/>
              </w:rPr>
              <w:t>Cantidad solicitada:</w:t>
            </w:r>
            <w:r w:rsidRPr="00A41942">
              <w:rPr>
                <w:rFonts w:asciiTheme="minorHAnsi" w:hAnsiTheme="minorHAnsi" w:cstheme="minorHAnsi"/>
                <w:iCs/>
              </w:rPr>
              <w:t xml:space="preserve"> campo de ingreso numérico entero, no permite el ingreso de texto o caracteres especiales.</w:t>
            </w:r>
          </w:p>
          <w:p w14:paraId="0CD13F17"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b/>
                <w:bCs/>
                <w:i/>
                <w:iCs/>
              </w:rPr>
              <w:t xml:space="preserve">Comentarios: </w:t>
            </w:r>
            <w:r w:rsidRPr="00A41942">
              <w:rPr>
                <w:rFonts w:asciiTheme="minorHAnsi" w:hAnsiTheme="minorHAnsi" w:cstheme="minorBidi"/>
                <w:i/>
                <w:iCs/>
              </w:rPr>
              <w:t>campo</w:t>
            </w:r>
            <w:r w:rsidRPr="00A41942">
              <w:rPr>
                <w:rFonts w:asciiTheme="minorHAnsi" w:hAnsiTheme="minorHAnsi" w:cstheme="minorBidi"/>
              </w:rPr>
              <w:t xml:space="preserve"> de ingreso textual con una longitud de 100 caracteres, siendo opcional el llenado de este.</w:t>
            </w:r>
          </w:p>
          <w:p w14:paraId="526E14AC"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b/>
                <w:i/>
              </w:rPr>
              <w:t>Bonificación:</w:t>
            </w:r>
            <w:r w:rsidRPr="00A41942">
              <w:rPr>
                <w:rFonts w:asciiTheme="minorHAnsi" w:hAnsiTheme="minorHAnsi" w:cstheme="minorBidi"/>
              </w:rPr>
              <w:t xml:space="preserve"> campo de ingreso numérico entero, no permite el ingreso de decimales y el valor situado no agrega valor al precio final, será empleado en caso de </w:t>
            </w:r>
            <w:commentRangeStart w:id="37"/>
            <w:r w:rsidRPr="00A41942">
              <w:rPr>
                <w:rFonts w:asciiTheme="minorHAnsi" w:hAnsiTheme="minorHAnsi" w:cstheme="minorBidi"/>
              </w:rPr>
              <w:t>promociones</w:t>
            </w:r>
            <w:commentRangeEnd w:id="37"/>
            <w:r w:rsidRPr="00A41942">
              <w:rPr>
                <w:rStyle w:val="CommentReference"/>
              </w:rPr>
              <w:commentReference w:id="37"/>
            </w:r>
            <w:r w:rsidRPr="00A41942">
              <w:rPr>
                <w:rFonts w:asciiTheme="minorHAnsi" w:hAnsiTheme="minorHAnsi" w:cstheme="minorBidi"/>
              </w:rPr>
              <w:t xml:space="preserve">. </w:t>
            </w:r>
          </w:p>
          <w:p w14:paraId="641BE79C" w14:textId="77777777" w:rsidR="00761AEE" w:rsidRPr="00A41942" w:rsidRDefault="00761AEE" w:rsidP="00761AEE">
            <w:pPr>
              <w:pStyle w:val="ListParagraph"/>
              <w:numPr>
                <w:ilvl w:val="0"/>
                <w:numId w:val="15"/>
              </w:numPr>
              <w:jc w:val="both"/>
              <w:rPr>
                <w:rFonts w:asciiTheme="minorHAnsi" w:hAnsiTheme="minorHAnsi" w:cstheme="minorBidi"/>
                <w:i/>
                <w:iCs/>
              </w:rPr>
            </w:pPr>
            <w:r w:rsidRPr="00A41942">
              <w:rPr>
                <w:rFonts w:asciiTheme="minorHAnsi" w:hAnsiTheme="minorHAnsi" w:cstheme="minorBidi"/>
                <w:b/>
                <w:bCs/>
                <w:i/>
                <w:iCs/>
              </w:rPr>
              <w:t>Dirección de Despacho:</w:t>
            </w:r>
            <w:r w:rsidRPr="00A41942">
              <w:rPr>
                <w:rFonts w:asciiTheme="minorHAnsi" w:hAnsiTheme="minorHAnsi" w:cstheme="minorBidi"/>
                <w:i/>
                <w:iCs/>
              </w:rPr>
              <w:t xml:space="preserve"> es un campo de ingreso por el usuario.</w:t>
            </w:r>
          </w:p>
          <w:p w14:paraId="1D913420" w14:textId="77777777" w:rsidR="00761AEE" w:rsidRPr="00A41942" w:rsidRDefault="00761AEE">
            <w:pPr>
              <w:jc w:val="both"/>
              <w:rPr>
                <w:rFonts w:asciiTheme="minorHAnsi" w:hAnsiTheme="minorHAnsi" w:cstheme="minorBidi"/>
              </w:rPr>
            </w:pPr>
          </w:p>
          <w:p w14:paraId="66896B0B" w14:textId="77777777" w:rsidR="00761AEE" w:rsidRPr="00A41942" w:rsidRDefault="00761AEE">
            <w:pPr>
              <w:jc w:val="both"/>
              <w:rPr>
                <w:rFonts w:asciiTheme="minorHAnsi" w:hAnsiTheme="minorHAnsi" w:cstheme="minorBidi"/>
              </w:rPr>
            </w:pPr>
            <w:r w:rsidRPr="00A41942">
              <w:rPr>
                <w:rFonts w:asciiTheme="minorHAnsi" w:hAnsiTheme="minorHAnsi" w:cstheme="minorBidi"/>
              </w:rPr>
              <w:t>Dentro del llenado de información en la sección informativa solamente se ingresará el “RUC” para la autocompletarían de los demás campos mencionados en la sección superior.</w:t>
            </w:r>
          </w:p>
          <w:p w14:paraId="40DC6069" w14:textId="77777777" w:rsidR="00761AEE" w:rsidRPr="00A41942" w:rsidRDefault="00761AEE">
            <w:pPr>
              <w:jc w:val="both"/>
              <w:rPr>
                <w:rFonts w:asciiTheme="minorHAnsi" w:hAnsiTheme="minorHAnsi" w:cstheme="minorBidi"/>
              </w:rPr>
            </w:pPr>
          </w:p>
          <w:p w14:paraId="616B66B2" w14:textId="77777777" w:rsidR="00761AEE" w:rsidRPr="00A41942" w:rsidRDefault="00761AEE">
            <w:pPr>
              <w:jc w:val="both"/>
              <w:rPr>
                <w:rFonts w:asciiTheme="minorHAnsi" w:hAnsiTheme="minorHAnsi" w:cstheme="minorBidi"/>
                <w:b/>
                <w:bCs/>
              </w:rPr>
            </w:pPr>
            <w:r w:rsidRPr="00A41942">
              <w:rPr>
                <w:rFonts w:asciiTheme="minorHAnsi" w:hAnsiTheme="minorHAnsi" w:cstheme="minorBidi"/>
                <w:b/>
                <w:bCs/>
              </w:rPr>
              <w:t>PRODUCTOS DE LA SOLICITUD DE VENTA:</w:t>
            </w:r>
          </w:p>
          <w:p w14:paraId="704FB099" w14:textId="4DDB8A0A" w:rsidR="00761AEE" w:rsidRPr="00A41942" w:rsidRDefault="00761AEE">
            <w:pPr>
              <w:jc w:val="both"/>
              <w:rPr>
                <w:rFonts w:asciiTheme="minorHAnsi" w:hAnsiTheme="minorHAnsi" w:cstheme="minorBidi"/>
              </w:rPr>
            </w:pPr>
            <w:r w:rsidRPr="00A41942">
              <w:rPr>
                <w:rFonts w:asciiTheme="minorHAnsi" w:hAnsiTheme="minorHAnsi" w:cstheme="minorBidi"/>
              </w:rPr>
              <w:t xml:space="preserve">Una vez llenado la información, en el apartado de detalles de solicitud se tendrá a disposición la opción de seleccionar “Agregar producto”, el mismo que me desplegara un listado de opciones en base a la distribuidora </w:t>
            </w:r>
            <w:r w:rsidR="00D930F3" w:rsidRPr="00A41942">
              <w:rPr>
                <w:rFonts w:asciiTheme="minorHAnsi" w:hAnsiTheme="minorHAnsi" w:cstheme="minorBidi"/>
              </w:rPr>
              <w:t>seleccionada, el</w:t>
            </w:r>
            <w:r w:rsidRPr="00A41942">
              <w:rPr>
                <w:rFonts w:asciiTheme="minorHAnsi" w:hAnsiTheme="minorHAnsi" w:cstheme="minorBidi"/>
              </w:rPr>
              <w:t xml:space="preserve"> campo del listado de productos </w:t>
            </w:r>
            <w:r w:rsidR="00944E62">
              <w:rPr>
                <w:rFonts w:asciiTheme="minorHAnsi" w:hAnsiTheme="minorHAnsi" w:cstheme="minorBidi"/>
              </w:rPr>
              <w:t>se puede buscar</w:t>
            </w:r>
            <w:r w:rsidRPr="00A41942">
              <w:rPr>
                <w:rFonts w:asciiTheme="minorHAnsi" w:hAnsiTheme="minorHAnsi" w:cstheme="minorBidi"/>
              </w:rPr>
              <w:t xml:space="preserve"> en base al </w:t>
            </w:r>
            <w:r w:rsidRPr="00A41942">
              <w:rPr>
                <w:rFonts w:asciiTheme="minorHAnsi" w:hAnsiTheme="minorHAnsi" w:cstheme="minorBidi"/>
                <w:b/>
                <w:bCs/>
              </w:rPr>
              <w:t>nombre del producto</w:t>
            </w:r>
            <w:r w:rsidRPr="00A41942">
              <w:rPr>
                <w:rFonts w:asciiTheme="minorHAnsi" w:hAnsiTheme="minorHAnsi" w:cstheme="minorBidi"/>
              </w:rPr>
              <w:t xml:space="preserve"> o </w:t>
            </w:r>
            <w:r w:rsidR="00944E62" w:rsidRPr="00A41942">
              <w:rPr>
                <w:rFonts w:asciiTheme="minorHAnsi" w:hAnsiTheme="minorHAnsi" w:cstheme="minorBidi"/>
                <w:b/>
                <w:bCs/>
                <w:i/>
                <w:iCs/>
              </w:rPr>
              <w:t>código</w:t>
            </w:r>
            <w:r w:rsidRPr="00A41942">
              <w:rPr>
                <w:rFonts w:asciiTheme="minorHAnsi" w:hAnsiTheme="minorHAnsi" w:cstheme="minorBidi"/>
                <w:b/>
                <w:bCs/>
                <w:i/>
                <w:iCs/>
              </w:rPr>
              <w:t xml:space="preserve"> de la distribuidora</w:t>
            </w:r>
            <w:r w:rsidRPr="00A41942">
              <w:rPr>
                <w:rFonts w:asciiTheme="minorHAnsi" w:hAnsiTheme="minorHAnsi" w:cstheme="minorBidi"/>
              </w:rPr>
              <w:t xml:space="preserve"> ,una vez seleccionado el producto, en la parte inferior determinara que indique el vendedor si es una </w:t>
            </w:r>
            <w:r w:rsidRPr="00A41942">
              <w:rPr>
                <w:rFonts w:asciiTheme="minorHAnsi" w:hAnsiTheme="minorHAnsi" w:cstheme="minorBidi"/>
                <w:b/>
                <w:bCs/>
                <w:i/>
                <w:iCs/>
              </w:rPr>
              <w:t>venta</w:t>
            </w:r>
            <w:r w:rsidRPr="00A41942">
              <w:rPr>
                <w:rFonts w:asciiTheme="minorHAnsi" w:hAnsiTheme="minorHAnsi" w:cstheme="minorBidi"/>
              </w:rPr>
              <w:t xml:space="preserve"> o </w:t>
            </w:r>
            <w:r w:rsidRPr="00A41942">
              <w:rPr>
                <w:rFonts w:asciiTheme="minorHAnsi" w:hAnsiTheme="minorHAnsi" w:cstheme="minorBidi"/>
                <w:b/>
                <w:bCs/>
                <w:i/>
                <w:iCs/>
              </w:rPr>
              <w:t>bonificación</w:t>
            </w:r>
            <w:r w:rsidRPr="00A41942">
              <w:rPr>
                <w:rFonts w:asciiTheme="minorHAnsi" w:hAnsiTheme="minorHAnsi" w:cstheme="minorBidi"/>
              </w:rPr>
              <w:t xml:space="preserve">, posterior a la selección del producto. </w:t>
            </w:r>
          </w:p>
          <w:p w14:paraId="3C36DA0A" w14:textId="77777777" w:rsidR="00761AEE" w:rsidRPr="00A41942" w:rsidRDefault="00761AEE">
            <w:pPr>
              <w:jc w:val="both"/>
              <w:rPr>
                <w:rFonts w:asciiTheme="minorHAnsi" w:hAnsiTheme="minorHAnsi" w:cstheme="minorBidi"/>
              </w:rPr>
            </w:pPr>
          </w:p>
          <w:p w14:paraId="1F57803C" w14:textId="00EE7E26" w:rsidR="00761AEE" w:rsidRPr="00A41942" w:rsidRDefault="00761AEE">
            <w:pPr>
              <w:jc w:val="both"/>
              <w:rPr>
                <w:rFonts w:asciiTheme="minorHAnsi" w:hAnsiTheme="minorHAnsi" w:cstheme="minorBidi"/>
              </w:rPr>
            </w:pPr>
            <w:r w:rsidRPr="00A41942">
              <w:rPr>
                <w:rFonts w:asciiTheme="minorHAnsi" w:hAnsiTheme="minorHAnsi" w:cstheme="minorBidi"/>
              </w:rPr>
              <w:t>Al seleccionar venta se solicitará que el usuario ingrese la cantidad y posterior a ello al dar clic</w:t>
            </w:r>
            <w:r w:rsidR="001A4C3F" w:rsidRPr="00A41942">
              <w:rPr>
                <w:rFonts w:asciiTheme="minorHAnsi" w:hAnsiTheme="minorHAnsi" w:cstheme="minorBidi"/>
              </w:rPr>
              <w:t xml:space="preserve"> </w:t>
            </w:r>
            <w:r w:rsidRPr="00A41942">
              <w:rPr>
                <w:rFonts w:asciiTheme="minorHAnsi" w:hAnsiTheme="minorHAnsi" w:cstheme="minorBidi"/>
              </w:rPr>
              <w:t>en el botón “Agregar al pedido” se verá reflejada en la solicitud.</w:t>
            </w:r>
          </w:p>
          <w:p w14:paraId="7FA41F2B" w14:textId="77777777" w:rsidR="001A4C3F" w:rsidRPr="00A41942" w:rsidRDefault="001A4C3F">
            <w:pPr>
              <w:jc w:val="both"/>
              <w:rPr>
                <w:rFonts w:asciiTheme="minorHAnsi" w:hAnsiTheme="minorHAnsi" w:cstheme="minorBidi"/>
              </w:rPr>
            </w:pPr>
          </w:p>
          <w:p w14:paraId="7ADF4606" w14:textId="39D9D6CB" w:rsidR="00761AEE" w:rsidRPr="00A41942" w:rsidRDefault="00761AEE">
            <w:pPr>
              <w:jc w:val="both"/>
              <w:rPr>
                <w:rFonts w:asciiTheme="minorHAnsi" w:hAnsiTheme="minorHAnsi" w:cstheme="minorBidi"/>
              </w:rPr>
            </w:pPr>
            <w:r w:rsidRPr="00A41942">
              <w:rPr>
                <w:rFonts w:asciiTheme="minorHAnsi" w:hAnsiTheme="minorHAnsi" w:cstheme="minorBidi"/>
              </w:rPr>
              <w:t xml:space="preserve">El campo de selección del producto tendrá una búsqueda de escritura para determinar la selección y buscar por medio del nombre del producto, el </w:t>
            </w:r>
            <w:r w:rsidR="00ED6633" w:rsidRPr="00A41942">
              <w:rPr>
                <w:rFonts w:asciiTheme="minorHAnsi" w:hAnsiTheme="minorHAnsi" w:cstheme="minorBidi"/>
              </w:rPr>
              <w:t>código</w:t>
            </w:r>
            <w:r w:rsidRPr="00A41942">
              <w:rPr>
                <w:rFonts w:asciiTheme="minorHAnsi" w:hAnsiTheme="minorHAnsi" w:cstheme="minorBidi"/>
              </w:rPr>
              <w:t xml:space="preserve"> </w:t>
            </w:r>
            <w:r w:rsidR="00EB0C82" w:rsidRPr="00A41942">
              <w:rPr>
                <w:rFonts w:asciiTheme="minorHAnsi" w:hAnsiTheme="minorHAnsi" w:cstheme="minorBidi"/>
              </w:rPr>
              <w:t>de este</w:t>
            </w:r>
            <w:r w:rsidRPr="00A41942">
              <w:rPr>
                <w:rFonts w:asciiTheme="minorHAnsi" w:hAnsiTheme="minorHAnsi" w:cstheme="minorBidi"/>
              </w:rPr>
              <w:t xml:space="preserve"> o sap, el cual diferirá en base a la distribuidora seleccionada.</w:t>
            </w:r>
          </w:p>
          <w:p w14:paraId="36913E4B" w14:textId="77777777" w:rsidR="003A2D56" w:rsidRPr="00A41942" w:rsidRDefault="003A2D56">
            <w:pPr>
              <w:jc w:val="both"/>
              <w:rPr>
                <w:rFonts w:asciiTheme="minorHAnsi" w:hAnsiTheme="minorHAnsi" w:cstheme="minorBidi"/>
              </w:rPr>
            </w:pPr>
          </w:p>
          <w:p w14:paraId="4BAF1481" w14:textId="77777777" w:rsidR="003A2D56" w:rsidRPr="00A41942" w:rsidRDefault="003A2D56" w:rsidP="003A2D56">
            <w:pPr>
              <w:jc w:val="both"/>
              <w:rPr>
                <w:rFonts w:asciiTheme="minorHAnsi" w:hAnsiTheme="minorHAnsi" w:cstheme="minorBidi"/>
              </w:rPr>
            </w:pPr>
            <w:r w:rsidRPr="00A41942">
              <w:rPr>
                <w:rFonts w:asciiTheme="minorHAnsi" w:hAnsiTheme="minorHAnsi" w:cstheme="minorBidi"/>
                <w:highlight w:val="yellow"/>
              </w:rPr>
              <w:t>En las columnas de detalle de producto en TIPO: se debe visualizar Bonificación, y en la columna Precio Cliente los valores de Bonificación en 0 y Total en 0.</w:t>
            </w:r>
          </w:p>
          <w:p w14:paraId="5735F2C3" w14:textId="77777777" w:rsidR="003A2D56" w:rsidRPr="00A41942" w:rsidRDefault="003A2D56">
            <w:pPr>
              <w:jc w:val="both"/>
              <w:rPr>
                <w:rFonts w:asciiTheme="minorHAnsi" w:hAnsiTheme="minorHAnsi" w:cstheme="minorBidi"/>
              </w:rPr>
            </w:pPr>
          </w:p>
          <w:p w14:paraId="09DD7EA1" w14:textId="77777777" w:rsidR="00761AEE" w:rsidRPr="00A41942" w:rsidRDefault="00761AEE">
            <w:pPr>
              <w:jc w:val="both"/>
              <w:rPr>
                <w:rFonts w:asciiTheme="minorHAnsi" w:hAnsiTheme="minorHAnsi" w:cstheme="minorBidi"/>
              </w:rPr>
            </w:pPr>
            <w:r w:rsidRPr="00A41942">
              <w:rPr>
                <w:rFonts w:asciiTheme="minorHAnsi" w:hAnsiTheme="minorHAnsi" w:cstheme="minorBidi"/>
              </w:rPr>
              <w:t xml:space="preserve">Dentro de la adición de los productos, el mismo en la parte inferior, constara un listado inferior que refleja sobre los productos adicionados a su vez con la complementación de los campos calculados en automático en base a lo solicitado al agregar el producto. </w:t>
            </w:r>
          </w:p>
          <w:p w14:paraId="5014146B" w14:textId="77777777" w:rsidR="003A2D56" w:rsidRPr="00A41942" w:rsidRDefault="003A2D56">
            <w:pPr>
              <w:jc w:val="both"/>
              <w:rPr>
                <w:rFonts w:asciiTheme="minorHAnsi" w:hAnsiTheme="minorHAnsi" w:cstheme="minorBidi"/>
              </w:rPr>
            </w:pPr>
          </w:p>
          <w:p w14:paraId="7722CDA3" w14:textId="77777777" w:rsidR="00EA5801" w:rsidRPr="00A41942" w:rsidRDefault="00EA5801" w:rsidP="00EA5801">
            <w:pPr>
              <w:keepNext/>
              <w:jc w:val="center"/>
            </w:pPr>
            <w:r w:rsidRPr="00A41942">
              <w:rPr>
                <w:rFonts w:asciiTheme="minorHAnsi" w:hAnsiTheme="minorHAnsi" w:cstheme="minorBidi"/>
              </w:rPr>
              <w:drawing>
                <wp:inline distT="0" distB="0" distL="0" distR="0" wp14:anchorId="5C82DE02" wp14:editId="62366290">
                  <wp:extent cx="2923953" cy="4969462"/>
                  <wp:effectExtent l="0" t="0" r="0" b="3175"/>
                  <wp:docPr id="7406187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3594" cy="5002843"/>
                          </a:xfrm>
                          <a:prstGeom prst="rect">
                            <a:avLst/>
                          </a:prstGeom>
                          <a:noFill/>
                          <a:ln>
                            <a:noFill/>
                          </a:ln>
                        </pic:spPr>
                      </pic:pic>
                    </a:graphicData>
                  </a:graphic>
                </wp:inline>
              </w:drawing>
            </w:r>
          </w:p>
          <w:p w14:paraId="238BDFAD" w14:textId="094E8E3F" w:rsidR="00EA5801" w:rsidRPr="00EA5801" w:rsidRDefault="00EA5801" w:rsidP="00EA5801">
            <w:pPr>
              <w:pStyle w:val="Caption"/>
              <w:jc w:val="center"/>
              <w:rPr>
                <w:rFonts w:asciiTheme="minorHAnsi" w:hAnsiTheme="minorHAnsi" w:cstheme="minorBidi"/>
              </w:rPr>
            </w:pPr>
            <w:r w:rsidRPr="00A41942">
              <w:t xml:space="preserve">Imagen </w:t>
            </w:r>
            <w:r w:rsidRPr="00A41942">
              <w:fldChar w:fldCharType="begin"/>
            </w:r>
            <w:r w:rsidRPr="00A41942">
              <w:instrText xml:space="preserve"> SEQ Imagen \* ARABIC </w:instrText>
            </w:r>
            <w:r w:rsidRPr="00A41942">
              <w:fldChar w:fldCharType="separate"/>
            </w:r>
            <w:r w:rsidR="00026E84" w:rsidRPr="00A41942">
              <w:t>4</w:t>
            </w:r>
            <w:r w:rsidRPr="00A41942">
              <w:fldChar w:fldCharType="end"/>
            </w:r>
            <w:r w:rsidRPr="00A41942">
              <w:t xml:space="preserve">. </w:t>
            </w:r>
            <w:r w:rsidR="003507E8" w:rsidRPr="00A41942">
              <w:t>Agregar producto</w:t>
            </w:r>
          </w:p>
          <w:p w14:paraId="5E9FAFEE" w14:textId="77777777" w:rsidR="003A2D56" w:rsidRPr="00A41942" w:rsidRDefault="003A2D56">
            <w:pPr>
              <w:jc w:val="both"/>
              <w:rPr>
                <w:rFonts w:asciiTheme="minorHAnsi" w:hAnsiTheme="minorHAnsi" w:cstheme="minorBidi"/>
              </w:rPr>
            </w:pPr>
          </w:p>
          <w:p w14:paraId="114F8A02" w14:textId="77777777" w:rsidR="00761AEE" w:rsidRPr="00A41942" w:rsidRDefault="00761AEE">
            <w:pPr>
              <w:jc w:val="both"/>
              <w:rPr>
                <w:rFonts w:asciiTheme="minorHAnsi" w:hAnsiTheme="minorHAnsi" w:cstheme="minorBidi"/>
              </w:rPr>
            </w:pPr>
          </w:p>
          <w:p w14:paraId="336E25F3" w14:textId="4D9694E2" w:rsidR="00761AEE" w:rsidRPr="00A41942" w:rsidRDefault="00761AEE">
            <w:pPr>
              <w:jc w:val="both"/>
              <w:rPr>
                <w:rFonts w:asciiTheme="minorHAnsi" w:hAnsiTheme="minorHAnsi" w:cstheme="minorBidi"/>
              </w:rPr>
            </w:pPr>
            <w:r w:rsidRPr="00A41942">
              <w:rPr>
                <w:rFonts w:asciiTheme="minorHAnsi" w:hAnsiTheme="minorHAnsi" w:cstheme="minorBidi"/>
              </w:rPr>
              <w:t xml:space="preserve">Una vez adicionado el producto </w:t>
            </w:r>
            <w:r w:rsidR="008F4BE8" w:rsidRPr="00A41942">
              <w:rPr>
                <w:rFonts w:asciiTheme="minorHAnsi" w:hAnsiTheme="minorHAnsi" w:cstheme="minorBidi"/>
              </w:rPr>
              <w:t>tendrá</w:t>
            </w:r>
            <w:r w:rsidRPr="00A41942">
              <w:rPr>
                <w:rFonts w:asciiTheme="minorHAnsi" w:hAnsiTheme="minorHAnsi" w:cstheme="minorBidi"/>
              </w:rPr>
              <w:t xml:space="preserve"> una </w:t>
            </w:r>
            <w:r w:rsidR="008F4BE8" w:rsidRPr="00A41942">
              <w:rPr>
                <w:rFonts w:asciiTheme="minorHAnsi" w:hAnsiTheme="minorHAnsi" w:cstheme="minorBidi"/>
              </w:rPr>
              <w:t>sección</w:t>
            </w:r>
            <w:r w:rsidRPr="00A41942">
              <w:rPr>
                <w:rFonts w:asciiTheme="minorHAnsi" w:hAnsiTheme="minorHAnsi" w:cstheme="minorBidi"/>
              </w:rPr>
              <w:t xml:space="preserve"> de “Agregar </w:t>
            </w:r>
            <w:r w:rsidR="008F4BE8" w:rsidRPr="00A41942">
              <w:rPr>
                <w:rFonts w:asciiTheme="minorHAnsi" w:hAnsiTheme="minorHAnsi" w:cstheme="minorBidi"/>
              </w:rPr>
              <w:t>bonificación</w:t>
            </w:r>
            <w:r w:rsidRPr="00A41942">
              <w:rPr>
                <w:rFonts w:asciiTheme="minorHAnsi" w:hAnsiTheme="minorHAnsi" w:cstheme="minorBidi"/>
              </w:rPr>
              <w:t xml:space="preserve">” lo cual nos permitirá seleccionar un producto, definir la cantidad de </w:t>
            </w:r>
            <w:r w:rsidR="00EB0C82" w:rsidRPr="00A41942">
              <w:rPr>
                <w:rFonts w:asciiTheme="minorHAnsi" w:hAnsiTheme="minorHAnsi" w:cstheme="minorBidi"/>
              </w:rPr>
              <w:t>bonificación</w:t>
            </w:r>
            <w:r w:rsidRPr="00A41942">
              <w:rPr>
                <w:rFonts w:asciiTheme="minorHAnsi" w:hAnsiTheme="minorHAnsi" w:cstheme="minorBidi"/>
              </w:rPr>
              <w:t xml:space="preserve"> y establecer el lote, siendo únicamente obligatorios los campos de Producto y cantidad.</w:t>
            </w:r>
          </w:p>
          <w:p w14:paraId="7A06EC79" w14:textId="77777777" w:rsidR="003A2D56" w:rsidRPr="00A41942" w:rsidRDefault="003A2D56">
            <w:pPr>
              <w:jc w:val="both"/>
              <w:rPr>
                <w:rFonts w:asciiTheme="minorHAnsi" w:hAnsiTheme="minorHAnsi" w:cstheme="minorBidi"/>
              </w:rPr>
            </w:pPr>
          </w:p>
          <w:p w14:paraId="191A7A3D" w14:textId="1057E631" w:rsidR="00761AEE" w:rsidRPr="00A41942" w:rsidRDefault="00761AEE">
            <w:pPr>
              <w:jc w:val="both"/>
              <w:rPr>
                <w:rFonts w:asciiTheme="minorHAnsi" w:hAnsiTheme="minorHAnsi" w:cstheme="minorBidi"/>
              </w:rPr>
            </w:pPr>
            <w:r w:rsidRPr="00A41942">
              <w:rPr>
                <w:rFonts w:asciiTheme="minorHAnsi" w:hAnsiTheme="minorHAnsi" w:cstheme="minorBidi"/>
              </w:rPr>
              <w:t xml:space="preserve">Para los 2 casos, tanto en el producto a ser agregado como en la </w:t>
            </w:r>
            <w:r w:rsidR="00EB0C82" w:rsidRPr="00A41942">
              <w:rPr>
                <w:rFonts w:asciiTheme="minorHAnsi" w:hAnsiTheme="minorHAnsi" w:cstheme="minorBidi"/>
              </w:rPr>
              <w:t>bonificación</w:t>
            </w:r>
            <w:r w:rsidRPr="00A41942">
              <w:rPr>
                <w:rFonts w:asciiTheme="minorHAnsi" w:hAnsiTheme="minorHAnsi" w:cstheme="minorBidi"/>
              </w:rPr>
              <w:t xml:space="preserve"> </w:t>
            </w:r>
            <w:r w:rsidR="001952C1" w:rsidRPr="00A41942">
              <w:rPr>
                <w:rFonts w:asciiTheme="minorHAnsi" w:hAnsiTheme="minorHAnsi" w:cstheme="minorBidi"/>
              </w:rPr>
              <w:t>existirá</w:t>
            </w:r>
            <w:r w:rsidRPr="00A41942">
              <w:rPr>
                <w:rFonts w:asciiTheme="minorHAnsi" w:hAnsiTheme="minorHAnsi" w:cstheme="minorBidi"/>
              </w:rPr>
              <w:t xml:space="preserve"> una casilla en donde </w:t>
            </w:r>
            <w:r w:rsidR="00EB0C82" w:rsidRPr="00A41942">
              <w:rPr>
                <w:rFonts w:asciiTheme="minorHAnsi" w:hAnsiTheme="minorHAnsi" w:cstheme="minorBidi"/>
              </w:rPr>
              <w:t>estará</w:t>
            </w:r>
            <w:r w:rsidRPr="00A41942">
              <w:rPr>
                <w:rFonts w:asciiTheme="minorHAnsi" w:hAnsiTheme="minorHAnsi" w:cstheme="minorBidi"/>
              </w:rPr>
              <w:t xml:space="preserve"> habilitado la casilla de marcar de “Inafecto a devolución” la cual determinara si es un producto viable para devolver.</w:t>
            </w:r>
          </w:p>
          <w:p w14:paraId="27D030C2" w14:textId="77777777" w:rsidR="00761AEE" w:rsidRPr="00A41942" w:rsidRDefault="00761AEE">
            <w:pPr>
              <w:jc w:val="both"/>
              <w:rPr>
                <w:rFonts w:asciiTheme="minorHAnsi" w:hAnsiTheme="minorHAnsi" w:cstheme="minorBidi"/>
              </w:rPr>
            </w:pPr>
          </w:p>
          <w:p w14:paraId="78EB3799" w14:textId="77777777" w:rsidR="00761AEE" w:rsidRPr="00A41942" w:rsidRDefault="00761AEE">
            <w:pPr>
              <w:jc w:val="both"/>
              <w:rPr>
                <w:rFonts w:asciiTheme="minorHAnsi" w:hAnsiTheme="minorHAnsi" w:cstheme="minorBidi"/>
              </w:rPr>
            </w:pPr>
            <w:r w:rsidRPr="00A41942">
              <w:rPr>
                <w:rFonts w:asciiTheme="minorHAnsi" w:hAnsiTheme="minorHAnsi" w:cstheme="minorBidi"/>
              </w:rPr>
              <w:t>Con ello en la parte final se ira calculando el precio final a pagar, el cual variara en base a los productos adicionados como ventas y los que constan como bonificación no se les tomara el valor.</w:t>
            </w:r>
          </w:p>
          <w:p w14:paraId="2596CDE7" w14:textId="77777777" w:rsidR="00761AEE" w:rsidRPr="00A41942" w:rsidRDefault="00761AEE">
            <w:pPr>
              <w:jc w:val="both"/>
              <w:rPr>
                <w:rFonts w:asciiTheme="minorHAnsi" w:hAnsiTheme="minorHAnsi" w:cstheme="minorBidi"/>
              </w:rPr>
            </w:pPr>
          </w:p>
          <w:p w14:paraId="2565E8F7" w14:textId="77777777" w:rsidR="00761AEE" w:rsidRPr="00A41942" w:rsidRDefault="00761AEE">
            <w:pPr>
              <w:jc w:val="both"/>
              <w:rPr>
                <w:rFonts w:asciiTheme="minorHAnsi" w:hAnsiTheme="minorHAnsi" w:cstheme="minorHAnsi"/>
                <w:iCs/>
              </w:rPr>
            </w:pPr>
            <w:r w:rsidRPr="00A41942">
              <w:rPr>
                <w:rFonts w:asciiTheme="minorHAnsi" w:hAnsiTheme="minorHAnsi" w:cstheme="minorHAnsi"/>
                <w:iCs/>
              </w:rPr>
              <w:t xml:space="preserve">Una vez completada el ingreso de la solicitud de venta. El registro pasará a un estado </w:t>
            </w:r>
            <w:r w:rsidRPr="00A41942">
              <w:rPr>
                <w:rFonts w:asciiTheme="minorHAnsi" w:hAnsiTheme="minorHAnsi" w:cstheme="minorHAnsi"/>
                <w:b/>
                <w:i/>
              </w:rPr>
              <w:t>Enviado</w:t>
            </w:r>
            <w:r w:rsidRPr="00A41942">
              <w:rPr>
                <w:rFonts w:asciiTheme="minorHAnsi" w:hAnsiTheme="minorHAnsi" w:cstheme="minorHAnsi"/>
                <w:iCs/>
              </w:rPr>
              <w:t xml:space="preserve"> el cual se mostrará a través de un listado para cada vendedor. </w:t>
            </w:r>
          </w:p>
          <w:p w14:paraId="51A72199" w14:textId="77777777" w:rsidR="00761AEE" w:rsidRPr="00A41942" w:rsidRDefault="00761AEE">
            <w:pPr>
              <w:jc w:val="both"/>
              <w:rPr>
                <w:rFonts w:asciiTheme="minorHAnsi" w:hAnsiTheme="minorHAnsi" w:cstheme="minorHAnsi"/>
                <w:iCs/>
              </w:rPr>
            </w:pPr>
          </w:p>
          <w:p w14:paraId="13C0CA91" w14:textId="77777777" w:rsidR="00761AEE" w:rsidRPr="00A41942" w:rsidRDefault="00761AEE">
            <w:pPr>
              <w:jc w:val="both"/>
              <w:rPr>
                <w:rFonts w:asciiTheme="minorHAnsi" w:hAnsiTheme="minorHAnsi" w:cstheme="minorBidi"/>
              </w:rPr>
            </w:pPr>
            <w:r w:rsidRPr="00A41942">
              <w:rPr>
                <w:rFonts w:asciiTheme="minorHAnsi" w:hAnsiTheme="minorHAnsi" w:cstheme="minorBidi"/>
              </w:rPr>
              <w:t>El registro en estado “</w:t>
            </w:r>
            <w:r w:rsidRPr="00A41942">
              <w:rPr>
                <w:rFonts w:asciiTheme="minorHAnsi" w:hAnsiTheme="minorHAnsi" w:cstheme="minorBidi"/>
                <w:b/>
                <w:bCs/>
                <w:i/>
                <w:iCs/>
              </w:rPr>
              <w:t>Enviado</w:t>
            </w:r>
            <w:r w:rsidRPr="00A41942">
              <w:rPr>
                <w:rFonts w:asciiTheme="minorHAnsi" w:hAnsiTheme="minorHAnsi" w:cstheme="minorBidi"/>
              </w:rPr>
              <w:t>” emitirá una notificación de aprobación hacia el área de Comercial los mismos que cumplirán la siguiente fase en el caso de ser aprobada la solicitud.</w:t>
            </w:r>
          </w:p>
          <w:p w14:paraId="6627EA4D" w14:textId="77777777" w:rsidR="00761AEE" w:rsidRPr="00A41942" w:rsidRDefault="00761AEE">
            <w:pPr>
              <w:jc w:val="both"/>
              <w:rPr>
                <w:rFonts w:asciiTheme="minorHAnsi" w:hAnsiTheme="minorHAnsi" w:cstheme="minorHAnsi"/>
                <w:iCs/>
              </w:rPr>
            </w:pPr>
          </w:p>
          <w:p w14:paraId="24546CB5" w14:textId="77777777" w:rsidR="00761AEE" w:rsidRPr="00A41942" w:rsidRDefault="00761AEE">
            <w:pPr>
              <w:jc w:val="both"/>
              <w:rPr>
                <w:rFonts w:asciiTheme="minorHAnsi" w:hAnsiTheme="minorHAnsi" w:cstheme="minorHAnsi"/>
                <w:b/>
                <w:bCs/>
                <w:iCs/>
              </w:rPr>
            </w:pPr>
            <w:r w:rsidRPr="00A41942">
              <w:rPr>
                <w:rFonts w:asciiTheme="minorHAnsi" w:hAnsiTheme="minorHAnsi" w:cstheme="minorHAnsi"/>
                <w:b/>
                <w:bCs/>
                <w:iCs/>
              </w:rPr>
              <w:t>CONSIDERACIONES:</w:t>
            </w:r>
          </w:p>
          <w:p w14:paraId="55DB2256"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El listado de productos dependerá de los productos activos que estén en el catálogo administrado.</w:t>
            </w:r>
          </w:p>
          <w:p w14:paraId="52C11B20"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Los precios mostrados serán determinados en base al catálogo de Productos.</w:t>
            </w:r>
          </w:p>
          <w:p w14:paraId="553A8B51"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El cliente podrá estar definido en una escala, sin embargo, al entrar en una negociación se le permitirá seleccionar una escala diferente, el mismo que impactará el precio.</w:t>
            </w:r>
          </w:p>
          <w:p w14:paraId="41FF8375" w14:textId="77777777" w:rsidR="00761AEE" w:rsidRPr="00A41942" w:rsidRDefault="00761AEE" w:rsidP="00761AEE">
            <w:pPr>
              <w:pStyle w:val="ListParagraph"/>
              <w:numPr>
                <w:ilvl w:val="0"/>
                <w:numId w:val="15"/>
              </w:numPr>
              <w:jc w:val="both"/>
              <w:rPr>
                <w:rFonts w:asciiTheme="minorHAnsi" w:hAnsiTheme="minorHAnsi" w:cstheme="minorHAnsi"/>
                <w:iCs/>
              </w:rPr>
            </w:pPr>
            <w:r w:rsidRPr="00A41942">
              <w:rPr>
                <w:rFonts w:asciiTheme="minorHAnsi" w:hAnsiTheme="minorHAnsi" w:cstheme="minorHAnsi"/>
                <w:iCs/>
              </w:rPr>
              <w:t>Toda solicitud de venta generada reservará la cantidad de productos solicitados para no causar conflicto con el stock disponible.</w:t>
            </w:r>
          </w:p>
          <w:p w14:paraId="026301F7"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Los códigos SAP mostrados dependerán si pertenecen a DIMEXA o QS, los mismos que serán únicos (eje: dmx_1 y qs_1).</w:t>
            </w:r>
          </w:p>
          <w:p w14:paraId="2B4F07C5" w14:textId="77777777" w:rsidR="00761AEE" w:rsidRPr="00A41942" w:rsidRDefault="00761AEE" w:rsidP="00761AEE">
            <w:pPr>
              <w:pStyle w:val="ListParagraph"/>
              <w:numPr>
                <w:ilvl w:val="0"/>
                <w:numId w:val="15"/>
              </w:numPr>
              <w:jc w:val="both"/>
              <w:rPr>
                <w:rFonts w:asciiTheme="minorHAnsi" w:hAnsiTheme="minorHAnsi" w:cstheme="minorBidi"/>
              </w:rPr>
            </w:pPr>
            <w:commentRangeStart w:id="38"/>
            <w:r w:rsidRPr="00A41942">
              <w:rPr>
                <w:rFonts w:asciiTheme="minorHAnsi" w:hAnsiTheme="minorHAnsi" w:cstheme="minorBidi"/>
              </w:rPr>
              <w:t>Las promociones únicamente se aplicarán por Trimestre, el cual podrá ser modificado por el administrador.</w:t>
            </w:r>
            <w:commentRangeEnd w:id="38"/>
            <w:r w:rsidRPr="00A41942">
              <w:rPr>
                <w:rStyle w:val="CommentReference"/>
              </w:rPr>
              <w:commentReference w:id="38"/>
            </w:r>
          </w:p>
          <w:p w14:paraId="11E9DC66"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 xml:space="preserve">El uso de notificaciones será únicamente por vía de correo electrónico. </w:t>
            </w:r>
          </w:p>
          <w:p w14:paraId="53B8F8A4" w14:textId="2B9F9943"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 xml:space="preserve">Toda solicitud de venta generadas </w:t>
            </w:r>
            <w:r w:rsidR="00EB0C82" w:rsidRPr="00A41942">
              <w:rPr>
                <w:rFonts w:asciiTheme="minorHAnsi" w:hAnsiTheme="minorHAnsi" w:cstheme="minorBidi"/>
              </w:rPr>
              <w:t>tendrá</w:t>
            </w:r>
            <w:r w:rsidRPr="00A41942">
              <w:rPr>
                <w:rFonts w:asciiTheme="minorHAnsi" w:hAnsiTheme="minorHAnsi" w:cstheme="minorBidi"/>
              </w:rPr>
              <w:t xml:space="preserve"> un </w:t>
            </w:r>
            <w:r w:rsidR="001952C1" w:rsidRPr="00A41942">
              <w:rPr>
                <w:rFonts w:asciiTheme="minorHAnsi" w:hAnsiTheme="minorHAnsi" w:cstheme="minorBidi"/>
              </w:rPr>
              <w:t>Código</w:t>
            </w:r>
            <w:r w:rsidRPr="00A41942">
              <w:rPr>
                <w:rFonts w:asciiTheme="minorHAnsi" w:hAnsiTheme="minorHAnsi" w:cstheme="minorBidi"/>
              </w:rPr>
              <w:t xml:space="preserve"> </w:t>
            </w:r>
            <w:r w:rsidR="001952C1" w:rsidRPr="00A41942">
              <w:rPr>
                <w:rFonts w:asciiTheme="minorHAnsi" w:hAnsiTheme="minorHAnsi" w:cstheme="minorBidi"/>
              </w:rPr>
              <w:t>único</w:t>
            </w:r>
            <w:r w:rsidRPr="00A41942">
              <w:rPr>
                <w:rFonts w:asciiTheme="minorHAnsi" w:hAnsiTheme="minorHAnsi" w:cstheme="minorBidi"/>
              </w:rPr>
              <w:t>.</w:t>
            </w:r>
          </w:p>
          <w:p w14:paraId="7A277F45" w14:textId="77777777" w:rsidR="00761AEE" w:rsidRPr="00A41942" w:rsidRDefault="00761AEE" w:rsidP="00761AEE">
            <w:pPr>
              <w:pStyle w:val="ListParagraph"/>
              <w:numPr>
                <w:ilvl w:val="0"/>
                <w:numId w:val="15"/>
              </w:numPr>
              <w:jc w:val="both"/>
              <w:rPr>
                <w:rFonts w:asciiTheme="minorHAnsi" w:hAnsiTheme="minorHAnsi" w:cstheme="minorBidi"/>
              </w:rPr>
            </w:pPr>
            <w:r w:rsidRPr="00A41942">
              <w:rPr>
                <w:rFonts w:asciiTheme="minorHAnsi" w:hAnsiTheme="minorHAnsi" w:cstheme="minorBidi"/>
              </w:rPr>
              <w:t>Toda moneda presente a lo largo del sistema estará determinada en soles.</w:t>
            </w:r>
          </w:p>
        </w:tc>
      </w:tr>
      <w:tr w:rsidR="00761AEE" w:rsidRPr="00A41942" w14:paraId="05EDBE11"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BA361DA"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761AEE" w:rsidRPr="00A41942" w14:paraId="22E9594C"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CA14BCD" w14:textId="77777777" w:rsidR="00761AEE" w:rsidRPr="00A41942" w:rsidRDefault="00761AEE" w:rsidP="00761AEE">
            <w:pPr>
              <w:numPr>
                <w:ilvl w:val="0"/>
                <w:numId w:val="3"/>
              </w:numPr>
              <w:jc w:val="both"/>
              <w:rPr>
                <w:rFonts w:asciiTheme="minorHAnsi" w:hAnsiTheme="minorHAnsi" w:cstheme="minorBidi"/>
              </w:rPr>
            </w:pPr>
            <w:r w:rsidRPr="00A41942">
              <w:rPr>
                <w:rFonts w:asciiTheme="minorHAnsi" w:hAnsiTheme="minorHAnsi" w:cstheme="minorBidi"/>
              </w:rPr>
              <w:t>Base de los productos a ser alojados con su respectivo detalle como carga inicial prevista a ingresar en el dataverse</w:t>
            </w:r>
          </w:p>
          <w:p w14:paraId="22E59EBD" w14:textId="77777777" w:rsidR="00761AEE" w:rsidRPr="00A41942" w:rsidRDefault="00761AEE" w:rsidP="00761AEE">
            <w:pPr>
              <w:pStyle w:val="ListParagraph"/>
              <w:numPr>
                <w:ilvl w:val="0"/>
                <w:numId w:val="3"/>
              </w:numPr>
              <w:jc w:val="both"/>
              <w:rPr>
                <w:rFonts w:asciiTheme="minorHAnsi" w:hAnsiTheme="minorHAnsi" w:cstheme="minorBidi"/>
              </w:rPr>
            </w:pPr>
            <w:r w:rsidRPr="00A41942">
              <w:rPr>
                <w:rFonts w:asciiTheme="minorHAnsi" w:hAnsiTheme="minorHAnsi" w:cstheme="minorBidi"/>
              </w:rPr>
              <w:t>Listado de los vendedores para la segmentación de Rol. Cual deberá ser cargada al dataverse</w:t>
            </w:r>
          </w:p>
          <w:p w14:paraId="5E077307" w14:textId="77777777" w:rsidR="00761AEE" w:rsidRPr="00A41942" w:rsidRDefault="00761AEE" w:rsidP="00761AEE">
            <w:pPr>
              <w:pStyle w:val="ListParagraph"/>
              <w:numPr>
                <w:ilvl w:val="0"/>
                <w:numId w:val="3"/>
              </w:numPr>
              <w:jc w:val="both"/>
              <w:rPr>
                <w:rFonts w:asciiTheme="minorHAnsi" w:hAnsiTheme="minorHAnsi" w:cstheme="minorBidi"/>
              </w:rPr>
            </w:pPr>
            <w:r w:rsidRPr="00A41942">
              <w:rPr>
                <w:rFonts w:asciiTheme="minorHAnsi" w:hAnsiTheme="minorHAnsi" w:cstheme="minorBidi"/>
              </w:rPr>
              <w:t>Manejo de las escalas por cliente.</w:t>
            </w:r>
          </w:p>
          <w:p w14:paraId="5ED4C07D" w14:textId="77777777" w:rsidR="00761AEE" w:rsidRPr="00A41942" w:rsidRDefault="00761AEE" w:rsidP="00761AEE">
            <w:pPr>
              <w:pStyle w:val="ListParagraph"/>
              <w:numPr>
                <w:ilvl w:val="0"/>
                <w:numId w:val="3"/>
              </w:numPr>
              <w:jc w:val="both"/>
              <w:rPr>
                <w:rFonts w:asciiTheme="minorHAnsi" w:hAnsiTheme="minorHAnsi" w:cstheme="minorBidi"/>
              </w:rPr>
            </w:pPr>
            <w:r w:rsidRPr="00A41942">
              <w:rPr>
                <w:rFonts w:asciiTheme="minorHAnsi" w:hAnsiTheme="minorHAnsi" w:cstheme="minorBidi"/>
              </w:rPr>
              <w:t>BONAPHARM actualiza los catálogos de los productos, precios, etc. Insumos para la gestión de los pedidos.</w:t>
            </w:r>
          </w:p>
        </w:tc>
      </w:tr>
      <w:tr w:rsidR="00761AEE" w:rsidRPr="00A41942" w14:paraId="20931239"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D1382F0"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761AEE" w:rsidRPr="00A41942" w14:paraId="6DCD3409"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52ED0E0" w14:textId="77777777" w:rsidR="00761AEE" w:rsidRPr="00A41942" w:rsidRDefault="00761AEE" w:rsidP="00761AEE">
            <w:pPr>
              <w:pStyle w:val="ListParagraph"/>
              <w:numPr>
                <w:ilvl w:val="0"/>
                <w:numId w:val="4"/>
              </w:numPr>
              <w:jc w:val="both"/>
              <w:rPr>
                <w:rFonts w:asciiTheme="minorHAnsi" w:hAnsiTheme="minorHAnsi" w:cstheme="minorBidi"/>
              </w:rPr>
            </w:pPr>
            <w:r w:rsidRPr="00A41942">
              <w:rPr>
                <w:rFonts w:asciiTheme="minorHAnsi" w:hAnsiTheme="minorHAnsi" w:cstheme="minorBidi"/>
              </w:rPr>
              <w:t>BONAPHARM actualiza y mantiene la información requerida para la gestión de pedidos.</w:t>
            </w:r>
          </w:p>
          <w:p w14:paraId="300FF5BF" w14:textId="77777777" w:rsidR="00761AEE" w:rsidRPr="00A41942" w:rsidRDefault="00761AEE" w:rsidP="00761AEE">
            <w:pPr>
              <w:pStyle w:val="ListParagraph"/>
              <w:numPr>
                <w:ilvl w:val="0"/>
                <w:numId w:val="4"/>
              </w:numPr>
              <w:jc w:val="both"/>
              <w:rPr>
                <w:rFonts w:asciiTheme="minorHAnsi" w:hAnsiTheme="minorHAnsi" w:cstheme="minorHAnsi"/>
              </w:rPr>
            </w:pPr>
            <w:r w:rsidRPr="00A41942">
              <w:rPr>
                <w:rFonts w:asciiTheme="minorHAnsi" w:hAnsiTheme="minorHAnsi" w:cstheme="minorHAnsi"/>
              </w:rPr>
              <w:t>Entrega de recursos y línea de Marca.</w:t>
            </w:r>
          </w:p>
          <w:p w14:paraId="6F536817" w14:textId="77777777" w:rsidR="00761AEE" w:rsidRPr="00A41942" w:rsidRDefault="00761AEE" w:rsidP="00761AEE">
            <w:pPr>
              <w:pStyle w:val="ListParagraph"/>
              <w:numPr>
                <w:ilvl w:val="0"/>
                <w:numId w:val="4"/>
              </w:numPr>
              <w:jc w:val="both"/>
              <w:rPr>
                <w:rFonts w:asciiTheme="minorHAnsi" w:hAnsiTheme="minorHAnsi" w:cstheme="minorBidi"/>
              </w:rPr>
            </w:pPr>
            <w:r w:rsidRPr="00A41942">
              <w:rPr>
                <w:rFonts w:asciiTheme="minorHAnsi" w:hAnsiTheme="minorHAnsi" w:cstheme="minorBidi"/>
              </w:rPr>
              <w:t>El diseño tendrá el aspecto de responsive para su adaptación a Tablet, celular y computadoras.</w:t>
            </w:r>
          </w:p>
        </w:tc>
      </w:tr>
      <w:tr w:rsidR="00761AEE" w:rsidRPr="00A41942" w14:paraId="11F61DBE"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4523CDF"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761AEE" w:rsidRPr="00A41942" w14:paraId="0670BF1B"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29DFB6B3" w14:textId="77777777" w:rsidR="00761AEE" w:rsidRPr="00A41942" w:rsidRDefault="00761AEE" w:rsidP="00761AEE">
            <w:pPr>
              <w:pStyle w:val="ListParagraph"/>
              <w:numPr>
                <w:ilvl w:val="0"/>
                <w:numId w:val="26"/>
              </w:numPr>
              <w:jc w:val="both"/>
              <w:rPr>
                <w:rFonts w:asciiTheme="minorHAnsi" w:hAnsiTheme="minorHAnsi" w:cstheme="minorBidi"/>
                <w:color w:val="000000" w:themeColor="text1"/>
              </w:rPr>
            </w:pPr>
            <w:r w:rsidRPr="00A41942">
              <w:rPr>
                <w:rFonts w:asciiTheme="minorHAnsi" w:hAnsiTheme="minorHAnsi" w:cstheme="minorBidi"/>
                <w:color w:val="000000" w:themeColor="text1"/>
              </w:rPr>
              <w:t>La información cargada de todos los catálogos en el dataverse para la gestión y procesamiento de los pedidos y devoluciones.</w:t>
            </w:r>
          </w:p>
        </w:tc>
      </w:tr>
      <w:tr w:rsidR="00761AEE" w:rsidRPr="00A41942" w14:paraId="3A9CCA58"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E602CA0"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761AEE" w:rsidRPr="00A41942" w14:paraId="43475FAD"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2C0B721A" w14:textId="77777777" w:rsidR="00761AEE" w:rsidRPr="00A41942" w:rsidRDefault="00761AEE" w:rsidP="00761AEE">
            <w:pPr>
              <w:pStyle w:val="ListParagraph"/>
              <w:numPr>
                <w:ilvl w:val="0"/>
                <w:numId w:val="4"/>
              </w:numPr>
              <w:jc w:val="both"/>
              <w:rPr>
                <w:rFonts w:asciiTheme="minorHAnsi" w:hAnsiTheme="minorHAnsi" w:cstheme="minorBidi"/>
              </w:rPr>
            </w:pPr>
            <w:r w:rsidRPr="00A41942">
              <w:rPr>
                <w:rFonts w:asciiTheme="minorHAnsi" w:hAnsiTheme="minorHAnsi" w:cstheme="minorBidi"/>
              </w:rPr>
              <w:t>Información no actualizada de los catálogos que consume la solución de pedidos y devoluciones.</w:t>
            </w:r>
          </w:p>
          <w:p w14:paraId="4E252B02" w14:textId="77777777" w:rsidR="00761AEE" w:rsidRPr="00A41942" w:rsidRDefault="00761AEE" w:rsidP="00761AEE">
            <w:pPr>
              <w:pStyle w:val="ListParagraph"/>
              <w:numPr>
                <w:ilvl w:val="0"/>
                <w:numId w:val="4"/>
              </w:numPr>
              <w:jc w:val="both"/>
              <w:rPr>
                <w:rFonts w:asciiTheme="minorHAnsi" w:hAnsiTheme="minorHAnsi" w:cstheme="minorBidi"/>
              </w:rPr>
            </w:pPr>
            <w:r w:rsidRPr="00A41942">
              <w:rPr>
                <w:rFonts w:asciiTheme="minorHAnsi" w:hAnsiTheme="minorHAnsi" w:cstheme="minorBidi"/>
              </w:rPr>
              <w:t>Productos que no se encuentren dentro de una promoción por lo cual su precio varía.</w:t>
            </w:r>
          </w:p>
          <w:p w14:paraId="02EFC439" w14:textId="77777777" w:rsidR="00761AEE" w:rsidRPr="00A41942" w:rsidRDefault="00761AEE" w:rsidP="00761AEE">
            <w:pPr>
              <w:pStyle w:val="ListParagraph"/>
              <w:numPr>
                <w:ilvl w:val="0"/>
                <w:numId w:val="4"/>
              </w:numPr>
              <w:jc w:val="both"/>
              <w:rPr>
                <w:rFonts w:asciiTheme="minorHAnsi" w:hAnsiTheme="minorHAnsi" w:cstheme="minorBidi"/>
                <w:color w:val="000000" w:themeColor="text1"/>
              </w:rPr>
            </w:pPr>
            <w:commentRangeStart w:id="39"/>
            <w:r w:rsidRPr="00A41942">
              <w:rPr>
                <w:rFonts w:asciiTheme="minorHAnsi" w:hAnsiTheme="minorHAnsi" w:cstheme="minorBidi"/>
              </w:rPr>
              <w:t>Formulas incorrectas para el cálculo al momento del ingreso del pedido. Retraso en la entrega de insumos requeridos</w:t>
            </w:r>
            <w:commentRangeEnd w:id="39"/>
            <w:r w:rsidRPr="00A41942">
              <w:rPr>
                <w:rStyle w:val="CommentReference"/>
              </w:rPr>
              <w:commentReference w:id="39"/>
            </w:r>
          </w:p>
        </w:tc>
      </w:tr>
      <w:tr w:rsidR="00761AEE" w:rsidRPr="00A41942" w14:paraId="1E5AD2CA"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42E46B2"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CRITERIOS DE ACEPTACIÓN</w:t>
            </w:r>
          </w:p>
        </w:tc>
      </w:tr>
      <w:tr w:rsidR="00761AEE" w:rsidRPr="00A41942" w14:paraId="6B3AA05C"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D5544BC" w14:textId="77777777" w:rsidR="00761AEE" w:rsidRPr="00A41942" w:rsidRDefault="00761AEE">
            <w:pPr>
              <w:jc w:val="both"/>
              <w:rPr>
                <w:rFonts w:asciiTheme="minorHAnsi" w:hAnsiTheme="minorHAnsi" w:cstheme="minorHAnsi"/>
              </w:rPr>
            </w:pPr>
          </w:p>
        </w:tc>
      </w:tr>
      <w:tr w:rsidR="00761AEE" w:rsidRPr="00A41942" w14:paraId="42DB3F1E"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326CEE0" w14:textId="77777777" w:rsidR="00761AEE" w:rsidRPr="00A41942" w:rsidRDefault="00761AEE">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761AEE" w:rsidRPr="00A41942" w14:paraId="5E75C71E" w14:textId="77777777">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70113045" w14:textId="77777777" w:rsidR="00761AEE" w:rsidRPr="00A41942" w:rsidRDefault="00761AEE">
            <w:pPr>
              <w:jc w:val="both"/>
              <w:rPr>
                <w:rFonts w:asciiTheme="minorHAnsi" w:hAnsiTheme="minorHAnsi" w:cstheme="minorHAnsi"/>
              </w:rPr>
            </w:pPr>
          </w:p>
        </w:tc>
      </w:tr>
    </w:tbl>
    <w:p w14:paraId="151F0EDA" w14:textId="77777777" w:rsidR="00DC397A" w:rsidRPr="00A41942" w:rsidRDefault="00DC397A" w:rsidP="00F75C51">
      <w:pPr>
        <w:rPr>
          <w:rFonts w:asciiTheme="minorHAnsi" w:hAnsiTheme="minorHAnsi" w:cstheme="minorHAnsi"/>
        </w:rPr>
      </w:pPr>
    </w:p>
    <w:p w14:paraId="25F2D71E" w14:textId="77777777" w:rsidR="00761AEE" w:rsidRPr="00A41942" w:rsidRDefault="00761AEE" w:rsidP="00F75C51">
      <w:pPr>
        <w:rPr>
          <w:rFonts w:asciiTheme="minorHAnsi" w:hAnsiTheme="minorHAnsi" w:cstheme="minorHAnsi"/>
        </w:rPr>
      </w:pPr>
    </w:p>
    <w:p w14:paraId="3ED944B5" w14:textId="77777777" w:rsidR="00055537" w:rsidRPr="00A41942" w:rsidRDefault="00055537" w:rsidP="00F75C51">
      <w:pPr>
        <w:rPr>
          <w:rFonts w:asciiTheme="minorHAnsi" w:hAnsiTheme="minorHAnsi" w:cstheme="minorHAnsi"/>
        </w:rPr>
      </w:pPr>
    </w:p>
    <w:p w14:paraId="7E6F5051" w14:textId="77777777" w:rsidR="00055537" w:rsidRPr="00A41942" w:rsidRDefault="00055537" w:rsidP="00F75C51">
      <w:pPr>
        <w:rPr>
          <w:rFonts w:asciiTheme="minorHAnsi" w:hAnsiTheme="minorHAnsi" w:cstheme="minorHAnsi"/>
        </w:rPr>
      </w:pPr>
    </w:p>
    <w:p w14:paraId="50B80734" w14:textId="77777777" w:rsidR="00055537" w:rsidRPr="00A41942" w:rsidRDefault="00055537" w:rsidP="00F75C51">
      <w:pPr>
        <w:rPr>
          <w:rFonts w:asciiTheme="minorHAnsi" w:hAnsiTheme="minorHAnsi" w:cstheme="minorHAnsi"/>
        </w:rPr>
      </w:pPr>
    </w:p>
    <w:p w14:paraId="775899BC" w14:textId="77777777" w:rsidR="00055537" w:rsidRPr="00A41942" w:rsidRDefault="00055537" w:rsidP="00F75C51">
      <w:pPr>
        <w:rPr>
          <w:rFonts w:asciiTheme="minorHAnsi" w:hAnsiTheme="minorHAnsi" w:cstheme="minorHAnsi"/>
        </w:rPr>
      </w:pPr>
    </w:p>
    <w:p w14:paraId="57959A87" w14:textId="77777777" w:rsidR="00055537" w:rsidRPr="00A41942" w:rsidRDefault="00055537" w:rsidP="00F75C51">
      <w:pPr>
        <w:rPr>
          <w:rFonts w:asciiTheme="minorHAnsi" w:hAnsiTheme="minorHAnsi" w:cstheme="minorHAnsi"/>
        </w:rPr>
      </w:pPr>
    </w:p>
    <w:p w14:paraId="7E77E512" w14:textId="77777777" w:rsidR="00055537" w:rsidRPr="00A41942" w:rsidRDefault="00055537" w:rsidP="00F75C51">
      <w:pPr>
        <w:rPr>
          <w:rFonts w:asciiTheme="minorHAnsi" w:hAnsiTheme="minorHAnsi" w:cstheme="minorHAnsi"/>
        </w:rPr>
      </w:pPr>
    </w:p>
    <w:p w14:paraId="6C71C4BD" w14:textId="77777777" w:rsidR="00055537" w:rsidRPr="00A41942" w:rsidRDefault="00055537" w:rsidP="00F75C51">
      <w:pPr>
        <w:rPr>
          <w:rFonts w:asciiTheme="minorHAnsi" w:hAnsiTheme="minorHAnsi" w:cstheme="minorHAnsi"/>
        </w:rPr>
      </w:pPr>
    </w:p>
    <w:p w14:paraId="3C9037C9" w14:textId="77777777" w:rsidR="00761AEE" w:rsidRPr="00A41942" w:rsidRDefault="00761AEE" w:rsidP="00F75C51">
      <w:pPr>
        <w:rPr>
          <w:rFonts w:asciiTheme="minorHAnsi" w:hAnsiTheme="minorHAnsi" w:cstheme="minorHAnsi"/>
        </w:rPr>
      </w:pPr>
    </w:p>
    <w:p w14:paraId="49F7FFC6" w14:textId="77777777" w:rsidR="00761AEE" w:rsidRPr="00A41942" w:rsidRDefault="00761AEE" w:rsidP="00F75C51">
      <w:pPr>
        <w:rPr>
          <w:rFonts w:asciiTheme="minorHAnsi" w:hAnsiTheme="minorHAnsi" w:cstheme="minorHAnsi"/>
        </w:rPr>
      </w:pPr>
    </w:p>
    <w:p w14:paraId="49AADAE7" w14:textId="77777777" w:rsidR="00761AEE" w:rsidRPr="00A41942" w:rsidRDefault="00761AEE" w:rsidP="00F75C51">
      <w:pPr>
        <w:rPr>
          <w:rFonts w:asciiTheme="minorHAnsi" w:hAnsiTheme="minorHAnsi" w:cstheme="minorHAnsi"/>
        </w:rPr>
      </w:pP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CA57AF" w:rsidRPr="00A41942" w14:paraId="3DFA3326"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8CDE5EA" w14:textId="77777777" w:rsidR="00CA57AF" w:rsidRPr="00A41942" w:rsidRDefault="00CA57AF">
            <w:pPr>
              <w:jc w:val="both"/>
              <w:rPr>
                <w:rFonts w:asciiTheme="minorHAnsi" w:hAnsiTheme="minorHAnsi" w:cstheme="minorHAnsi"/>
              </w:rPr>
            </w:pPr>
            <w:bookmarkStart w:id="40" w:name="OLE_LINK18"/>
            <w:r w:rsidRPr="00A41942">
              <w:rPr>
                <w:rFonts w:asciiTheme="minorHAnsi" w:eastAsia="Arial" w:hAnsiTheme="minorHAnsi" w:cstheme="minorHAnsi"/>
                <w:b/>
              </w:rPr>
              <w:t xml:space="preserve">REQUERIMIENTO </w:t>
            </w:r>
          </w:p>
        </w:tc>
      </w:tr>
      <w:tr w:rsidR="00CA57AF" w:rsidRPr="00A41942" w14:paraId="21354340"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2891D49" w14:textId="764F8CC2" w:rsidR="00CA57AF" w:rsidRPr="00A41942" w:rsidRDefault="00CA57AF">
            <w:pPr>
              <w:pStyle w:val="Heading1"/>
              <w:tabs>
                <w:tab w:val="left" w:pos="87"/>
              </w:tabs>
              <w:rPr>
                <w:rFonts w:asciiTheme="minorHAnsi" w:hAnsiTheme="minorHAnsi" w:cstheme="minorHAnsi"/>
                <w:sz w:val="24"/>
                <w:szCs w:val="24"/>
              </w:rPr>
            </w:pPr>
            <w:bookmarkStart w:id="41" w:name="_Toc196835591"/>
            <w:r w:rsidRPr="00A41942">
              <w:rPr>
                <w:rFonts w:asciiTheme="minorHAnsi" w:hAnsiTheme="minorHAnsi" w:cstheme="minorHAnsi"/>
                <w:sz w:val="24"/>
                <w:szCs w:val="24"/>
              </w:rPr>
              <w:t>REQ_3 Registro de devoluciones</w:t>
            </w:r>
            <w:bookmarkEnd w:id="41"/>
          </w:p>
        </w:tc>
      </w:tr>
      <w:tr w:rsidR="00CA57AF" w:rsidRPr="00A41942" w14:paraId="27BEFD9E"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1361BDE7"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CA57AF" w:rsidRPr="00A41942" w14:paraId="5AF610AB" w14:textId="77777777" w:rsidTr="094298F8">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0EB5496F" w14:textId="77777777" w:rsidR="00026E84" w:rsidRPr="00A41942" w:rsidRDefault="00CA57AF" w:rsidP="004466AA">
            <w:pPr>
              <w:jc w:val="both"/>
              <w:rPr>
                <w:rFonts w:asciiTheme="minorHAnsi" w:hAnsiTheme="minorHAnsi" w:cstheme="minorBidi"/>
              </w:rPr>
            </w:pPr>
            <w:r w:rsidRPr="00A41942">
              <w:rPr>
                <w:rFonts w:asciiTheme="minorHAnsi" w:hAnsiTheme="minorHAnsi" w:cstheme="minorBidi"/>
              </w:rPr>
              <w:t>El usuario con el rol de “</w:t>
            </w:r>
            <w:r w:rsidR="000B148B" w:rsidRPr="00A41942">
              <w:rPr>
                <w:rFonts w:asciiTheme="minorHAnsi" w:hAnsiTheme="minorHAnsi" w:cstheme="minorBidi"/>
              </w:rPr>
              <w:t>Comercial</w:t>
            </w:r>
            <w:r w:rsidRPr="00A41942">
              <w:rPr>
                <w:rFonts w:asciiTheme="minorHAnsi" w:hAnsiTheme="minorHAnsi" w:cstheme="minorBidi"/>
              </w:rPr>
              <w:t xml:space="preserve">” </w:t>
            </w:r>
            <w:r w:rsidR="003A1854" w:rsidRPr="00A41942">
              <w:rPr>
                <w:rFonts w:asciiTheme="minorHAnsi" w:hAnsiTheme="minorHAnsi" w:cstheme="minorBidi"/>
              </w:rPr>
              <w:t>tendrá</w:t>
            </w:r>
            <w:r w:rsidRPr="00A41942">
              <w:rPr>
                <w:rFonts w:asciiTheme="minorHAnsi" w:hAnsiTheme="minorHAnsi" w:cstheme="minorBidi"/>
              </w:rPr>
              <w:t xml:space="preserve"> la </w:t>
            </w:r>
            <w:r w:rsidR="003A1854" w:rsidRPr="00A41942">
              <w:rPr>
                <w:rFonts w:asciiTheme="minorHAnsi" w:hAnsiTheme="minorHAnsi" w:cstheme="minorBidi"/>
              </w:rPr>
              <w:t>opción</w:t>
            </w:r>
            <w:r w:rsidRPr="00A41942">
              <w:rPr>
                <w:rFonts w:asciiTheme="minorHAnsi" w:hAnsiTheme="minorHAnsi" w:cstheme="minorBidi"/>
              </w:rPr>
              <w:t xml:space="preserve"> para seleccionar “Ingresar una </w:t>
            </w:r>
            <w:r w:rsidR="003A1854" w:rsidRPr="00A41942">
              <w:rPr>
                <w:rFonts w:asciiTheme="minorHAnsi" w:hAnsiTheme="minorHAnsi" w:cstheme="minorBidi"/>
              </w:rPr>
              <w:t>devolución</w:t>
            </w:r>
            <w:r w:rsidR="003D2722" w:rsidRPr="00A41942">
              <w:rPr>
                <w:rFonts w:asciiTheme="minorHAnsi" w:hAnsiTheme="minorHAnsi" w:cstheme="minorBidi"/>
              </w:rPr>
              <w:t>”</w:t>
            </w:r>
            <w:r w:rsidR="00026E84" w:rsidRPr="00A41942">
              <w:rPr>
                <w:rFonts w:asciiTheme="minorHAnsi" w:hAnsiTheme="minorHAnsi" w:cstheme="minorBidi"/>
              </w:rPr>
              <w:t>.</w:t>
            </w:r>
          </w:p>
          <w:p w14:paraId="56F07ED5" w14:textId="77777777" w:rsidR="00026E84" w:rsidRPr="00A41942" w:rsidRDefault="00026E84" w:rsidP="00026E84">
            <w:pPr>
              <w:keepNext/>
              <w:jc w:val="center"/>
            </w:pPr>
            <w:r w:rsidRPr="00A41942">
              <w:rPr>
                <w:rFonts w:asciiTheme="minorHAnsi" w:hAnsiTheme="minorHAnsi" w:cstheme="minorBidi"/>
              </w:rPr>
              <w:drawing>
                <wp:inline distT="0" distB="0" distL="0" distR="0" wp14:anchorId="1E7CB71B" wp14:editId="3025F670">
                  <wp:extent cx="4885294" cy="5023744"/>
                  <wp:effectExtent l="0" t="0" r="0" b="5715"/>
                  <wp:docPr id="110167064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23">
                            <a:extLst>
                              <a:ext uri="{28A0092B-C50C-407E-A947-70E740481C1C}">
                                <a14:useLocalDpi xmlns:a14="http://schemas.microsoft.com/office/drawing/2010/main" val="0"/>
                              </a:ext>
                            </a:extLst>
                          </a:blip>
                          <a:srcRect t="3028" b="3091"/>
                          <a:stretch/>
                        </pic:blipFill>
                        <pic:spPr bwMode="auto">
                          <a:xfrm>
                            <a:off x="0" y="0"/>
                            <a:ext cx="4885294" cy="5023744"/>
                          </a:xfrm>
                          <a:prstGeom prst="rect">
                            <a:avLst/>
                          </a:prstGeom>
                          <a:noFill/>
                          <a:ln>
                            <a:noFill/>
                          </a:ln>
                          <a:extLst>
                            <a:ext uri="{53640926-AAD7-44D8-BBD7-CCE9431645EC}">
                              <a14:shadowObscured xmlns:a14="http://schemas.microsoft.com/office/drawing/2010/main"/>
                            </a:ext>
                          </a:extLst>
                        </pic:spPr>
                      </pic:pic>
                    </a:graphicData>
                  </a:graphic>
                </wp:inline>
              </w:drawing>
            </w:r>
          </w:p>
          <w:p w14:paraId="318945F9" w14:textId="5B0E331D" w:rsidR="00026E84" w:rsidRPr="00026E84" w:rsidRDefault="00026E84" w:rsidP="00026E84">
            <w:pPr>
              <w:pStyle w:val="Caption"/>
              <w:jc w:val="center"/>
              <w:rPr>
                <w:rFonts w:asciiTheme="minorHAnsi" w:hAnsiTheme="minorHAnsi" w:cstheme="minorBidi"/>
              </w:rPr>
            </w:pPr>
            <w:r w:rsidRPr="00A41942">
              <w:t xml:space="preserve">Imagen </w:t>
            </w:r>
            <w:r w:rsidRPr="00A41942">
              <w:fldChar w:fldCharType="begin"/>
            </w:r>
            <w:r w:rsidRPr="00A41942">
              <w:instrText xml:space="preserve"> SEQ Imagen \* ARABIC </w:instrText>
            </w:r>
            <w:r w:rsidRPr="00A41942">
              <w:fldChar w:fldCharType="separate"/>
            </w:r>
            <w:r w:rsidRPr="00A41942">
              <w:t>5</w:t>
            </w:r>
            <w:r w:rsidRPr="00A41942">
              <w:fldChar w:fldCharType="end"/>
            </w:r>
            <w:r w:rsidRPr="00A41942">
              <w:t>.</w:t>
            </w:r>
            <w:r w:rsidR="00711B29" w:rsidRPr="00A41942">
              <w:t xml:space="preserve"> Registro de devoluciones </w:t>
            </w:r>
          </w:p>
          <w:p w14:paraId="2B61A87D" w14:textId="77777777" w:rsidR="00026E84" w:rsidRPr="00A41942" w:rsidRDefault="00026E84" w:rsidP="004466AA">
            <w:pPr>
              <w:jc w:val="both"/>
              <w:rPr>
                <w:rFonts w:asciiTheme="minorHAnsi" w:hAnsiTheme="minorHAnsi" w:cstheme="minorBidi"/>
              </w:rPr>
            </w:pPr>
          </w:p>
          <w:p w14:paraId="651460CD" w14:textId="690D3C14" w:rsidR="00CA57AF" w:rsidRPr="00A41942" w:rsidRDefault="00026E84" w:rsidP="004466AA">
            <w:pPr>
              <w:jc w:val="both"/>
              <w:rPr>
                <w:rFonts w:asciiTheme="minorHAnsi" w:hAnsiTheme="minorHAnsi" w:cstheme="minorBidi"/>
              </w:rPr>
            </w:pPr>
            <w:r w:rsidRPr="00A41942">
              <w:rPr>
                <w:rFonts w:asciiTheme="minorHAnsi" w:hAnsiTheme="minorHAnsi" w:cstheme="minorBidi"/>
              </w:rPr>
              <w:t>E</w:t>
            </w:r>
            <w:r w:rsidR="00795A08" w:rsidRPr="00A41942">
              <w:rPr>
                <w:rFonts w:asciiTheme="minorHAnsi" w:hAnsiTheme="minorHAnsi" w:cstheme="minorBidi"/>
              </w:rPr>
              <w:t xml:space="preserve">n ello </w:t>
            </w:r>
            <w:r w:rsidR="00EB0C82" w:rsidRPr="00A41942">
              <w:rPr>
                <w:rFonts w:asciiTheme="minorHAnsi" w:hAnsiTheme="minorHAnsi" w:cstheme="minorBidi"/>
              </w:rPr>
              <w:t>podrá</w:t>
            </w:r>
            <w:r w:rsidR="00795A08" w:rsidRPr="00A41942">
              <w:rPr>
                <w:rFonts w:asciiTheme="minorHAnsi" w:hAnsiTheme="minorHAnsi" w:cstheme="minorBidi"/>
              </w:rPr>
              <w:t xml:space="preserve"> seleccionar la DISTRIBUIDORA y la cual </w:t>
            </w:r>
            <w:r w:rsidR="00DA0CA7" w:rsidRPr="00A41942">
              <w:rPr>
                <w:rFonts w:asciiTheme="minorHAnsi" w:hAnsiTheme="minorHAnsi" w:cstheme="minorBidi"/>
              </w:rPr>
              <w:t>habilitará</w:t>
            </w:r>
            <w:r w:rsidR="00F33D56" w:rsidRPr="00A41942">
              <w:rPr>
                <w:rFonts w:asciiTheme="minorHAnsi" w:hAnsiTheme="minorHAnsi" w:cstheme="minorBidi"/>
              </w:rPr>
              <w:t xml:space="preserve"> un campo de </w:t>
            </w:r>
            <w:r w:rsidR="00DA0CA7" w:rsidRPr="00A41942">
              <w:rPr>
                <w:rFonts w:asciiTheme="minorHAnsi" w:hAnsiTheme="minorHAnsi" w:cstheme="minorBidi"/>
              </w:rPr>
              <w:t>búsqueda</w:t>
            </w:r>
            <w:r w:rsidR="00A14362" w:rsidRPr="00A41942">
              <w:rPr>
                <w:rFonts w:asciiTheme="minorHAnsi" w:hAnsiTheme="minorHAnsi" w:cstheme="minorBidi"/>
              </w:rPr>
              <w:t xml:space="preserve"> </w:t>
            </w:r>
            <w:r w:rsidR="00301384" w:rsidRPr="00A41942">
              <w:rPr>
                <w:rFonts w:asciiTheme="minorHAnsi" w:hAnsiTheme="minorHAnsi" w:cstheme="minorBidi"/>
              </w:rPr>
              <w:t>por el criterio de</w:t>
            </w:r>
            <w:r w:rsidR="00F33D56" w:rsidRPr="00A41942">
              <w:rPr>
                <w:rFonts w:asciiTheme="minorHAnsi" w:hAnsiTheme="minorHAnsi" w:cstheme="minorBidi"/>
              </w:rPr>
              <w:t xml:space="preserve">l nombre del cliente o el RUC, </w:t>
            </w:r>
            <w:r w:rsidR="006E791D" w:rsidRPr="00A41942">
              <w:rPr>
                <w:rFonts w:asciiTheme="minorHAnsi" w:hAnsiTheme="minorHAnsi" w:cstheme="minorBidi"/>
              </w:rPr>
              <w:t xml:space="preserve">y seleccionar </w:t>
            </w:r>
            <w:r w:rsidR="00CA57AF" w:rsidRPr="00A41942">
              <w:rPr>
                <w:rFonts w:asciiTheme="minorHAnsi" w:hAnsiTheme="minorHAnsi" w:cstheme="minorBidi"/>
              </w:rPr>
              <w:t>la solicitud</w:t>
            </w:r>
            <w:r w:rsidR="007F2F65" w:rsidRPr="00A41942">
              <w:rPr>
                <w:rFonts w:asciiTheme="minorHAnsi" w:hAnsiTheme="minorHAnsi" w:cstheme="minorBidi"/>
              </w:rPr>
              <w:t xml:space="preserve">, </w:t>
            </w:r>
            <w:r w:rsidR="00CA57AF" w:rsidRPr="00A41942">
              <w:rPr>
                <w:rFonts w:asciiTheme="minorHAnsi" w:hAnsiTheme="minorHAnsi" w:cstheme="minorBidi"/>
              </w:rPr>
              <w:t xml:space="preserve">de la cual desea hacer una </w:t>
            </w:r>
            <w:r w:rsidR="003A1854" w:rsidRPr="00A41942">
              <w:rPr>
                <w:rFonts w:asciiTheme="minorHAnsi" w:hAnsiTheme="minorHAnsi" w:cstheme="minorBidi"/>
              </w:rPr>
              <w:t>devolución</w:t>
            </w:r>
            <w:r w:rsidR="00CA57AF" w:rsidRPr="00A41942">
              <w:rPr>
                <w:rFonts w:asciiTheme="minorHAnsi" w:hAnsiTheme="minorHAnsi" w:cstheme="minorBidi"/>
              </w:rPr>
              <w:t>,</w:t>
            </w:r>
            <w:r w:rsidR="00301384" w:rsidRPr="00A41942">
              <w:rPr>
                <w:rFonts w:asciiTheme="minorHAnsi" w:hAnsiTheme="minorHAnsi" w:cstheme="minorBidi"/>
              </w:rPr>
              <w:t xml:space="preserve"> auto complementará</w:t>
            </w:r>
            <w:r w:rsidR="00A451A9" w:rsidRPr="00A41942">
              <w:rPr>
                <w:rFonts w:asciiTheme="minorHAnsi" w:hAnsiTheme="minorHAnsi" w:cstheme="minorBidi"/>
              </w:rPr>
              <w:t xml:space="preserve"> la </w:t>
            </w:r>
            <w:r w:rsidR="00301384" w:rsidRPr="00A41942">
              <w:rPr>
                <w:rFonts w:asciiTheme="minorHAnsi" w:hAnsiTheme="minorHAnsi" w:cstheme="minorBidi"/>
              </w:rPr>
              <w:t>información</w:t>
            </w:r>
            <w:r w:rsidR="00A451A9" w:rsidRPr="00A41942">
              <w:rPr>
                <w:rFonts w:asciiTheme="minorHAnsi" w:hAnsiTheme="minorHAnsi" w:cstheme="minorBidi"/>
              </w:rPr>
              <w:t xml:space="preserve"> del cliente</w:t>
            </w:r>
            <w:r w:rsidR="004F16E5" w:rsidRPr="00A41942">
              <w:rPr>
                <w:rFonts w:asciiTheme="minorHAnsi" w:hAnsiTheme="minorHAnsi" w:cstheme="minorBidi"/>
              </w:rPr>
              <w:t xml:space="preserve"> y pedido seleccionado, </w:t>
            </w:r>
            <w:r w:rsidR="008431A0" w:rsidRPr="00A41942">
              <w:rPr>
                <w:rFonts w:asciiTheme="minorHAnsi" w:hAnsiTheme="minorHAnsi" w:cstheme="minorBidi"/>
              </w:rPr>
              <w:t>habilitándose</w:t>
            </w:r>
            <w:r w:rsidR="004F16E5" w:rsidRPr="00A41942">
              <w:rPr>
                <w:rFonts w:asciiTheme="minorHAnsi" w:hAnsiTheme="minorHAnsi" w:cstheme="minorBidi"/>
              </w:rPr>
              <w:t xml:space="preserve"> </w:t>
            </w:r>
            <w:r w:rsidR="00CA57AF" w:rsidRPr="00A41942">
              <w:rPr>
                <w:rFonts w:asciiTheme="minorHAnsi" w:hAnsiTheme="minorHAnsi" w:cstheme="minorBidi"/>
              </w:rPr>
              <w:t>los campos de:</w:t>
            </w:r>
          </w:p>
          <w:p w14:paraId="59D28079" w14:textId="0EA1A916" w:rsidR="00CA57AF" w:rsidRPr="00A41942" w:rsidRDefault="00CA57AF" w:rsidP="00083B0F">
            <w:pPr>
              <w:pStyle w:val="ListParagraph"/>
              <w:numPr>
                <w:ilvl w:val="0"/>
                <w:numId w:val="17"/>
              </w:numPr>
              <w:jc w:val="both"/>
              <w:rPr>
                <w:rFonts w:asciiTheme="minorHAnsi" w:hAnsiTheme="minorHAnsi" w:cstheme="minorHAnsi"/>
                <w:iCs/>
              </w:rPr>
            </w:pPr>
            <w:r w:rsidRPr="00A41942">
              <w:rPr>
                <w:rFonts w:asciiTheme="minorHAnsi" w:hAnsiTheme="minorHAnsi" w:cstheme="minorHAnsi"/>
                <w:b/>
                <w:bCs/>
                <w:iCs/>
              </w:rPr>
              <w:t>Producto a devolver:</w:t>
            </w:r>
            <w:r w:rsidRPr="00A41942">
              <w:rPr>
                <w:rFonts w:asciiTheme="minorHAnsi" w:hAnsiTheme="minorHAnsi" w:cstheme="minorHAnsi"/>
                <w:iCs/>
              </w:rPr>
              <w:t xml:space="preserve"> campo de tipo seleccionable</w:t>
            </w:r>
            <w:r w:rsidR="004466AA" w:rsidRPr="00A41942">
              <w:rPr>
                <w:rFonts w:asciiTheme="minorHAnsi" w:hAnsiTheme="minorHAnsi" w:cstheme="minorHAnsi"/>
                <w:iCs/>
              </w:rPr>
              <w:t xml:space="preserve"> de tipo de </w:t>
            </w:r>
            <w:r w:rsidR="00EB0C82" w:rsidRPr="00A41942">
              <w:rPr>
                <w:rFonts w:asciiTheme="minorHAnsi" w:hAnsiTheme="minorHAnsi" w:cstheme="minorHAnsi"/>
                <w:iCs/>
              </w:rPr>
              <w:t>búsqueda</w:t>
            </w:r>
            <w:r w:rsidR="004466AA" w:rsidRPr="00A41942">
              <w:rPr>
                <w:rFonts w:asciiTheme="minorHAnsi" w:hAnsiTheme="minorHAnsi" w:cstheme="minorHAnsi"/>
                <w:iCs/>
              </w:rPr>
              <w:t xml:space="preserve"> digitada por el usuario</w:t>
            </w:r>
            <w:r w:rsidR="00C404C2" w:rsidRPr="00A41942">
              <w:rPr>
                <w:rFonts w:asciiTheme="minorHAnsi" w:hAnsiTheme="minorHAnsi" w:cstheme="minorHAnsi"/>
                <w:iCs/>
              </w:rPr>
              <w:t xml:space="preserve"> por nombre de producto</w:t>
            </w:r>
            <w:r w:rsidR="00A87FCD" w:rsidRPr="00A41942">
              <w:rPr>
                <w:rFonts w:asciiTheme="minorHAnsi" w:hAnsiTheme="minorHAnsi" w:cstheme="minorHAnsi"/>
                <w:iCs/>
              </w:rPr>
              <w:t>,</w:t>
            </w:r>
            <w:r w:rsidR="00C404C2" w:rsidRPr="00A41942">
              <w:rPr>
                <w:rFonts w:asciiTheme="minorHAnsi" w:hAnsiTheme="minorHAnsi" w:cstheme="minorHAnsi"/>
                <w:iCs/>
              </w:rPr>
              <w:t xml:space="preserve"> </w:t>
            </w:r>
            <w:r w:rsidR="00EB0C82" w:rsidRPr="00A41942">
              <w:rPr>
                <w:rFonts w:asciiTheme="minorHAnsi" w:hAnsiTheme="minorHAnsi" w:cstheme="minorHAnsi"/>
                <w:iCs/>
              </w:rPr>
              <w:t>código</w:t>
            </w:r>
            <w:r w:rsidR="00C404C2" w:rsidRPr="00A41942">
              <w:rPr>
                <w:rFonts w:asciiTheme="minorHAnsi" w:hAnsiTheme="minorHAnsi" w:cstheme="minorHAnsi"/>
                <w:iCs/>
              </w:rPr>
              <w:t xml:space="preserve"> </w:t>
            </w:r>
            <w:r w:rsidR="001952C1" w:rsidRPr="00A41942">
              <w:rPr>
                <w:rFonts w:asciiTheme="minorHAnsi" w:hAnsiTheme="minorHAnsi" w:cstheme="minorHAnsi"/>
                <w:iCs/>
              </w:rPr>
              <w:t>de este</w:t>
            </w:r>
            <w:r w:rsidR="00C404C2" w:rsidRPr="00A41942">
              <w:rPr>
                <w:rFonts w:asciiTheme="minorHAnsi" w:hAnsiTheme="minorHAnsi" w:cstheme="minorHAnsi"/>
                <w:iCs/>
              </w:rPr>
              <w:t xml:space="preserve"> en base a la distribuidora en </w:t>
            </w:r>
            <w:r w:rsidR="00E02C3F" w:rsidRPr="00A41942">
              <w:rPr>
                <w:rFonts w:asciiTheme="minorHAnsi" w:hAnsiTheme="minorHAnsi" w:cstheme="minorHAnsi"/>
                <w:iCs/>
              </w:rPr>
              <w:t>cuestión o por código SAP</w:t>
            </w:r>
            <w:r w:rsidRPr="00A41942">
              <w:rPr>
                <w:rFonts w:asciiTheme="minorHAnsi" w:hAnsiTheme="minorHAnsi" w:cstheme="minorHAnsi"/>
                <w:iCs/>
              </w:rPr>
              <w:t xml:space="preserve">, en la cual se </w:t>
            </w:r>
            <w:r w:rsidR="005A5DC8" w:rsidRPr="00A41942">
              <w:rPr>
                <w:rFonts w:asciiTheme="minorHAnsi" w:hAnsiTheme="minorHAnsi" w:cstheme="minorHAnsi"/>
                <w:iCs/>
              </w:rPr>
              <w:t>enlistarán</w:t>
            </w:r>
            <w:r w:rsidRPr="00A41942">
              <w:rPr>
                <w:rFonts w:asciiTheme="minorHAnsi" w:hAnsiTheme="minorHAnsi" w:cstheme="minorHAnsi"/>
                <w:iCs/>
              </w:rPr>
              <w:t xml:space="preserve"> los productos que constan en la solicitud de venta</w:t>
            </w:r>
            <w:r w:rsidR="00096E5E" w:rsidRPr="00A41942">
              <w:rPr>
                <w:rFonts w:asciiTheme="minorHAnsi" w:hAnsiTheme="minorHAnsi" w:cstheme="minorHAnsi"/>
                <w:iCs/>
              </w:rPr>
              <w:t xml:space="preserve">, </w:t>
            </w:r>
            <w:r w:rsidRPr="00A41942">
              <w:rPr>
                <w:rFonts w:asciiTheme="minorHAnsi" w:hAnsiTheme="minorHAnsi" w:cstheme="minorHAnsi"/>
                <w:iCs/>
              </w:rPr>
              <w:t>no se contempla productos que hayan sido bonificaciones.</w:t>
            </w:r>
          </w:p>
          <w:p w14:paraId="58906083" w14:textId="77777777" w:rsidR="008B3840" w:rsidRPr="00A41942" w:rsidRDefault="008B3840" w:rsidP="008B3840">
            <w:pPr>
              <w:pStyle w:val="ListParagraph"/>
              <w:numPr>
                <w:ilvl w:val="0"/>
                <w:numId w:val="17"/>
              </w:numPr>
              <w:jc w:val="both"/>
              <w:rPr>
                <w:rFonts w:asciiTheme="minorHAnsi" w:hAnsiTheme="minorHAnsi" w:cstheme="minorHAnsi"/>
                <w:b/>
                <w:bCs/>
                <w:i/>
              </w:rPr>
            </w:pPr>
            <w:r w:rsidRPr="00A41942">
              <w:rPr>
                <w:rFonts w:asciiTheme="minorHAnsi" w:hAnsiTheme="minorHAnsi" w:cstheme="minorHAnsi"/>
                <w:b/>
                <w:bCs/>
                <w:i/>
              </w:rPr>
              <w:t xml:space="preserve">Lote: </w:t>
            </w:r>
            <w:r w:rsidRPr="00A41942">
              <w:rPr>
                <w:rFonts w:asciiTheme="minorHAnsi" w:hAnsiTheme="minorHAnsi" w:cstheme="minorHAnsi"/>
                <w:i/>
              </w:rPr>
              <w:t>Será un atributo parte del catálogo de productos.</w:t>
            </w:r>
          </w:p>
          <w:p w14:paraId="79203A00" w14:textId="77777777" w:rsidR="008B3840" w:rsidRPr="00A41942" w:rsidRDefault="008B3840" w:rsidP="008B3840">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 xml:space="preserve">Número de factura: </w:t>
            </w:r>
            <w:bookmarkStart w:id="42" w:name="OLE_LINK13"/>
            <w:r w:rsidRPr="00A41942">
              <w:rPr>
                <w:rFonts w:asciiTheme="minorHAnsi" w:hAnsiTheme="minorHAnsi" w:cstheme="minorBidi"/>
                <w:i/>
                <w:iCs/>
              </w:rPr>
              <w:t xml:space="preserve">campo autocompletado en base a la solicitud </w:t>
            </w:r>
            <w:r w:rsidRPr="00A41942">
              <w:rPr>
                <w:rFonts w:asciiTheme="minorHAnsi" w:hAnsiTheme="minorHAnsi" w:cstheme="minorBidi"/>
              </w:rPr>
              <w:t>seleccionada</w:t>
            </w:r>
            <w:bookmarkEnd w:id="42"/>
          </w:p>
          <w:p w14:paraId="42D1F7C3" w14:textId="77777777" w:rsidR="00AE7E60" w:rsidRPr="00A41942" w:rsidRDefault="00AE7E60" w:rsidP="00AE7E60">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Cliente que devuelve:</w:t>
            </w:r>
            <w:r w:rsidRPr="00A41942">
              <w:rPr>
                <w:rFonts w:asciiTheme="minorHAnsi" w:hAnsiTheme="minorHAnsi" w:cstheme="minorBidi"/>
                <w:i/>
                <w:iCs/>
              </w:rPr>
              <w:t xml:space="preserve"> campo autocompletado en base a la solicitud seleccionada (RUC-NOMBRE)</w:t>
            </w:r>
          </w:p>
          <w:p w14:paraId="380BDB87" w14:textId="77777777" w:rsidR="00AE7E60" w:rsidRPr="00A41942" w:rsidRDefault="00AE7E60" w:rsidP="00AE7E60">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Fecha de la factura:</w:t>
            </w:r>
            <w:r w:rsidRPr="00A41942">
              <w:rPr>
                <w:rFonts w:asciiTheme="minorHAnsi" w:hAnsiTheme="minorHAnsi" w:cstheme="minorBidi"/>
                <w:i/>
                <w:iCs/>
              </w:rPr>
              <w:t xml:space="preserve"> campo autocompletado en base a la solicitud seleccionada</w:t>
            </w:r>
          </w:p>
          <w:p w14:paraId="60968EA0" w14:textId="77777777" w:rsidR="00C613DA" w:rsidRPr="00A41942" w:rsidRDefault="00C613DA" w:rsidP="00C613DA">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Código único de devolución:</w:t>
            </w:r>
            <w:r w:rsidRPr="00A41942">
              <w:rPr>
                <w:rFonts w:asciiTheme="minorHAnsi" w:hAnsiTheme="minorHAnsi" w:cstheme="minorBidi"/>
                <w:i/>
                <w:iCs/>
              </w:rPr>
              <w:t xml:space="preserve"> </w:t>
            </w:r>
            <w:r w:rsidRPr="00A41942">
              <w:rPr>
                <w:rFonts w:asciiTheme="minorHAnsi" w:hAnsiTheme="minorHAnsi" w:cstheme="minorBidi"/>
              </w:rPr>
              <w:t>dato generado por el sistema único.</w:t>
            </w:r>
          </w:p>
          <w:p w14:paraId="4A1D0CCF" w14:textId="77777777" w:rsidR="003A2FFF" w:rsidRPr="00A41942" w:rsidRDefault="003A2FFF" w:rsidP="003A2FFF">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Distribuidora: botón</w:t>
            </w:r>
            <w:r w:rsidRPr="00A41942">
              <w:rPr>
                <w:rFonts w:asciiTheme="minorHAnsi" w:hAnsiTheme="minorHAnsi" w:cstheme="minorBidi"/>
                <w:i/>
                <w:iCs/>
              </w:rPr>
              <w:t xml:space="preserve"> seleccionable de las distribuidoras disponibles.</w:t>
            </w:r>
          </w:p>
          <w:p w14:paraId="3D2F8111" w14:textId="77777777" w:rsidR="00482F92" w:rsidRPr="00A41942" w:rsidRDefault="00482F92" w:rsidP="00482F92">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 xml:space="preserve">Opción de devolución: </w:t>
            </w:r>
            <w:r w:rsidRPr="00A41942">
              <w:rPr>
                <w:rFonts w:asciiTheme="minorHAnsi" w:hAnsiTheme="minorHAnsi" w:cstheme="minorBidi"/>
                <w:i/>
                <w:iCs/>
              </w:rPr>
              <w:t>es un campo de selección (en base a los valores ingresados por el administrador de la solución). Si toma la opción OTROS se habilita el campo Razón de devolución.</w:t>
            </w:r>
          </w:p>
          <w:p w14:paraId="65285D4E" w14:textId="62774124" w:rsidR="008B3840" w:rsidRPr="00A41942" w:rsidRDefault="00482F92" w:rsidP="00482F92">
            <w:pPr>
              <w:pStyle w:val="ListParagraph"/>
              <w:numPr>
                <w:ilvl w:val="0"/>
                <w:numId w:val="17"/>
              </w:numPr>
              <w:jc w:val="both"/>
              <w:rPr>
                <w:rFonts w:asciiTheme="minorHAnsi" w:hAnsiTheme="minorHAnsi" w:cstheme="minorHAnsi"/>
                <w:iCs/>
              </w:rPr>
            </w:pPr>
            <w:r w:rsidRPr="00A41942">
              <w:rPr>
                <w:rFonts w:asciiTheme="minorHAnsi" w:hAnsiTheme="minorHAnsi" w:cstheme="minorBidi"/>
                <w:b/>
                <w:bCs/>
                <w:i/>
                <w:iCs/>
              </w:rPr>
              <w:t xml:space="preserve">Razón de Devolución: </w:t>
            </w:r>
            <w:r w:rsidRPr="00A41942">
              <w:rPr>
                <w:rFonts w:asciiTheme="minorHAnsi" w:hAnsiTheme="minorHAnsi" w:cstheme="minorBidi"/>
              </w:rPr>
              <w:t>campo de tipo texto en la cual se define un máximo de 100 caracteres</w:t>
            </w:r>
          </w:p>
          <w:p w14:paraId="4D1E4AA9" w14:textId="4438D7B3" w:rsidR="00935947" w:rsidRPr="00A41942" w:rsidRDefault="00194155" w:rsidP="00605F44">
            <w:pPr>
              <w:pStyle w:val="ListParagraph"/>
              <w:numPr>
                <w:ilvl w:val="0"/>
                <w:numId w:val="17"/>
              </w:numPr>
              <w:jc w:val="both"/>
              <w:rPr>
                <w:rFonts w:asciiTheme="minorHAnsi" w:hAnsiTheme="minorHAnsi" w:cstheme="minorHAnsi"/>
                <w:iCs/>
              </w:rPr>
            </w:pPr>
            <w:r w:rsidRPr="00A41942">
              <w:rPr>
                <w:rFonts w:asciiTheme="minorHAnsi" w:hAnsiTheme="minorHAnsi" w:cstheme="minorHAnsi"/>
                <w:b/>
                <w:bCs/>
                <w:i/>
              </w:rPr>
              <w:t>C</w:t>
            </w:r>
            <w:commentRangeStart w:id="43"/>
            <w:r w:rsidR="00212FA1" w:rsidRPr="00A41942">
              <w:rPr>
                <w:rFonts w:asciiTheme="minorHAnsi" w:hAnsiTheme="minorHAnsi" w:cstheme="minorHAnsi"/>
                <w:b/>
                <w:bCs/>
                <w:i/>
              </w:rPr>
              <w:t>antidad:</w:t>
            </w:r>
            <w:r w:rsidR="00212FA1" w:rsidRPr="00A41942">
              <w:rPr>
                <w:rFonts w:asciiTheme="minorHAnsi" w:hAnsiTheme="minorHAnsi" w:cstheme="minorHAnsi"/>
                <w:iCs/>
              </w:rPr>
              <w:t xml:space="preserve"> </w:t>
            </w:r>
            <w:r w:rsidR="00D95586" w:rsidRPr="00A41942">
              <w:rPr>
                <w:rFonts w:asciiTheme="minorHAnsi" w:hAnsiTheme="minorHAnsi" w:cstheme="minorHAnsi"/>
                <w:iCs/>
              </w:rPr>
              <w:t xml:space="preserve">campo </w:t>
            </w:r>
            <w:r w:rsidR="00AC4A11" w:rsidRPr="00A41942">
              <w:rPr>
                <w:rFonts w:asciiTheme="minorHAnsi" w:hAnsiTheme="minorHAnsi" w:cstheme="minorHAnsi"/>
                <w:iCs/>
              </w:rPr>
              <w:t>de</w:t>
            </w:r>
            <w:r w:rsidR="00D95586" w:rsidRPr="00A41942">
              <w:rPr>
                <w:rFonts w:asciiTheme="minorHAnsi" w:hAnsiTheme="minorHAnsi" w:cstheme="minorHAnsi"/>
                <w:iCs/>
              </w:rPr>
              <w:t xml:space="preserve"> </w:t>
            </w:r>
            <w:r w:rsidR="00AC4A11" w:rsidRPr="00A41942">
              <w:rPr>
                <w:rFonts w:asciiTheme="minorHAnsi" w:hAnsiTheme="minorHAnsi" w:cstheme="minorHAnsi"/>
                <w:iCs/>
              </w:rPr>
              <w:t>ingreso</w:t>
            </w:r>
            <w:r w:rsidR="00D95586" w:rsidRPr="00A41942">
              <w:rPr>
                <w:rFonts w:asciiTheme="minorHAnsi" w:hAnsiTheme="minorHAnsi" w:cstheme="minorHAnsi"/>
                <w:iCs/>
              </w:rPr>
              <w:t xml:space="preserve"> </w:t>
            </w:r>
            <w:r w:rsidR="00AC4A11" w:rsidRPr="00A41942">
              <w:rPr>
                <w:rFonts w:asciiTheme="minorHAnsi" w:hAnsiTheme="minorHAnsi" w:cstheme="minorHAnsi"/>
                <w:iCs/>
              </w:rPr>
              <w:t>numérico, con</w:t>
            </w:r>
            <w:r w:rsidR="00D95586" w:rsidRPr="00A41942">
              <w:rPr>
                <w:rFonts w:asciiTheme="minorHAnsi" w:hAnsiTheme="minorHAnsi" w:cstheme="minorHAnsi"/>
                <w:iCs/>
              </w:rPr>
              <w:t xml:space="preserve"> un limitante de la cantidad </w:t>
            </w:r>
            <w:r w:rsidR="00AC4A11" w:rsidRPr="00A41942">
              <w:rPr>
                <w:rFonts w:asciiTheme="minorHAnsi" w:hAnsiTheme="minorHAnsi" w:cstheme="minorHAnsi"/>
                <w:iCs/>
              </w:rPr>
              <w:t>máxima</w:t>
            </w:r>
            <w:r w:rsidR="00D95586" w:rsidRPr="00A41942">
              <w:rPr>
                <w:rFonts w:asciiTheme="minorHAnsi" w:hAnsiTheme="minorHAnsi" w:cstheme="minorHAnsi"/>
                <w:iCs/>
              </w:rPr>
              <w:t xml:space="preserve"> vendida</w:t>
            </w:r>
            <w:commentRangeEnd w:id="43"/>
            <w:r w:rsidR="00C51867" w:rsidRPr="00A41942">
              <w:rPr>
                <w:rStyle w:val="CommentReference"/>
              </w:rPr>
              <w:commentReference w:id="43"/>
            </w:r>
            <w:r w:rsidR="00D95586" w:rsidRPr="00A41942">
              <w:rPr>
                <w:rFonts w:asciiTheme="minorHAnsi" w:hAnsiTheme="minorHAnsi" w:cstheme="minorHAnsi"/>
                <w:iCs/>
              </w:rPr>
              <w:t>.</w:t>
            </w:r>
          </w:p>
          <w:p w14:paraId="65E3C2F9" w14:textId="77777777" w:rsidR="00016723" w:rsidRPr="00A41942" w:rsidRDefault="00016723" w:rsidP="00755026">
            <w:pPr>
              <w:jc w:val="both"/>
              <w:rPr>
                <w:rFonts w:asciiTheme="minorHAnsi" w:hAnsiTheme="minorHAnsi" w:cstheme="minorHAnsi"/>
                <w:b/>
                <w:bCs/>
                <w:i/>
                <w:highlight w:val="yellow"/>
              </w:rPr>
            </w:pPr>
          </w:p>
          <w:p w14:paraId="7138966F" w14:textId="7F8413FA" w:rsidR="00755026" w:rsidRPr="00A41942" w:rsidRDefault="7D3A5DAA" w:rsidP="094298F8">
            <w:pPr>
              <w:jc w:val="both"/>
              <w:rPr>
                <w:rFonts w:asciiTheme="minorHAnsi" w:hAnsiTheme="minorHAnsi" w:cstheme="minorBidi"/>
                <w:b/>
                <w:bCs/>
                <w:i/>
                <w:iCs/>
              </w:rPr>
            </w:pPr>
            <w:r w:rsidRPr="00A41942">
              <w:rPr>
                <w:rFonts w:asciiTheme="minorHAnsi" w:hAnsiTheme="minorHAnsi" w:cstheme="minorBidi"/>
                <w:b/>
                <w:bCs/>
                <w:i/>
                <w:iCs/>
              </w:rPr>
              <w:t>INFORMACIÓN DEL PRODUCTO</w:t>
            </w:r>
          </w:p>
          <w:p w14:paraId="701438AF" w14:textId="750B3564" w:rsidR="00755026" w:rsidRPr="00A41942" w:rsidRDefault="3C3DD179"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CODIGO /NOMBRE DEL PRODUCTO: </w:t>
            </w:r>
            <w:r w:rsidRPr="00A41942">
              <w:rPr>
                <w:rFonts w:asciiTheme="minorHAnsi" w:hAnsiTheme="minorHAnsi" w:cstheme="minorBidi"/>
                <w:i/>
                <w:iCs/>
              </w:rPr>
              <w:t>dato ingresado por el usuario</w:t>
            </w:r>
          </w:p>
          <w:p w14:paraId="7F416000" w14:textId="747E064B" w:rsidR="00755026" w:rsidRPr="00A41942" w:rsidRDefault="3C3DD179"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Lote del producto: </w:t>
            </w:r>
            <w:r w:rsidRPr="00A41942">
              <w:rPr>
                <w:rFonts w:asciiTheme="minorHAnsi" w:hAnsiTheme="minorHAnsi" w:cstheme="minorBidi"/>
                <w:i/>
                <w:iCs/>
              </w:rPr>
              <w:t xml:space="preserve">dato </w:t>
            </w:r>
            <w:r w:rsidR="00FB6AD3" w:rsidRPr="00A41942">
              <w:rPr>
                <w:rFonts w:asciiTheme="minorHAnsi" w:hAnsiTheme="minorHAnsi" w:cstheme="minorBidi"/>
                <w:i/>
                <w:iCs/>
              </w:rPr>
              <w:t>seleccionado</w:t>
            </w:r>
            <w:r w:rsidRPr="00A41942">
              <w:rPr>
                <w:rFonts w:asciiTheme="minorHAnsi" w:hAnsiTheme="minorHAnsi" w:cstheme="minorBidi"/>
                <w:i/>
                <w:iCs/>
              </w:rPr>
              <w:t xml:space="preserve"> por el usuario</w:t>
            </w:r>
          </w:p>
          <w:p w14:paraId="727D3342" w14:textId="7A1FE03D" w:rsidR="00F9737E" w:rsidRPr="00A41942" w:rsidRDefault="5CBE0C63"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Fecha de vencimiento</w:t>
            </w:r>
            <w:r w:rsidR="048ABF83" w:rsidRPr="00A41942">
              <w:rPr>
                <w:rFonts w:asciiTheme="minorHAnsi" w:hAnsiTheme="minorHAnsi" w:cstheme="minorBidi"/>
                <w:b/>
                <w:bCs/>
                <w:i/>
                <w:iCs/>
              </w:rPr>
              <w:t xml:space="preserve"> del producto</w:t>
            </w:r>
            <w:r w:rsidRPr="00A41942">
              <w:rPr>
                <w:rFonts w:asciiTheme="minorHAnsi" w:hAnsiTheme="minorHAnsi" w:cstheme="minorBidi"/>
                <w:b/>
                <w:bCs/>
                <w:i/>
                <w:iCs/>
              </w:rPr>
              <w:t>:</w:t>
            </w:r>
            <w:r w:rsidR="3C3DD179" w:rsidRPr="00A41942">
              <w:rPr>
                <w:rFonts w:asciiTheme="minorHAnsi" w:hAnsiTheme="minorHAnsi" w:cstheme="minorBidi"/>
                <w:b/>
                <w:bCs/>
                <w:i/>
                <w:iCs/>
              </w:rPr>
              <w:t xml:space="preserve"> </w:t>
            </w:r>
            <w:r w:rsidR="3C3DD179" w:rsidRPr="00A41942">
              <w:rPr>
                <w:rFonts w:asciiTheme="minorHAnsi" w:hAnsiTheme="minorHAnsi" w:cstheme="minorBidi"/>
                <w:i/>
                <w:iCs/>
              </w:rPr>
              <w:t xml:space="preserve">dato </w:t>
            </w:r>
            <w:r w:rsidR="00727129" w:rsidRPr="00A41942">
              <w:rPr>
                <w:rFonts w:asciiTheme="minorHAnsi" w:hAnsiTheme="minorHAnsi" w:cstheme="minorBidi"/>
                <w:i/>
                <w:iCs/>
              </w:rPr>
              <w:t>autocompletado por el lote seleccionado</w:t>
            </w:r>
          </w:p>
          <w:p w14:paraId="5BC1A0B8" w14:textId="1F6343B7" w:rsidR="00180D9B" w:rsidRPr="00A41942" w:rsidRDefault="4AC5480B"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Factura: </w:t>
            </w:r>
            <w:r w:rsidRPr="00A41942">
              <w:rPr>
                <w:rFonts w:asciiTheme="minorHAnsi" w:hAnsiTheme="minorHAnsi" w:cstheme="minorBidi"/>
              </w:rPr>
              <w:t xml:space="preserve">campo que permite cargar el archivo PDF </w:t>
            </w:r>
            <w:r w:rsidR="096F04F5" w:rsidRPr="00A41942">
              <w:rPr>
                <w:rFonts w:asciiTheme="minorHAnsi" w:hAnsiTheme="minorHAnsi" w:cstheme="minorBidi"/>
              </w:rPr>
              <w:t>tamaño hasta de 2 Megas del archivo.</w:t>
            </w:r>
          </w:p>
          <w:p w14:paraId="6D4FBF1A" w14:textId="3621213E" w:rsidR="007C3858" w:rsidRPr="00A41942" w:rsidRDefault="007C3858"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Cantidad Vendida: </w:t>
            </w:r>
            <w:r w:rsidRPr="00A41942">
              <w:rPr>
                <w:rFonts w:asciiTheme="minorHAnsi" w:hAnsiTheme="minorHAnsi" w:cstheme="minorBidi"/>
                <w:i/>
                <w:iCs/>
              </w:rPr>
              <w:t>Campo por defecto tomado de la factura.</w:t>
            </w:r>
          </w:p>
          <w:p w14:paraId="507BD758" w14:textId="4E4D937F" w:rsidR="007C3858" w:rsidRPr="00A41942" w:rsidRDefault="007C3858">
            <w:pPr>
              <w:pStyle w:val="ListParagraph"/>
              <w:numPr>
                <w:ilvl w:val="0"/>
                <w:numId w:val="17"/>
              </w:numPr>
              <w:jc w:val="both"/>
              <w:rPr>
                <w:rFonts w:asciiTheme="minorHAnsi" w:hAnsiTheme="minorHAnsi" w:cstheme="minorBidi"/>
                <w:i/>
                <w:iCs/>
              </w:rPr>
            </w:pPr>
            <w:r w:rsidRPr="00A41942">
              <w:rPr>
                <w:rFonts w:asciiTheme="minorHAnsi" w:hAnsiTheme="minorHAnsi" w:cstheme="minorBidi"/>
                <w:b/>
                <w:bCs/>
                <w:i/>
                <w:iCs/>
              </w:rPr>
              <w:t>Cantidad Bonificada</w:t>
            </w:r>
            <w:r w:rsidR="00EB7D37" w:rsidRPr="00A41942">
              <w:rPr>
                <w:rFonts w:asciiTheme="minorHAnsi" w:hAnsiTheme="minorHAnsi" w:cstheme="minorBidi"/>
                <w:b/>
                <w:bCs/>
                <w:i/>
                <w:iCs/>
              </w:rPr>
              <w:t xml:space="preserve">: </w:t>
            </w:r>
            <w:r w:rsidR="00EB7D37" w:rsidRPr="00A41942">
              <w:rPr>
                <w:rFonts w:asciiTheme="minorHAnsi" w:hAnsiTheme="minorHAnsi" w:cstheme="minorBidi"/>
                <w:i/>
                <w:iCs/>
              </w:rPr>
              <w:t>Campo por defecto tomado de la factura, c</w:t>
            </w:r>
            <w:r w:rsidR="009D2403" w:rsidRPr="00A41942">
              <w:rPr>
                <w:rFonts w:asciiTheme="minorHAnsi" w:hAnsiTheme="minorHAnsi" w:cstheme="minorBidi"/>
                <w:i/>
                <w:iCs/>
              </w:rPr>
              <w:t>uando</w:t>
            </w:r>
            <w:r w:rsidR="00EB7D37" w:rsidRPr="00A41942">
              <w:rPr>
                <w:rFonts w:asciiTheme="minorHAnsi" w:hAnsiTheme="minorHAnsi" w:cstheme="minorBidi"/>
                <w:i/>
                <w:iCs/>
              </w:rPr>
              <w:t xml:space="preserve"> el valor de</w:t>
            </w:r>
            <w:r w:rsidR="009D2403" w:rsidRPr="00A41942">
              <w:rPr>
                <w:rFonts w:asciiTheme="minorHAnsi" w:hAnsiTheme="minorHAnsi" w:cstheme="minorBidi"/>
                <w:i/>
                <w:iCs/>
              </w:rPr>
              <w:t xml:space="preserve"> la venta es 0</w:t>
            </w:r>
          </w:p>
          <w:p w14:paraId="1FE9E17E" w14:textId="399AA293" w:rsidR="00EB7D37" w:rsidRPr="00A41942" w:rsidRDefault="00EB7D37"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Cantidad </w:t>
            </w:r>
            <w:r w:rsidR="00E03DB4" w:rsidRPr="00A41942">
              <w:rPr>
                <w:rFonts w:asciiTheme="minorHAnsi" w:hAnsiTheme="minorHAnsi" w:cstheme="minorBidi"/>
                <w:b/>
                <w:bCs/>
                <w:i/>
                <w:iCs/>
              </w:rPr>
              <w:t xml:space="preserve">solicitada </w:t>
            </w:r>
            <w:r w:rsidRPr="00A41942">
              <w:rPr>
                <w:rFonts w:asciiTheme="minorHAnsi" w:hAnsiTheme="minorHAnsi" w:cstheme="minorBidi"/>
                <w:b/>
                <w:bCs/>
                <w:i/>
                <w:iCs/>
              </w:rPr>
              <w:t>a devolver</w:t>
            </w:r>
            <w:r w:rsidR="00CF046E" w:rsidRPr="00A41942">
              <w:rPr>
                <w:rFonts w:asciiTheme="minorHAnsi" w:hAnsiTheme="minorHAnsi" w:cstheme="minorBidi"/>
                <w:b/>
                <w:bCs/>
                <w:i/>
                <w:iCs/>
              </w:rPr>
              <w:t xml:space="preserve"> </w:t>
            </w:r>
            <w:r w:rsidRPr="00A41942">
              <w:rPr>
                <w:rFonts w:asciiTheme="minorHAnsi" w:hAnsiTheme="minorHAnsi" w:cstheme="minorBidi"/>
                <w:b/>
                <w:bCs/>
                <w:i/>
                <w:iCs/>
              </w:rPr>
              <w:t xml:space="preserve">: </w:t>
            </w:r>
            <w:r w:rsidR="000F4297" w:rsidRPr="00A41942">
              <w:rPr>
                <w:rFonts w:asciiTheme="minorHAnsi" w:hAnsiTheme="minorHAnsi" w:cstheme="minorBidi"/>
                <w:b/>
                <w:bCs/>
                <w:i/>
                <w:iCs/>
              </w:rPr>
              <w:t>Dato ingresado de forma manual</w:t>
            </w:r>
            <w:r w:rsidR="00CF046E" w:rsidRPr="00A41942">
              <w:rPr>
                <w:rFonts w:asciiTheme="minorHAnsi" w:hAnsiTheme="minorHAnsi" w:cstheme="minorBidi"/>
                <w:b/>
                <w:bCs/>
                <w:i/>
                <w:iCs/>
              </w:rPr>
              <w:t xml:space="preserve"> por el comercial</w:t>
            </w:r>
          </w:p>
          <w:p w14:paraId="6902E107" w14:textId="0789151D" w:rsidR="009A6B0A" w:rsidRPr="00A41942" w:rsidRDefault="63A409D7"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Cantidad </w:t>
            </w:r>
            <w:r w:rsidR="007E0748" w:rsidRPr="00A41942">
              <w:rPr>
                <w:rFonts w:asciiTheme="minorHAnsi" w:hAnsiTheme="minorHAnsi" w:cstheme="minorBidi"/>
                <w:b/>
                <w:bCs/>
                <w:i/>
                <w:iCs/>
              </w:rPr>
              <w:t xml:space="preserve">aprobada a </w:t>
            </w:r>
            <w:r w:rsidRPr="00A41942">
              <w:rPr>
                <w:rFonts w:asciiTheme="minorHAnsi" w:hAnsiTheme="minorHAnsi" w:cstheme="minorBidi"/>
                <w:b/>
                <w:bCs/>
                <w:i/>
                <w:iCs/>
              </w:rPr>
              <w:t>dev</w:t>
            </w:r>
            <w:r w:rsidR="007E0748" w:rsidRPr="00A41942">
              <w:rPr>
                <w:rFonts w:asciiTheme="minorHAnsi" w:hAnsiTheme="minorHAnsi" w:cstheme="minorBidi"/>
                <w:b/>
                <w:bCs/>
                <w:i/>
                <w:iCs/>
              </w:rPr>
              <w:t>olver</w:t>
            </w:r>
            <w:r w:rsidRPr="00A41942">
              <w:rPr>
                <w:rFonts w:asciiTheme="minorHAnsi" w:hAnsiTheme="minorHAnsi" w:cstheme="minorBidi"/>
                <w:b/>
                <w:bCs/>
                <w:i/>
                <w:iCs/>
              </w:rPr>
              <w:t xml:space="preserve">: </w:t>
            </w:r>
            <w:r w:rsidR="15F4082F" w:rsidRPr="00A41942">
              <w:rPr>
                <w:rFonts w:asciiTheme="minorHAnsi" w:hAnsiTheme="minorHAnsi" w:cstheme="minorBidi"/>
                <w:i/>
                <w:iCs/>
              </w:rPr>
              <w:t>campo ingresado por el usuario</w:t>
            </w:r>
            <w:r w:rsidR="007E0748" w:rsidRPr="00A41942">
              <w:rPr>
                <w:rFonts w:asciiTheme="minorHAnsi" w:hAnsiTheme="minorHAnsi" w:cstheme="minorBidi"/>
                <w:i/>
                <w:iCs/>
              </w:rPr>
              <w:t xml:space="preserve"> comercial</w:t>
            </w:r>
            <w:r w:rsidR="15F4082F" w:rsidRPr="00A41942">
              <w:rPr>
                <w:rFonts w:asciiTheme="minorHAnsi" w:hAnsiTheme="minorHAnsi" w:cstheme="minorBidi"/>
                <w:i/>
                <w:iCs/>
              </w:rPr>
              <w:t>.</w:t>
            </w:r>
          </w:p>
          <w:p w14:paraId="4059CD1F" w14:textId="7B1C870D" w:rsidR="00A91A09" w:rsidRPr="00A41942" w:rsidRDefault="00B458A1"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Precio Unitario: </w:t>
            </w:r>
            <w:r w:rsidRPr="00A41942">
              <w:rPr>
                <w:rFonts w:asciiTheme="minorHAnsi" w:hAnsiTheme="minorHAnsi" w:cstheme="minorBidi"/>
                <w:i/>
                <w:iCs/>
              </w:rPr>
              <w:t>Campo</w:t>
            </w:r>
            <w:r w:rsidR="001D3321" w:rsidRPr="00A41942">
              <w:rPr>
                <w:rFonts w:asciiTheme="minorHAnsi" w:hAnsiTheme="minorHAnsi" w:cstheme="minorBidi"/>
                <w:i/>
                <w:iCs/>
              </w:rPr>
              <w:t xml:space="preserve"> Valor unitario</w:t>
            </w:r>
            <w:r w:rsidRPr="00A41942">
              <w:rPr>
                <w:rFonts w:asciiTheme="minorHAnsi" w:hAnsiTheme="minorHAnsi" w:cstheme="minorBidi"/>
                <w:i/>
                <w:iCs/>
              </w:rPr>
              <w:t xml:space="preserve"> por defecto tomado de la factura</w:t>
            </w:r>
            <w:r w:rsidR="000B4BC5" w:rsidRPr="00A41942">
              <w:rPr>
                <w:rFonts w:asciiTheme="minorHAnsi" w:hAnsiTheme="minorHAnsi" w:cstheme="minorBidi"/>
                <w:i/>
                <w:iCs/>
              </w:rPr>
              <w:t>.</w:t>
            </w:r>
            <w:r w:rsidR="003A68AB" w:rsidRPr="00A41942">
              <w:rPr>
                <w:rFonts w:asciiTheme="minorHAnsi" w:hAnsiTheme="minorHAnsi" w:cstheme="minorBidi"/>
                <w:i/>
                <w:iCs/>
              </w:rPr>
              <w:t xml:space="preserve"> </w:t>
            </w:r>
          </w:p>
          <w:p w14:paraId="7B4A7417" w14:textId="78457981" w:rsidR="00DB1774" w:rsidRPr="00A41942" w:rsidRDefault="00572E08" w:rsidP="094298F8">
            <w:pPr>
              <w:pStyle w:val="ListParagraph"/>
              <w:numPr>
                <w:ilvl w:val="0"/>
                <w:numId w:val="17"/>
              </w:numPr>
              <w:jc w:val="both"/>
              <w:rPr>
                <w:rFonts w:asciiTheme="minorHAnsi" w:hAnsiTheme="minorHAnsi" w:cstheme="minorBidi"/>
                <w:b/>
                <w:bCs/>
                <w:i/>
                <w:iCs/>
              </w:rPr>
            </w:pPr>
            <w:r w:rsidRPr="00A41942">
              <w:rPr>
                <w:rFonts w:asciiTheme="minorHAnsi" w:hAnsiTheme="minorHAnsi" w:cstheme="minorBidi"/>
                <w:b/>
                <w:bCs/>
                <w:i/>
                <w:iCs/>
              </w:rPr>
              <w:t xml:space="preserve">Valorizados de la devolución: </w:t>
            </w:r>
            <w:r w:rsidRPr="00A41942">
              <w:rPr>
                <w:rFonts w:asciiTheme="minorHAnsi" w:hAnsiTheme="minorHAnsi" w:cstheme="minorBidi"/>
              </w:rPr>
              <w:t xml:space="preserve">campos calculados en base a la cantidad </w:t>
            </w:r>
            <w:r w:rsidR="00515DD2" w:rsidRPr="00A41942">
              <w:rPr>
                <w:rFonts w:asciiTheme="minorHAnsi" w:hAnsiTheme="minorHAnsi" w:cstheme="minorBidi"/>
              </w:rPr>
              <w:t xml:space="preserve">aprobada a devolver * el precio unitario </w:t>
            </w:r>
            <w:r w:rsidR="00B23301" w:rsidRPr="00A41942">
              <w:rPr>
                <w:rFonts w:asciiTheme="minorHAnsi" w:hAnsiTheme="minorHAnsi" w:cstheme="minorBidi"/>
              </w:rPr>
              <w:t>de la factura</w:t>
            </w:r>
            <w:r w:rsidRPr="00A41942">
              <w:rPr>
                <w:rFonts w:asciiTheme="minorHAnsi" w:hAnsiTheme="minorHAnsi" w:cstheme="minorBidi"/>
              </w:rPr>
              <w:t xml:space="preserve">. Mostrando el </w:t>
            </w:r>
            <w:r w:rsidR="00B65473" w:rsidRPr="00A41942">
              <w:rPr>
                <w:rFonts w:asciiTheme="minorHAnsi" w:hAnsiTheme="minorHAnsi" w:cstheme="minorBidi"/>
              </w:rPr>
              <w:t xml:space="preserve">valorizado </w:t>
            </w:r>
            <w:r w:rsidRPr="00A41942">
              <w:rPr>
                <w:rFonts w:asciiTheme="minorHAnsi" w:hAnsiTheme="minorHAnsi" w:cstheme="minorBidi"/>
              </w:rPr>
              <w:t>final a devolver.</w:t>
            </w:r>
          </w:p>
          <w:p w14:paraId="448DE2F8" w14:textId="77777777" w:rsidR="00971D5C" w:rsidRPr="00A41942" w:rsidRDefault="00971D5C" w:rsidP="00971D5C">
            <w:pPr>
              <w:pStyle w:val="ListParagraph"/>
              <w:jc w:val="both"/>
              <w:rPr>
                <w:rFonts w:asciiTheme="minorHAnsi" w:hAnsiTheme="minorHAnsi" w:cstheme="minorHAnsi"/>
                <w:b/>
                <w:bCs/>
                <w:i/>
                <w:highlight w:val="yellow"/>
              </w:rPr>
            </w:pPr>
          </w:p>
          <w:p w14:paraId="7E218B05" w14:textId="77777777" w:rsidR="00CA57AF" w:rsidRPr="00A41942" w:rsidRDefault="00CA57AF">
            <w:pPr>
              <w:jc w:val="both"/>
              <w:rPr>
                <w:rFonts w:asciiTheme="minorHAnsi" w:hAnsiTheme="minorHAnsi" w:cstheme="minorHAnsi"/>
                <w:b/>
                <w:bCs/>
                <w:iCs/>
              </w:rPr>
            </w:pPr>
            <w:r w:rsidRPr="00A41942">
              <w:rPr>
                <w:rFonts w:asciiTheme="minorHAnsi" w:hAnsiTheme="minorHAnsi" w:cstheme="minorHAnsi"/>
                <w:b/>
                <w:bCs/>
                <w:iCs/>
              </w:rPr>
              <w:t>CAMPOS AUTOCOMPLETADOS:</w:t>
            </w:r>
          </w:p>
          <w:p w14:paraId="67DF2D7C" w14:textId="67D59112" w:rsidR="00CA57AF" w:rsidRPr="00A41942" w:rsidRDefault="79E4EE61" w:rsidP="001A2977">
            <w:pPr>
              <w:pStyle w:val="ListParagraph"/>
              <w:numPr>
                <w:ilvl w:val="0"/>
                <w:numId w:val="24"/>
              </w:numPr>
              <w:jc w:val="both"/>
              <w:rPr>
                <w:rFonts w:asciiTheme="minorHAnsi" w:hAnsiTheme="minorHAnsi" w:cstheme="minorBidi"/>
              </w:rPr>
            </w:pPr>
            <w:r w:rsidRPr="00A41942">
              <w:rPr>
                <w:rFonts w:asciiTheme="minorHAnsi" w:hAnsiTheme="minorHAnsi" w:cstheme="minorBidi"/>
                <w:b/>
                <w:bCs/>
                <w:i/>
                <w:iCs/>
              </w:rPr>
              <w:t>Código</w:t>
            </w:r>
            <w:r w:rsidR="0D6D6169" w:rsidRPr="00A41942">
              <w:rPr>
                <w:rFonts w:asciiTheme="minorHAnsi" w:hAnsiTheme="minorHAnsi" w:cstheme="minorBidi"/>
                <w:b/>
                <w:bCs/>
                <w:i/>
                <w:iCs/>
              </w:rPr>
              <w:t xml:space="preserve"> De Producto: </w:t>
            </w:r>
            <w:r w:rsidR="0D6D6169" w:rsidRPr="00A41942">
              <w:rPr>
                <w:rFonts w:asciiTheme="minorHAnsi" w:hAnsiTheme="minorHAnsi" w:cstheme="minorBidi"/>
              </w:rPr>
              <w:t>campo autocompletado en base a la selección del producto.</w:t>
            </w:r>
          </w:p>
          <w:p w14:paraId="77E0D2D3" w14:textId="13760BB4" w:rsidR="00CA57AF" w:rsidRPr="00A41942" w:rsidRDefault="00CA57AF" w:rsidP="001A2977">
            <w:pPr>
              <w:pStyle w:val="ListParagraph"/>
              <w:numPr>
                <w:ilvl w:val="0"/>
                <w:numId w:val="24"/>
              </w:numPr>
              <w:jc w:val="both"/>
              <w:rPr>
                <w:rFonts w:asciiTheme="minorHAnsi" w:hAnsiTheme="minorHAnsi" w:cstheme="minorHAnsi"/>
                <w:iCs/>
              </w:rPr>
            </w:pPr>
            <w:r w:rsidRPr="00A41942">
              <w:rPr>
                <w:rFonts w:asciiTheme="minorHAnsi" w:hAnsiTheme="minorHAnsi" w:cstheme="minorHAnsi"/>
                <w:b/>
                <w:bCs/>
                <w:i/>
              </w:rPr>
              <w:t>Distribuidor:</w:t>
            </w:r>
            <w:r w:rsidRPr="00A41942">
              <w:rPr>
                <w:rFonts w:asciiTheme="minorHAnsi" w:hAnsiTheme="minorHAnsi" w:cstheme="minorHAnsi"/>
                <w:iCs/>
              </w:rPr>
              <w:t xml:space="preserve"> campo autocompletado en base a la informaci</w:t>
            </w:r>
            <w:r w:rsidR="00C11153" w:rsidRPr="00A41942">
              <w:rPr>
                <w:rFonts w:asciiTheme="minorHAnsi" w:hAnsiTheme="minorHAnsi" w:cstheme="minorHAnsi"/>
                <w:iCs/>
              </w:rPr>
              <w:t>ó</w:t>
            </w:r>
            <w:r w:rsidRPr="00A41942">
              <w:rPr>
                <w:rFonts w:asciiTheme="minorHAnsi" w:hAnsiTheme="minorHAnsi" w:cstheme="minorHAnsi"/>
                <w:iCs/>
              </w:rPr>
              <w:t>n de la solicitud de venta.</w:t>
            </w:r>
          </w:p>
          <w:p w14:paraId="213327F3" w14:textId="585DCED9" w:rsidR="004B74E9" w:rsidRPr="00A41942" w:rsidRDefault="004B74E9" w:rsidP="004B74E9">
            <w:pPr>
              <w:jc w:val="center"/>
              <w:rPr>
                <w:rFonts w:asciiTheme="minorHAnsi" w:hAnsiTheme="minorHAnsi" w:cstheme="minorHAnsi"/>
                <w:iCs/>
              </w:rPr>
            </w:pPr>
            <w:r w:rsidRPr="00A41942">
              <w:rPr>
                <w:rFonts w:asciiTheme="minorHAnsi" w:hAnsiTheme="minorHAnsi" w:cstheme="minorHAnsi"/>
                <w:iCs/>
              </w:rPr>
              <w:drawing>
                <wp:inline distT="0" distB="0" distL="0" distR="0" wp14:anchorId="21D53426" wp14:editId="2A9ED0BB">
                  <wp:extent cx="3995418" cy="2275368"/>
                  <wp:effectExtent l="0" t="0" r="5715" b="0"/>
                  <wp:docPr id="511886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6520" name=""/>
                          <pic:cNvPicPr/>
                        </pic:nvPicPr>
                        <pic:blipFill>
                          <a:blip r:embed="rId24"/>
                          <a:stretch>
                            <a:fillRect/>
                          </a:stretch>
                        </pic:blipFill>
                        <pic:spPr>
                          <a:xfrm>
                            <a:off x="0" y="0"/>
                            <a:ext cx="4006827" cy="2281865"/>
                          </a:xfrm>
                          <a:prstGeom prst="rect">
                            <a:avLst/>
                          </a:prstGeom>
                        </pic:spPr>
                      </pic:pic>
                    </a:graphicData>
                  </a:graphic>
                </wp:inline>
              </w:drawing>
            </w:r>
          </w:p>
          <w:p w14:paraId="557674BC" w14:textId="77777777" w:rsidR="004B74E9" w:rsidRPr="00A41942" w:rsidRDefault="004B74E9" w:rsidP="004B74E9">
            <w:pPr>
              <w:rPr>
                <w:rFonts w:asciiTheme="minorHAnsi" w:hAnsiTheme="minorHAnsi" w:cstheme="minorHAnsi"/>
                <w:iCs/>
              </w:rPr>
            </w:pPr>
          </w:p>
          <w:p w14:paraId="5E697924" w14:textId="49803951" w:rsidR="00CA57AF" w:rsidRPr="00A41942" w:rsidRDefault="004B74E9" w:rsidP="005C303D">
            <w:pPr>
              <w:rPr>
                <w:rFonts w:asciiTheme="minorHAnsi" w:hAnsiTheme="minorHAnsi" w:cstheme="minorHAnsi"/>
                <w:iCs/>
              </w:rPr>
            </w:pPr>
            <w:r w:rsidRPr="00A41942">
              <w:rPr>
                <w:rFonts w:asciiTheme="minorHAnsi" w:hAnsiTheme="minorHAnsi" w:cstheme="minorHAnsi"/>
                <w:iCs/>
              </w:rPr>
              <w:t xml:space="preserve">El mismo </w:t>
            </w:r>
            <w:r w:rsidR="00EB0C82" w:rsidRPr="00A41942">
              <w:rPr>
                <w:rFonts w:asciiTheme="minorHAnsi" w:hAnsiTheme="minorHAnsi" w:cstheme="minorHAnsi"/>
                <w:iCs/>
              </w:rPr>
              <w:t>tendrá</w:t>
            </w:r>
            <w:r w:rsidRPr="00A41942">
              <w:rPr>
                <w:rFonts w:asciiTheme="minorHAnsi" w:hAnsiTheme="minorHAnsi" w:cstheme="minorHAnsi"/>
                <w:iCs/>
              </w:rPr>
              <w:t xml:space="preserve"> </w:t>
            </w:r>
            <w:r w:rsidR="00B46B7A" w:rsidRPr="00A41942">
              <w:rPr>
                <w:rFonts w:asciiTheme="minorHAnsi" w:hAnsiTheme="minorHAnsi" w:cstheme="minorHAnsi"/>
                <w:iCs/>
              </w:rPr>
              <w:t xml:space="preserve">una estructura similar a la </w:t>
            </w:r>
            <w:r w:rsidR="00EB0C82" w:rsidRPr="00A41942">
              <w:rPr>
                <w:rFonts w:asciiTheme="minorHAnsi" w:hAnsiTheme="minorHAnsi" w:cstheme="minorHAnsi"/>
                <w:iCs/>
              </w:rPr>
              <w:t>presentada</w:t>
            </w:r>
            <w:r w:rsidR="00B46B7A" w:rsidRPr="00A41942">
              <w:rPr>
                <w:rFonts w:asciiTheme="minorHAnsi" w:hAnsiTheme="minorHAnsi" w:cstheme="minorHAnsi"/>
                <w:iCs/>
              </w:rPr>
              <w:t xml:space="preserve"> en la imagen </w:t>
            </w:r>
            <w:r w:rsidR="008431A0" w:rsidRPr="00A41942">
              <w:rPr>
                <w:rFonts w:asciiTheme="minorHAnsi" w:hAnsiTheme="minorHAnsi" w:cstheme="minorHAnsi"/>
                <w:iCs/>
              </w:rPr>
              <w:t>superior, una</w:t>
            </w:r>
            <w:r w:rsidR="00CA57AF" w:rsidRPr="00A41942">
              <w:rPr>
                <w:rFonts w:asciiTheme="minorHAnsi" w:hAnsiTheme="minorHAnsi" w:cstheme="minorHAnsi"/>
                <w:iCs/>
              </w:rPr>
              <w:t xml:space="preserve"> vez completado los campos se proceder</w:t>
            </w:r>
            <w:r w:rsidR="00C11153" w:rsidRPr="00A41942">
              <w:rPr>
                <w:rFonts w:asciiTheme="minorHAnsi" w:hAnsiTheme="minorHAnsi" w:cstheme="minorHAnsi"/>
                <w:iCs/>
              </w:rPr>
              <w:t>á</w:t>
            </w:r>
            <w:r w:rsidR="00CA57AF" w:rsidRPr="00A41942">
              <w:rPr>
                <w:rFonts w:asciiTheme="minorHAnsi" w:hAnsiTheme="minorHAnsi" w:cstheme="minorHAnsi"/>
                <w:iCs/>
              </w:rPr>
              <w:t xml:space="preserve"> a enviar la solicitud, la misma que estar</w:t>
            </w:r>
            <w:r w:rsidR="0002103E" w:rsidRPr="00A41942">
              <w:rPr>
                <w:rFonts w:asciiTheme="minorHAnsi" w:hAnsiTheme="minorHAnsi" w:cstheme="minorHAnsi"/>
                <w:iCs/>
              </w:rPr>
              <w:t>á</w:t>
            </w:r>
            <w:r w:rsidR="00CA57AF" w:rsidRPr="00A41942">
              <w:rPr>
                <w:rFonts w:asciiTheme="minorHAnsi" w:hAnsiTheme="minorHAnsi" w:cstheme="minorHAnsi"/>
                <w:iCs/>
              </w:rPr>
              <w:t xml:space="preserve"> categorizada con “</w:t>
            </w:r>
            <w:r w:rsidR="0002103E" w:rsidRPr="00A41942">
              <w:rPr>
                <w:rFonts w:asciiTheme="minorHAnsi" w:hAnsiTheme="minorHAnsi" w:cstheme="minorHAnsi"/>
                <w:iCs/>
              </w:rPr>
              <w:t>Devolución</w:t>
            </w:r>
            <w:r w:rsidR="00CA57AF" w:rsidRPr="00A41942">
              <w:rPr>
                <w:rFonts w:asciiTheme="minorHAnsi" w:hAnsiTheme="minorHAnsi" w:cstheme="minorHAnsi"/>
                <w:iCs/>
              </w:rPr>
              <w:t xml:space="preserve">” y </w:t>
            </w:r>
            <w:r w:rsidR="0002103E" w:rsidRPr="00A41942">
              <w:rPr>
                <w:rFonts w:asciiTheme="minorHAnsi" w:hAnsiTheme="minorHAnsi" w:cstheme="minorHAnsi"/>
                <w:iCs/>
              </w:rPr>
              <w:t>tendrá</w:t>
            </w:r>
            <w:r w:rsidR="00CA57AF" w:rsidRPr="00A41942">
              <w:rPr>
                <w:rFonts w:asciiTheme="minorHAnsi" w:hAnsiTheme="minorHAnsi" w:cstheme="minorHAnsi"/>
                <w:iCs/>
              </w:rPr>
              <w:t xml:space="preserve"> un estado “Enviado”.</w:t>
            </w:r>
            <w:r w:rsidR="0002103E" w:rsidRPr="00A41942">
              <w:rPr>
                <w:rFonts w:asciiTheme="minorHAnsi" w:hAnsiTheme="minorHAnsi" w:cstheme="minorHAnsi"/>
                <w:iCs/>
              </w:rPr>
              <w:t xml:space="preserve"> </w:t>
            </w:r>
          </w:p>
          <w:p w14:paraId="5548E9B8" w14:textId="77777777" w:rsidR="004B74E9" w:rsidRPr="00A41942" w:rsidRDefault="004B74E9">
            <w:pPr>
              <w:jc w:val="both"/>
              <w:rPr>
                <w:rFonts w:asciiTheme="minorHAnsi" w:hAnsiTheme="minorHAnsi" w:cstheme="minorHAnsi"/>
                <w:iCs/>
              </w:rPr>
            </w:pPr>
          </w:p>
          <w:p w14:paraId="752E4259" w14:textId="12305A84" w:rsidR="00212FA1" w:rsidRPr="00A41942" w:rsidRDefault="00212FA1">
            <w:pPr>
              <w:jc w:val="both"/>
              <w:rPr>
                <w:rFonts w:asciiTheme="minorHAnsi" w:hAnsiTheme="minorHAnsi" w:cstheme="minorHAnsi"/>
                <w:iCs/>
              </w:rPr>
            </w:pPr>
            <w:r w:rsidRPr="00A41942">
              <w:rPr>
                <w:rFonts w:asciiTheme="minorHAnsi" w:hAnsiTheme="minorHAnsi" w:cstheme="minorHAnsi"/>
                <w:iCs/>
              </w:rPr>
              <w:t>Una vez enviado la solicitud</w:t>
            </w:r>
            <w:r w:rsidR="008C1FEE" w:rsidRPr="00A41942">
              <w:rPr>
                <w:rFonts w:asciiTheme="minorHAnsi" w:hAnsiTheme="minorHAnsi" w:cstheme="minorHAnsi"/>
                <w:iCs/>
              </w:rPr>
              <w:t xml:space="preserve"> </w:t>
            </w:r>
            <w:r w:rsidR="00EB0C82" w:rsidRPr="00A41942">
              <w:rPr>
                <w:rFonts w:asciiTheme="minorHAnsi" w:hAnsiTheme="minorHAnsi" w:cstheme="minorHAnsi"/>
                <w:iCs/>
              </w:rPr>
              <w:t>tendrá</w:t>
            </w:r>
            <w:r w:rsidR="008C1FEE" w:rsidRPr="00A41942">
              <w:rPr>
                <w:rFonts w:asciiTheme="minorHAnsi" w:hAnsiTheme="minorHAnsi" w:cstheme="minorHAnsi"/>
                <w:iCs/>
              </w:rPr>
              <w:t xml:space="preserve"> una </w:t>
            </w:r>
            <w:r w:rsidR="001952C1" w:rsidRPr="00A41942">
              <w:rPr>
                <w:rFonts w:asciiTheme="minorHAnsi" w:hAnsiTheme="minorHAnsi" w:cstheme="minorHAnsi"/>
                <w:iCs/>
              </w:rPr>
              <w:t>notificación</w:t>
            </w:r>
            <w:r w:rsidR="008C1FEE" w:rsidRPr="00A41942">
              <w:rPr>
                <w:rFonts w:asciiTheme="minorHAnsi" w:hAnsiTheme="minorHAnsi" w:cstheme="minorHAnsi"/>
                <w:iCs/>
              </w:rPr>
              <w:t xml:space="preserve"> </w:t>
            </w:r>
            <w:r w:rsidR="001952C1" w:rsidRPr="00A41942">
              <w:rPr>
                <w:rFonts w:asciiTheme="minorHAnsi" w:hAnsiTheme="minorHAnsi" w:cstheme="minorHAnsi"/>
                <w:iCs/>
              </w:rPr>
              <w:t>vía</w:t>
            </w:r>
            <w:r w:rsidR="008C1FEE" w:rsidRPr="00A41942">
              <w:rPr>
                <w:rFonts w:asciiTheme="minorHAnsi" w:hAnsiTheme="minorHAnsi" w:cstheme="minorHAnsi"/>
                <w:iCs/>
              </w:rPr>
              <w:t xml:space="preserve"> correo mencionado que se </w:t>
            </w:r>
            <w:r w:rsidR="00FB622B" w:rsidRPr="00A41942">
              <w:rPr>
                <w:rFonts w:asciiTheme="minorHAnsi" w:hAnsiTheme="minorHAnsi" w:cstheme="minorHAnsi"/>
                <w:iCs/>
              </w:rPr>
              <w:t>ingresó</w:t>
            </w:r>
            <w:r w:rsidR="008C1FEE" w:rsidRPr="00A41942">
              <w:rPr>
                <w:rFonts w:asciiTheme="minorHAnsi" w:hAnsiTheme="minorHAnsi" w:cstheme="minorHAnsi"/>
                <w:iCs/>
              </w:rPr>
              <w:t xml:space="preserve"> una nueva solicitud de </w:t>
            </w:r>
            <w:r w:rsidR="00FB622B" w:rsidRPr="00A41942">
              <w:rPr>
                <w:rFonts w:asciiTheme="minorHAnsi" w:hAnsiTheme="minorHAnsi" w:cstheme="minorHAnsi"/>
                <w:iCs/>
              </w:rPr>
              <w:t>devolución</w:t>
            </w:r>
            <w:r w:rsidR="008C1FEE" w:rsidRPr="00A41942">
              <w:rPr>
                <w:rFonts w:asciiTheme="minorHAnsi" w:hAnsiTheme="minorHAnsi" w:cstheme="minorHAnsi"/>
                <w:iCs/>
              </w:rPr>
              <w:t xml:space="preserve">, </w:t>
            </w:r>
            <w:r w:rsidR="00C30870" w:rsidRPr="00A41942">
              <w:rPr>
                <w:rFonts w:asciiTheme="minorHAnsi" w:hAnsiTheme="minorHAnsi" w:cstheme="minorHAnsi"/>
                <w:iCs/>
              </w:rPr>
              <w:t>posterior a ello en el sistema</w:t>
            </w:r>
            <w:r w:rsidRPr="00A41942">
              <w:rPr>
                <w:rFonts w:asciiTheme="minorHAnsi" w:hAnsiTheme="minorHAnsi" w:cstheme="minorHAnsi"/>
                <w:iCs/>
              </w:rPr>
              <w:t xml:space="preserve"> pasara por las fases de validación </w:t>
            </w:r>
            <w:r w:rsidR="00C30870" w:rsidRPr="00A41942">
              <w:rPr>
                <w:rFonts w:asciiTheme="minorHAnsi" w:hAnsiTheme="minorHAnsi" w:cstheme="minorHAnsi"/>
                <w:iCs/>
              </w:rPr>
              <w:t xml:space="preserve">de </w:t>
            </w:r>
            <w:r w:rsidR="00FB622B" w:rsidRPr="00A41942">
              <w:rPr>
                <w:rFonts w:asciiTheme="minorHAnsi" w:hAnsiTheme="minorHAnsi" w:cstheme="minorHAnsi"/>
                <w:iCs/>
              </w:rPr>
              <w:t>administración</w:t>
            </w:r>
            <w:r w:rsidR="00C30870" w:rsidRPr="00A41942">
              <w:rPr>
                <w:rFonts w:asciiTheme="minorHAnsi" w:hAnsiTheme="minorHAnsi" w:cstheme="minorHAnsi"/>
                <w:iCs/>
              </w:rPr>
              <w:t>,</w:t>
            </w:r>
            <w:r w:rsidR="00FB622B">
              <w:rPr>
                <w:rFonts w:asciiTheme="minorHAnsi" w:hAnsiTheme="minorHAnsi" w:cstheme="minorHAnsi"/>
                <w:iCs/>
              </w:rPr>
              <w:t xml:space="preserve"> </w:t>
            </w:r>
            <w:r w:rsidR="00FB622B" w:rsidRPr="00A41942">
              <w:rPr>
                <w:rFonts w:asciiTheme="minorHAnsi" w:hAnsiTheme="minorHAnsi" w:cstheme="minorHAnsi"/>
                <w:iCs/>
              </w:rPr>
              <w:t>determinando</w:t>
            </w:r>
            <w:r w:rsidR="00C87DAE" w:rsidRPr="00A41942">
              <w:rPr>
                <w:rFonts w:asciiTheme="minorHAnsi" w:hAnsiTheme="minorHAnsi" w:cstheme="minorHAnsi"/>
                <w:iCs/>
              </w:rPr>
              <w:t xml:space="preserve"> si procede o no la solicitud.</w:t>
            </w:r>
          </w:p>
          <w:p w14:paraId="7C7C52FF" w14:textId="77777777" w:rsidR="00D520F6" w:rsidRDefault="00D520F6">
            <w:pPr>
              <w:jc w:val="both"/>
              <w:rPr>
                <w:rFonts w:asciiTheme="minorHAnsi" w:hAnsiTheme="minorHAnsi" w:cstheme="minorHAnsi"/>
                <w:iCs/>
              </w:rPr>
            </w:pPr>
          </w:p>
          <w:p w14:paraId="0F5938A4" w14:textId="1223A4F7" w:rsidR="00CA57AF" w:rsidRPr="00A41942" w:rsidRDefault="00936149">
            <w:pPr>
              <w:jc w:val="both"/>
              <w:rPr>
                <w:rFonts w:asciiTheme="minorHAnsi" w:hAnsiTheme="minorHAnsi" w:cstheme="minorHAnsi"/>
                <w:iCs/>
              </w:rPr>
            </w:pPr>
            <w:r w:rsidRPr="00A41942">
              <w:rPr>
                <w:rFonts w:asciiTheme="minorHAnsi" w:hAnsiTheme="minorHAnsi" w:cstheme="minorHAnsi"/>
                <w:iCs/>
              </w:rPr>
              <w:t xml:space="preserve">Dentro del listado de devoluciones el </w:t>
            </w:r>
            <w:r w:rsidR="004318A7" w:rsidRPr="00A41942">
              <w:rPr>
                <w:rFonts w:asciiTheme="minorHAnsi" w:hAnsiTheme="minorHAnsi" w:cstheme="minorHAnsi"/>
                <w:iCs/>
              </w:rPr>
              <w:t>distribuidor cada</w:t>
            </w:r>
            <w:r w:rsidRPr="00A41942">
              <w:rPr>
                <w:rFonts w:asciiTheme="minorHAnsi" w:hAnsiTheme="minorHAnsi" w:cstheme="minorHAnsi"/>
                <w:iCs/>
              </w:rPr>
              <w:t xml:space="preserve"> 30 </w:t>
            </w:r>
            <w:r w:rsidR="008431A0" w:rsidRPr="00A41942">
              <w:rPr>
                <w:rFonts w:asciiTheme="minorHAnsi" w:hAnsiTheme="minorHAnsi" w:cstheme="minorHAnsi"/>
                <w:iCs/>
              </w:rPr>
              <w:t>días,</w:t>
            </w:r>
            <w:r w:rsidRPr="00A41942">
              <w:rPr>
                <w:rFonts w:asciiTheme="minorHAnsi" w:hAnsiTheme="minorHAnsi" w:cstheme="minorHAnsi"/>
                <w:iCs/>
              </w:rPr>
              <w:t xml:space="preserve"> </w:t>
            </w:r>
            <w:r w:rsidR="008431A0" w:rsidRPr="00A41942">
              <w:rPr>
                <w:rFonts w:asciiTheme="minorHAnsi" w:hAnsiTheme="minorHAnsi" w:cstheme="minorHAnsi"/>
                <w:iCs/>
              </w:rPr>
              <w:t>se enviará</w:t>
            </w:r>
            <w:r w:rsidRPr="00A41942">
              <w:rPr>
                <w:rFonts w:asciiTheme="minorHAnsi" w:hAnsiTheme="minorHAnsi" w:cstheme="minorHAnsi"/>
                <w:iCs/>
              </w:rPr>
              <w:t xml:space="preserve"> una </w:t>
            </w:r>
            <w:r w:rsidR="008431A0" w:rsidRPr="00A41942">
              <w:rPr>
                <w:rFonts w:asciiTheme="minorHAnsi" w:hAnsiTheme="minorHAnsi" w:cstheme="minorHAnsi"/>
                <w:iCs/>
              </w:rPr>
              <w:t>notificación</w:t>
            </w:r>
            <w:r w:rsidRPr="00A41942">
              <w:rPr>
                <w:rFonts w:asciiTheme="minorHAnsi" w:hAnsiTheme="minorHAnsi" w:cstheme="minorHAnsi"/>
                <w:iCs/>
              </w:rPr>
              <w:t xml:space="preserve"> y reporter</w:t>
            </w:r>
            <w:r w:rsidR="008431A0" w:rsidRPr="00A41942">
              <w:rPr>
                <w:rFonts w:asciiTheme="minorHAnsi" w:hAnsiTheme="minorHAnsi" w:cstheme="minorHAnsi"/>
                <w:iCs/>
              </w:rPr>
              <w:t>í</w:t>
            </w:r>
            <w:r w:rsidRPr="00A41942">
              <w:rPr>
                <w:rFonts w:asciiTheme="minorHAnsi" w:hAnsiTheme="minorHAnsi" w:cstheme="minorHAnsi"/>
                <w:iCs/>
              </w:rPr>
              <w:t xml:space="preserve">a </w:t>
            </w:r>
            <w:r w:rsidR="00E07985" w:rsidRPr="00A41942">
              <w:rPr>
                <w:rFonts w:asciiTheme="minorHAnsi" w:hAnsiTheme="minorHAnsi" w:cstheme="minorHAnsi"/>
                <w:iCs/>
              </w:rPr>
              <w:t xml:space="preserve">para la </w:t>
            </w:r>
            <w:r w:rsidR="008431A0" w:rsidRPr="00A41942">
              <w:rPr>
                <w:rFonts w:asciiTheme="minorHAnsi" w:hAnsiTheme="minorHAnsi" w:cstheme="minorHAnsi"/>
                <w:iCs/>
              </w:rPr>
              <w:t>validación</w:t>
            </w:r>
            <w:r w:rsidR="00E07985" w:rsidRPr="00A41942">
              <w:rPr>
                <w:rFonts w:asciiTheme="minorHAnsi" w:hAnsiTheme="minorHAnsi" w:cstheme="minorHAnsi"/>
                <w:iCs/>
              </w:rPr>
              <w:t xml:space="preserve"> </w:t>
            </w:r>
            <w:r w:rsidR="004318A7" w:rsidRPr="00A41942">
              <w:rPr>
                <w:rFonts w:asciiTheme="minorHAnsi" w:hAnsiTheme="minorHAnsi" w:cstheme="minorHAnsi"/>
                <w:iCs/>
              </w:rPr>
              <w:t xml:space="preserve">con el listado que tiene </w:t>
            </w:r>
            <w:r w:rsidR="00FB622B" w:rsidRPr="00A41942">
              <w:rPr>
                <w:rFonts w:asciiTheme="minorHAnsi" w:hAnsiTheme="minorHAnsi" w:cstheme="minorHAnsi"/>
                <w:iCs/>
              </w:rPr>
              <w:t>administración</w:t>
            </w:r>
            <w:r w:rsidR="004318A7" w:rsidRPr="00A41942">
              <w:rPr>
                <w:rFonts w:asciiTheme="minorHAnsi" w:hAnsiTheme="minorHAnsi" w:cstheme="minorHAnsi"/>
                <w:iCs/>
              </w:rPr>
              <w:t xml:space="preserve"> en el sistema</w:t>
            </w:r>
            <w:r w:rsidR="00C53E4D" w:rsidRPr="00A41942">
              <w:rPr>
                <w:rFonts w:asciiTheme="minorHAnsi" w:hAnsiTheme="minorHAnsi" w:cstheme="minorHAnsi"/>
                <w:iCs/>
              </w:rPr>
              <w:t xml:space="preserve"> sobre las devoluciones</w:t>
            </w:r>
            <w:r w:rsidR="004318A7" w:rsidRPr="00A41942">
              <w:rPr>
                <w:rFonts w:asciiTheme="minorHAnsi" w:hAnsiTheme="minorHAnsi" w:cstheme="minorHAnsi"/>
                <w:iCs/>
              </w:rPr>
              <w:t>.</w:t>
            </w:r>
          </w:p>
          <w:p w14:paraId="04A65F1B" w14:textId="77777777" w:rsidR="008431A0" w:rsidRPr="00A41942" w:rsidRDefault="008431A0">
            <w:pPr>
              <w:jc w:val="both"/>
              <w:rPr>
                <w:rFonts w:asciiTheme="minorHAnsi" w:hAnsiTheme="minorHAnsi" w:cstheme="minorHAnsi"/>
                <w:iCs/>
              </w:rPr>
            </w:pPr>
          </w:p>
          <w:p w14:paraId="6CDEA7E5" w14:textId="77777777" w:rsidR="00CA57AF" w:rsidRPr="00A41942" w:rsidRDefault="00CA57AF">
            <w:pPr>
              <w:jc w:val="both"/>
              <w:rPr>
                <w:rFonts w:asciiTheme="minorHAnsi" w:hAnsiTheme="minorHAnsi" w:cstheme="minorHAnsi"/>
                <w:b/>
                <w:bCs/>
                <w:iCs/>
              </w:rPr>
            </w:pPr>
            <w:r w:rsidRPr="00A41942">
              <w:rPr>
                <w:rFonts w:asciiTheme="minorHAnsi" w:hAnsiTheme="minorHAnsi" w:cstheme="minorHAnsi"/>
                <w:b/>
                <w:bCs/>
                <w:iCs/>
              </w:rPr>
              <w:t>CONSIDERACIONES:</w:t>
            </w:r>
          </w:p>
          <w:p w14:paraId="2532ED1B" w14:textId="77777777" w:rsidR="00CA57AF" w:rsidRPr="00A41942" w:rsidRDefault="1C894310"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Las actualizaciones sobre el estado de la solicitud </w:t>
            </w:r>
            <w:r w:rsidR="7FE8EA53" w:rsidRPr="00A41942">
              <w:rPr>
                <w:rFonts w:asciiTheme="minorHAnsi" w:hAnsiTheme="minorHAnsi" w:cstheme="minorBidi"/>
              </w:rPr>
              <w:t>serán</w:t>
            </w:r>
            <w:r w:rsidRPr="00A41942">
              <w:rPr>
                <w:rFonts w:asciiTheme="minorHAnsi" w:hAnsiTheme="minorHAnsi" w:cstheme="minorBidi"/>
              </w:rPr>
              <w:t xml:space="preserve"> </w:t>
            </w:r>
            <w:r w:rsidR="3451E441" w:rsidRPr="00A41942">
              <w:rPr>
                <w:rFonts w:asciiTheme="minorHAnsi" w:hAnsiTheme="minorHAnsi" w:cstheme="minorBidi"/>
              </w:rPr>
              <w:t>notificadas</w:t>
            </w:r>
            <w:r w:rsidRPr="00A41942">
              <w:rPr>
                <w:rFonts w:asciiTheme="minorHAnsi" w:hAnsiTheme="minorHAnsi" w:cstheme="minorBidi"/>
              </w:rPr>
              <w:t xml:space="preserve"> por correo </w:t>
            </w:r>
            <w:r w:rsidR="3066D5E5" w:rsidRPr="00A41942">
              <w:rPr>
                <w:rFonts w:asciiTheme="minorHAnsi" w:hAnsiTheme="minorHAnsi" w:cstheme="minorBidi"/>
              </w:rPr>
              <w:t>electrónico</w:t>
            </w:r>
            <w:r w:rsidRPr="00A41942">
              <w:rPr>
                <w:rFonts w:asciiTheme="minorHAnsi" w:hAnsiTheme="minorHAnsi" w:cstheme="minorBidi"/>
              </w:rPr>
              <w:t xml:space="preserve"> y visualizados en la plataforma.</w:t>
            </w:r>
          </w:p>
          <w:p w14:paraId="2F91BD2F" w14:textId="2C9205DF" w:rsidR="00070745" w:rsidRPr="00A41942" w:rsidRDefault="00070745"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uso de notificaciones </w:t>
            </w:r>
            <w:r w:rsidR="6B5E0129" w:rsidRPr="00A41942">
              <w:rPr>
                <w:rFonts w:asciiTheme="minorHAnsi" w:hAnsiTheme="minorHAnsi" w:cstheme="minorBidi"/>
              </w:rPr>
              <w:t>será</w:t>
            </w:r>
            <w:r w:rsidRPr="00A41942">
              <w:rPr>
                <w:rFonts w:asciiTheme="minorHAnsi" w:hAnsiTheme="minorHAnsi" w:cstheme="minorBidi"/>
              </w:rPr>
              <w:t xml:space="preserve"> </w:t>
            </w:r>
            <w:r w:rsidR="68EF7F0B" w:rsidRPr="00A41942">
              <w:rPr>
                <w:rFonts w:asciiTheme="minorHAnsi" w:hAnsiTheme="minorHAnsi" w:cstheme="minorBidi"/>
              </w:rPr>
              <w:t>únicamente</w:t>
            </w:r>
            <w:r w:rsidRPr="00A41942">
              <w:rPr>
                <w:rFonts w:asciiTheme="minorHAnsi" w:hAnsiTheme="minorHAnsi" w:cstheme="minorBidi"/>
              </w:rPr>
              <w:t xml:space="preserve"> por </w:t>
            </w:r>
            <w:r w:rsidR="7A4602AE" w:rsidRPr="00A41942">
              <w:rPr>
                <w:rFonts w:asciiTheme="minorHAnsi" w:hAnsiTheme="minorHAnsi" w:cstheme="minorBidi"/>
              </w:rPr>
              <w:t>vía</w:t>
            </w:r>
            <w:r w:rsidRPr="00A41942">
              <w:rPr>
                <w:rFonts w:asciiTheme="minorHAnsi" w:hAnsiTheme="minorHAnsi" w:cstheme="minorBidi"/>
              </w:rPr>
              <w:t xml:space="preserve"> de correo </w:t>
            </w:r>
            <w:r w:rsidR="0D75EF73" w:rsidRPr="00A41942">
              <w:rPr>
                <w:rFonts w:asciiTheme="minorHAnsi" w:hAnsiTheme="minorHAnsi" w:cstheme="minorBidi"/>
              </w:rPr>
              <w:t>electrónico</w:t>
            </w:r>
            <w:r w:rsidRPr="00A41942">
              <w:rPr>
                <w:rFonts w:asciiTheme="minorHAnsi" w:hAnsiTheme="minorHAnsi" w:cstheme="minorBidi"/>
              </w:rPr>
              <w:t xml:space="preserve">. </w:t>
            </w:r>
          </w:p>
          <w:p w14:paraId="6B13061A" w14:textId="6BC7E1C6" w:rsidR="00A134B9" w:rsidRPr="00A41942" w:rsidRDefault="00A134B9" w:rsidP="094298F8">
            <w:pPr>
              <w:pStyle w:val="ListParagraph"/>
              <w:numPr>
                <w:ilvl w:val="0"/>
                <w:numId w:val="17"/>
              </w:numPr>
              <w:jc w:val="both"/>
              <w:rPr>
                <w:rFonts w:asciiTheme="minorHAnsi" w:hAnsiTheme="minorHAnsi" w:cstheme="minorBidi"/>
              </w:rPr>
            </w:pPr>
            <w:bookmarkStart w:id="44" w:name="OLE_LINK20"/>
            <w:r w:rsidRPr="00A41942">
              <w:rPr>
                <w:rFonts w:asciiTheme="minorHAnsi" w:hAnsiTheme="minorHAnsi" w:cstheme="minorBidi"/>
              </w:rPr>
              <w:t xml:space="preserve">Toda solicitud de devoluciones generadas </w:t>
            </w:r>
            <w:r w:rsidR="00FB622B" w:rsidRPr="00A41942">
              <w:rPr>
                <w:rFonts w:asciiTheme="minorHAnsi" w:hAnsiTheme="minorHAnsi" w:cstheme="minorBidi"/>
              </w:rPr>
              <w:t>tendrá</w:t>
            </w:r>
            <w:r w:rsidRPr="00A41942">
              <w:rPr>
                <w:rFonts w:asciiTheme="minorHAnsi" w:hAnsiTheme="minorHAnsi" w:cstheme="minorBidi"/>
              </w:rPr>
              <w:t xml:space="preserve"> un </w:t>
            </w:r>
            <w:r w:rsidR="001952C1" w:rsidRPr="00A41942">
              <w:rPr>
                <w:rFonts w:asciiTheme="minorHAnsi" w:hAnsiTheme="minorHAnsi" w:cstheme="minorBidi"/>
              </w:rPr>
              <w:t>código</w:t>
            </w:r>
            <w:r w:rsidRPr="00A41942">
              <w:rPr>
                <w:rFonts w:asciiTheme="minorHAnsi" w:hAnsiTheme="minorHAnsi" w:cstheme="minorBidi"/>
              </w:rPr>
              <w:t xml:space="preserve"> </w:t>
            </w:r>
            <w:r w:rsidR="001952C1" w:rsidRPr="00A41942">
              <w:rPr>
                <w:rFonts w:asciiTheme="minorHAnsi" w:hAnsiTheme="minorHAnsi" w:cstheme="minorBidi"/>
              </w:rPr>
              <w:t>único</w:t>
            </w:r>
            <w:r w:rsidRPr="00A41942">
              <w:rPr>
                <w:rFonts w:asciiTheme="minorHAnsi" w:hAnsiTheme="minorHAnsi" w:cstheme="minorBidi"/>
              </w:rPr>
              <w:t>.</w:t>
            </w:r>
          </w:p>
          <w:p w14:paraId="45A6E7D9" w14:textId="2439A229" w:rsidR="00CB4354" w:rsidRPr="00A41942" w:rsidRDefault="00CB4354" w:rsidP="00CB4354">
            <w:pPr>
              <w:pStyle w:val="ListParagraph"/>
              <w:numPr>
                <w:ilvl w:val="0"/>
                <w:numId w:val="17"/>
              </w:numPr>
              <w:jc w:val="both"/>
              <w:rPr>
                <w:rFonts w:asciiTheme="minorHAnsi" w:hAnsiTheme="minorHAnsi" w:cstheme="minorBidi"/>
              </w:rPr>
            </w:pPr>
            <w:r w:rsidRPr="00A41942">
              <w:rPr>
                <w:rFonts w:asciiTheme="minorHAnsi" w:hAnsiTheme="minorHAnsi" w:cstheme="minorBidi"/>
              </w:rPr>
              <w:t>Toda moneda presente a lo largo del sistema estar</w:t>
            </w:r>
            <w:r w:rsidR="007A5349" w:rsidRPr="00A41942">
              <w:rPr>
                <w:rFonts w:asciiTheme="minorHAnsi" w:hAnsiTheme="minorHAnsi" w:cstheme="minorBidi"/>
              </w:rPr>
              <w:t>á</w:t>
            </w:r>
            <w:r w:rsidRPr="00A41942">
              <w:rPr>
                <w:rFonts w:asciiTheme="minorHAnsi" w:hAnsiTheme="minorHAnsi" w:cstheme="minorBidi"/>
              </w:rPr>
              <w:t xml:space="preserve"> determinada en soles.</w:t>
            </w:r>
          </w:p>
          <w:p w14:paraId="06A4DD91" w14:textId="2914FE10" w:rsidR="005A36F0" w:rsidRPr="00A41942" w:rsidRDefault="007D5722" w:rsidP="00CB4354">
            <w:pPr>
              <w:pStyle w:val="ListParagraph"/>
              <w:numPr>
                <w:ilvl w:val="0"/>
                <w:numId w:val="17"/>
              </w:numPr>
              <w:jc w:val="both"/>
              <w:rPr>
                <w:rFonts w:asciiTheme="minorHAnsi" w:hAnsiTheme="minorHAnsi" w:cstheme="minorBidi"/>
              </w:rPr>
            </w:pPr>
            <w:r w:rsidRPr="00A41942">
              <w:rPr>
                <w:rFonts w:asciiTheme="minorHAnsi" w:hAnsiTheme="minorHAnsi" w:cstheme="minorBidi"/>
                <w:highlight w:val="yellow"/>
              </w:rPr>
              <w:t>Únicamente se van a mostrar las facturas</w:t>
            </w:r>
            <w:r w:rsidR="00400EE4" w:rsidRPr="00A41942">
              <w:rPr>
                <w:rFonts w:asciiTheme="minorHAnsi" w:hAnsiTheme="minorHAnsi" w:cstheme="minorBidi"/>
                <w:highlight w:val="yellow"/>
              </w:rPr>
              <w:t xml:space="preserve"> de base de ventas</w:t>
            </w:r>
            <w:r w:rsidR="00400EE4" w:rsidRPr="00A41942">
              <w:rPr>
                <w:rFonts w:asciiTheme="minorHAnsi" w:hAnsiTheme="minorHAnsi" w:cstheme="minorBidi"/>
                <w:shd w:val="clear" w:color="auto" w:fill="FFFF00"/>
              </w:rPr>
              <w:t xml:space="preserve"> </w:t>
            </w:r>
            <w:r w:rsidR="005B7321" w:rsidRPr="00A41942">
              <w:rPr>
                <w:rFonts w:asciiTheme="minorHAnsi" w:hAnsiTheme="minorHAnsi" w:cstheme="minorBidi"/>
                <w:highlight w:val="yellow"/>
              </w:rPr>
              <w:t xml:space="preserve">que tenga </w:t>
            </w:r>
            <w:r w:rsidR="00DA61A7" w:rsidRPr="00A41942">
              <w:rPr>
                <w:rFonts w:asciiTheme="minorHAnsi" w:hAnsiTheme="minorHAnsi" w:cstheme="minorBidi"/>
                <w:highlight w:val="yellow"/>
              </w:rPr>
              <w:t xml:space="preserve">Inafecto </w:t>
            </w:r>
            <w:r w:rsidR="00101837" w:rsidRPr="00A41942">
              <w:rPr>
                <w:rFonts w:asciiTheme="minorHAnsi" w:hAnsiTheme="minorHAnsi" w:cstheme="minorBidi"/>
                <w:highlight w:val="yellow"/>
              </w:rPr>
              <w:t>a devolució</w:t>
            </w:r>
            <w:r w:rsidR="00ED3CCA" w:rsidRPr="00A41942">
              <w:rPr>
                <w:rFonts w:asciiTheme="minorHAnsi" w:hAnsiTheme="minorHAnsi" w:cstheme="minorBidi"/>
                <w:highlight w:val="yellow"/>
              </w:rPr>
              <w:t>n</w:t>
            </w:r>
            <w:r w:rsidR="00ED3CCA" w:rsidRPr="00A41942">
              <w:rPr>
                <w:rFonts w:asciiTheme="minorHAnsi" w:hAnsiTheme="minorHAnsi" w:cstheme="minorBidi"/>
              </w:rPr>
              <w:t>.</w:t>
            </w:r>
          </w:p>
          <w:p w14:paraId="28803ECD" w14:textId="6B56E4FE" w:rsidR="008431A0" w:rsidRPr="00D520F6" w:rsidRDefault="00483DCA" w:rsidP="00D520F6">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Devoluciones es probado solo </w:t>
            </w:r>
            <w:r w:rsidR="00556126" w:rsidRPr="00A41942">
              <w:rPr>
                <w:rFonts w:asciiTheme="minorHAnsi" w:hAnsiTheme="minorHAnsi" w:cstheme="minorBidi"/>
              </w:rPr>
              <w:t>e</w:t>
            </w:r>
            <w:r w:rsidR="00DB7F63" w:rsidRPr="00A41942">
              <w:rPr>
                <w:rFonts w:asciiTheme="minorHAnsi" w:hAnsiTheme="minorHAnsi" w:cstheme="minorBidi"/>
              </w:rPr>
              <w:t>n WEB</w:t>
            </w:r>
            <w:r w:rsidR="00CC3A48" w:rsidRPr="00A41942">
              <w:rPr>
                <w:rFonts w:asciiTheme="minorHAnsi" w:hAnsiTheme="minorHAnsi" w:cstheme="minorBidi"/>
              </w:rPr>
              <w:t>.</w:t>
            </w:r>
            <w:bookmarkEnd w:id="44"/>
          </w:p>
        </w:tc>
      </w:tr>
      <w:tr w:rsidR="00CA57AF" w:rsidRPr="00A41942" w14:paraId="34A282D7"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CEA53ED"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CA57AF" w:rsidRPr="00A41942" w14:paraId="5161F5D0"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74F0885F" w14:textId="4284211C" w:rsidR="00CA57AF" w:rsidRPr="00A41942" w:rsidRDefault="00CA57AF" w:rsidP="7247356A">
            <w:pPr>
              <w:numPr>
                <w:ilvl w:val="0"/>
                <w:numId w:val="3"/>
              </w:numPr>
              <w:jc w:val="both"/>
              <w:rPr>
                <w:rFonts w:asciiTheme="minorHAnsi" w:hAnsiTheme="minorHAnsi" w:cstheme="minorBidi"/>
              </w:rPr>
            </w:pPr>
            <w:r w:rsidRPr="00A41942">
              <w:rPr>
                <w:rFonts w:asciiTheme="minorHAnsi" w:hAnsiTheme="minorHAnsi" w:cstheme="minorBidi"/>
              </w:rPr>
              <w:t>Base de los productos a ser alojados con su respectivo detalle como carga inicial</w:t>
            </w:r>
            <w:r w:rsidR="6DD6AF3C" w:rsidRPr="00A41942">
              <w:rPr>
                <w:rFonts w:asciiTheme="minorHAnsi" w:hAnsiTheme="minorHAnsi" w:cstheme="minorBidi"/>
              </w:rPr>
              <w:t xml:space="preserve"> ingresada en el dataverse</w:t>
            </w:r>
          </w:p>
          <w:p w14:paraId="4AAC8E9C" w14:textId="77777777" w:rsidR="00CA57AF" w:rsidRPr="00A41942" w:rsidRDefault="00CA57AF" w:rsidP="00083B0F">
            <w:pPr>
              <w:pStyle w:val="ListParagraph"/>
              <w:numPr>
                <w:ilvl w:val="0"/>
                <w:numId w:val="3"/>
              </w:numPr>
              <w:jc w:val="both"/>
              <w:rPr>
                <w:rFonts w:asciiTheme="minorHAnsi" w:hAnsiTheme="minorHAnsi" w:cstheme="minorBidi"/>
              </w:rPr>
            </w:pPr>
            <w:r w:rsidRPr="00A41942">
              <w:rPr>
                <w:rFonts w:asciiTheme="minorHAnsi" w:hAnsiTheme="minorHAnsi" w:cstheme="minorBidi"/>
              </w:rPr>
              <w:t>Manejo de las escalas por cliente.</w:t>
            </w:r>
          </w:p>
          <w:p w14:paraId="6F2018E5" w14:textId="7058F2C8" w:rsidR="00CA57AF" w:rsidRPr="00A41942" w:rsidRDefault="68F8CB9B" w:rsidP="7247356A">
            <w:pPr>
              <w:pStyle w:val="ListParagraph"/>
              <w:numPr>
                <w:ilvl w:val="0"/>
                <w:numId w:val="3"/>
              </w:numPr>
              <w:jc w:val="both"/>
              <w:rPr>
                <w:rFonts w:asciiTheme="minorHAnsi" w:hAnsiTheme="minorHAnsi" w:cstheme="minorBidi"/>
              </w:rPr>
            </w:pPr>
            <w:r w:rsidRPr="00A41942">
              <w:rPr>
                <w:rFonts w:asciiTheme="minorHAnsi" w:hAnsiTheme="minorHAnsi" w:cstheme="minorBidi"/>
              </w:rPr>
              <w:t>Base de los productos a ser alojados con su respectivo detalle como carga inicial prevista a ingresar en el dataverse</w:t>
            </w:r>
          </w:p>
          <w:p w14:paraId="1887A438" w14:textId="2C06DCF2" w:rsidR="00CA57AF" w:rsidRPr="00A41942" w:rsidRDefault="68F8CB9B" w:rsidP="7247356A">
            <w:pPr>
              <w:pStyle w:val="ListParagraph"/>
              <w:numPr>
                <w:ilvl w:val="0"/>
                <w:numId w:val="3"/>
              </w:numPr>
              <w:jc w:val="both"/>
              <w:rPr>
                <w:rFonts w:asciiTheme="minorHAnsi" w:hAnsiTheme="minorHAnsi" w:cstheme="minorBidi"/>
                <w:color w:val="000000" w:themeColor="text1"/>
              </w:rPr>
            </w:pPr>
            <w:r w:rsidRPr="00A41942">
              <w:rPr>
                <w:rFonts w:asciiTheme="minorHAnsi" w:hAnsiTheme="minorHAnsi" w:cstheme="minorBidi"/>
              </w:rPr>
              <w:t>Listado de los vendedores para la correcta segmentación de Rol. Cual deberá ser cargada al dataverse</w:t>
            </w:r>
          </w:p>
          <w:p w14:paraId="58E7D84D" w14:textId="63278B5F" w:rsidR="00CA57AF" w:rsidRPr="00A41942" w:rsidRDefault="425E151E" w:rsidP="085441F8">
            <w:pPr>
              <w:numPr>
                <w:ilvl w:val="0"/>
                <w:numId w:val="3"/>
              </w:numPr>
              <w:jc w:val="both"/>
              <w:rPr>
                <w:rFonts w:asciiTheme="minorHAnsi" w:hAnsiTheme="minorHAnsi" w:cstheme="minorBidi"/>
                <w:color w:val="000000" w:themeColor="text1"/>
              </w:rPr>
            </w:pPr>
            <w:r w:rsidRPr="00A41942">
              <w:rPr>
                <w:rFonts w:asciiTheme="minorHAnsi" w:hAnsiTheme="minorHAnsi" w:cstheme="minorBidi"/>
              </w:rPr>
              <w:t>BONAPHARM</w:t>
            </w:r>
            <w:r w:rsidR="708C548A" w:rsidRPr="00A41942">
              <w:rPr>
                <w:rFonts w:asciiTheme="minorHAnsi" w:hAnsiTheme="minorHAnsi" w:cstheme="minorBidi"/>
              </w:rPr>
              <w:t xml:space="preserve"> actualiza los catálogos de los productos, precios, etc. Insumos para la gestión de los pedidos.</w:t>
            </w:r>
          </w:p>
        </w:tc>
      </w:tr>
      <w:tr w:rsidR="00CA57AF" w:rsidRPr="00A41942" w14:paraId="04943B40"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61FFF5C"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CA57AF" w:rsidRPr="00A41942" w14:paraId="692AF527"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D6CC6FE" w14:textId="7A43591F" w:rsidR="00CA57AF" w:rsidRPr="00A41942" w:rsidRDefault="425E151E" w:rsidP="00264172">
            <w:pPr>
              <w:pStyle w:val="ListParagraph"/>
              <w:numPr>
                <w:ilvl w:val="0"/>
                <w:numId w:val="3"/>
              </w:numPr>
              <w:jc w:val="both"/>
              <w:rPr>
                <w:rFonts w:asciiTheme="minorHAnsi" w:hAnsiTheme="minorHAnsi" w:cstheme="minorBidi"/>
              </w:rPr>
            </w:pPr>
            <w:r w:rsidRPr="00A41942">
              <w:rPr>
                <w:rFonts w:asciiTheme="minorHAnsi" w:hAnsiTheme="minorHAnsi" w:cstheme="minorBidi"/>
              </w:rPr>
              <w:t>BONAPHARM</w:t>
            </w:r>
            <w:r w:rsidR="1CACA5DC" w:rsidRPr="00A41942">
              <w:rPr>
                <w:rFonts w:asciiTheme="minorHAnsi" w:hAnsiTheme="minorHAnsi" w:cstheme="minorBidi"/>
              </w:rPr>
              <w:t xml:space="preserve"> actualiza y mantiene la información requerida para la gestión de pedidos. </w:t>
            </w:r>
          </w:p>
          <w:p w14:paraId="3C0913B0" w14:textId="2E790C39" w:rsidR="00CA57AF" w:rsidRPr="00A41942" w:rsidRDefault="43A8BC21" w:rsidP="00264172">
            <w:pPr>
              <w:pStyle w:val="ListParagraph"/>
              <w:numPr>
                <w:ilvl w:val="0"/>
                <w:numId w:val="3"/>
              </w:numPr>
              <w:jc w:val="both"/>
              <w:rPr>
                <w:rFonts w:asciiTheme="minorHAnsi" w:hAnsiTheme="minorHAnsi" w:cstheme="minorBidi"/>
              </w:rPr>
            </w:pPr>
            <w:r w:rsidRPr="00A41942">
              <w:rPr>
                <w:rFonts w:asciiTheme="minorHAnsi" w:hAnsiTheme="minorHAnsi" w:cstheme="minorBidi"/>
              </w:rPr>
              <w:t xml:space="preserve">Entrega de recursos y línea de Marca. </w:t>
            </w:r>
          </w:p>
          <w:p w14:paraId="6C5DE51A" w14:textId="7537E622" w:rsidR="00CA57AF" w:rsidRPr="00A41942" w:rsidRDefault="0D6D6169" w:rsidP="00264172">
            <w:pPr>
              <w:pStyle w:val="ListParagraph"/>
              <w:numPr>
                <w:ilvl w:val="0"/>
                <w:numId w:val="3"/>
              </w:numPr>
              <w:jc w:val="both"/>
              <w:rPr>
                <w:color w:val="000000" w:themeColor="text1"/>
              </w:rPr>
            </w:pPr>
            <w:r w:rsidRPr="00A41942">
              <w:rPr>
                <w:rFonts w:asciiTheme="minorHAnsi" w:hAnsiTheme="minorHAnsi" w:cstheme="minorBidi"/>
              </w:rPr>
              <w:t xml:space="preserve">El diseño </w:t>
            </w:r>
            <w:r w:rsidR="00DC17B6" w:rsidRPr="00A41942">
              <w:rPr>
                <w:rFonts w:asciiTheme="minorHAnsi" w:hAnsiTheme="minorHAnsi" w:cstheme="minorBidi"/>
              </w:rPr>
              <w:t xml:space="preserve">es solo para </w:t>
            </w:r>
            <w:r w:rsidRPr="00A41942">
              <w:rPr>
                <w:rFonts w:asciiTheme="minorHAnsi" w:hAnsiTheme="minorHAnsi" w:cstheme="minorBidi"/>
              </w:rPr>
              <w:t>computadoras</w:t>
            </w:r>
            <w:r w:rsidR="00DC17B6" w:rsidRPr="00A41942">
              <w:rPr>
                <w:rFonts w:asciiTheme="minorHAnsi" w:hAnsiTheme="minorHAnsi" w:cstheme="minorBidi"/>
              </w:rPr>
              <w:t xml:space="preserve"> (WEB)</w:t>
            </w:r>
            <w:r w:rsidRPr="00A41942">
              <w:rPr>
                <w:rFonts w:asciiTheme="minorHAnsi" w:hAnsiTheme="minorHAnsi" w:cstheme="minorBidi"/>
              </w:rPr>
              <w:t>.</w:t>
            </w:r>
          </w:p>
        </w:tc>
      </w:tr>
      <w:tr w:rsidR="00CA57AF" w:rsidRPr="00A41942" w14:paraId="4F48FE15"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00BC9C9"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CA57AF" w:rsidRPr="00A41942" w14:paraId="77868847"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A2A27F0" w14:textId="63B872B5" w:rsidR="00CA57AF" w:rsidRPr="00A41942" w:rsidRDefault="64C863E4" w:rsidP="001A2977">
            <w:pPr>
              <w:pStyle w:val="ListParagraph"/>
              <w:numPr>
                <w:ilvl w:val="0"/>
                <w:numId w:val="26"/>
              </w:numPr>
              <w:jc w:val="both"/>
              <w:rPr>
                <w:rFonts w:asciiTheme="minorHAnsi" w:hAnsiTheme="minorHAnsi" w:cstheme="minorBidi"/>
                <w:color w:val="000000" w:themeColor="text1"/>
              </w:rPr>
            </w:pPr>
            <w:r w:rsidRPr="00A41942">
              <w:rPr>
                <w:rFonts w:asciiTheme="minorHAnsi" w:hAnsiTheme="minorHAnsi" w:cstheme="minorBidi"/>
                <w:color w:val="000000" w:themeColor="text1"/>
              </w:rPr>
              <w:t>La información cargada de todos los catálogos en el dataverse para la gestión y procesamiento de los pedidos y devoluciones</w:t>
            </w:r>
          </w:p>
          <w:p w14:paraId="3E485235" w14:textId="598A996F" w:rsidR="00CA57AF" w:rsidRPr="00A41942" w:rsidRDefault="64C863E4" w:rsidP="001A2977">
            <w:pPr>
              <w:pStyle w:val="ListParagraph"/>
              <w:numPr>
                <w:ilvl w:val="0"/>
                <w:numId w:val="26"/>
              </w:numPr>
              <w:jc w:val="both"/>
              <w:rPr>
                <w:rFonts w:asciiTheme="minorHAnsi" w:hAnsiTheme="minorHAnsi" w:cstheme="minorBidi"/>
                <w:color w:val="000000" w:themeColor="text1"/>
              </w:rPr>
            </w:pPr>
            <w:r w:rsidRPr="00A41942">
              <w:rPr>
                <w:rFonts w:asciiTheme="minorHAnsi" w:hAnsiTheme="minorHAnsi" w:cstheme="minorBidi"/>
                <w:color w:val="000000" w:themeColor="text1"/>
              </w:rPr>
              <w:t>Los campos auto completados dependen de los catálogos cargados en el dataverse</w:t>
            </w:r>
          </w:p>
        </w:tc>
      </w:tr>
      <w:tr w:rsidR="00CA57AF" w:rsidRPr="00A41942" w14:paraId="1671997E"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F270180"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CA57AF" w:rsidRPr="00A41942" w14:paraId="19A3E4C0"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B0A1CF4" w14:textId="35087EEE" w:rsidR="00CA57AF" w:rsidRPr="00A41942" w:rsidRDefault="00CA57AF" w:rsidP="7247356A">
            <w:pPr>
              <w:numPr>
                <w:ilvl w:val="0"/>
                <w:numId w:val="4"/>
              </w:numPr>
              <w:jc w:val="both"/>
              <w:rPr>
                <w:rFonts w:asciiTheme="minorHAnsi" w:hAnsiTheme="minorHAnsi" w:cstheme="minorBidi"/>
                <w:color w:val="000000" w:themeColor="text1"/>
              </w:rPr>
            </w:pPr>
            <w:r w:rsidRPr="00A41942">
              <w:rPr>
                <w:rFonts w:asciiTheme="minorHAnsi" w:hAnsiTheme="minorHAnsi" w:cstheme="minorBidi"/>
              </w:rPr>
              <w:t>Retraso en la entrega de insumos requeridos</w:t>
            </w:r>
          </w:p>
          <w:p w14:paraId="0F90E310" w14:textId="7DD85DF3" w:rsidR="241331B6" w:rsidRPr="00A41942" w:rsidRDefault="241331B6" w:rsidP="7247356A">
            <w:pPr>
              <w:pStyle w:val="ListParagraph"/>
              <w:numPr>
                <w:ilvl w:val="0"/>
                <w:numId w:val="4"/>
              </w:numPr>
              <w:jc w:val="both"/>
              <w:rPr>
                <w:rFonts w:asciiTheme="minorHAnsi" w:hAnsiTheme="minorHAnsi" w:cstheme="minorBidi"/>
              </w:rPr>
            </w:pPr>
            <w:r w:rsidRPr="00A41942">
              <w:rPr>
                <w:rFonts w:asciiTheme="minorHAnsi" w:hAnsiTheme="minorHAnsi" w:cstheme="minorBidi"/>
              </w:rPr>
              <w:t>Catálogos no actualizados o con información incorrecta</w:t>
            </w:r>
          </w:p>
          <w:p w14:paraId="5E05A550" w14:textId="2A82CA1C" w:rsidR="00CA57AF" w:rsidRPr="00A41942" w:rsidRDefault="2F73083F" w:rsidP="00264172">
            <w:pPr>
              <w:pStyle w:val="ListParagraph"/>
              <w:numPr>
                <w:ilvl w:val="0"/>
                <w:numId w:val="4"/>
              </w:numPr>
              <w:jc w:val="both"/>
              <w:rPr>
                <w:rFonts w:asciiTheme="minorHAnsi" w:hAnsiTheme="minorHAnsi" w:cstheme="minorBidi"/>
              </w:rPr>
            </w:pPr>
            <w:r w:rsidRPr="00A41942">
              <w:rPr>
                <w:rFonts w:asciiTheme="minorHAnsi" w:hAnsiTheme="minorHAnsi" w:cstheme="minorBidi"/>
              </w:rPr>
              <w:t>Ingreso incorrecto de solicitudes de devolución</w:t>
            </w:r>
          </w:p>
        </w:tc>
      </w:tr>
      <w:tr w:rsidR="00CA57AF" w:rsidRPr="00A41942" w14:paraId="62404C26"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F8B68CD"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CRITERIOS DE ACEPTACIÓN</w:t>
            </w:r>
          </w:p>
        </w:tc>
      </w:tr>
      <w:tr w:rsidR="00CA57AF" w:rsidRPr="00A41942" w14:paraId="04BC585B"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57B6392D" w14:textId="77777777" w:rsidR="00CA57AF" w:rsidRPr="00A41942" w:rsidRDefault="00CA57AF">
            <w:pPr>
              <w:jc w:val="both"/>
              <w:rPr>
                <w:rFonts w:asciiTheme="minorHAnsi" w:hAnsiTheme="minorHAnsi" w:cstheme="minorHAnsi"/>
              </w:rPr>
            </w:pPr>
          </w:p>
        </w:tc>
      </w:tr>
      <w:tr w:rsidR="00CA57AF" w:rsidRPr="00A41942" w14:paraId="48753945"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89648D7" w14:textId="77777777" w:rsidR="00CA57AF" w:rsidRPr="00A41942" w:rsidRDefault="00CA57AF">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CA57AF" w:rsidRPr="00A41942" w14:paraId="5ABAFCDD"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5422EBC0" w14:textId="77777777" w:rsidR="00CA57AF" w:rsidRPr="00A41942" w:rsidRDefault="00CA57AF">
            <w:pPr>
              <w:jc w:val="both"/>
              <w:rPr>
                <w:rFonts w:asciiTheme="minorHAnsi" w:hAnsiTheme="minorHAnsi" w:cstheme="minorHAnsi"/>
              </w:rPr>
            </w:pPr>
          </w:p>
        </w:tc>
      </w:tr>
    </w:tbl>
    <w:p w14:paraId="07AF3D43" w14:textId="77777777" w:rsidR="00CA57AF" w:rsidRPr="00A41942" w:rsidRDefault="00CA57AF" w:rsidP="00F75C51">
      <w:pPr>
        <w:rPr>
          <w:rFonts w:asciiTheme="minorHAnsi" w:hAnsiTheme="minorHAnsi" w:cstheme="minorHAnsi"/>
        </w:rPr>
      </w:pPr>
    </w:p>
    <w:p w14:paraId="47C1EA3F" w14:textId="3C4AC6AF" w:rsidR="00DB3BD6" w:rsidRPr="00A41942" w:rsidRDefault="00DB3BD6" w:rsidP="00F75C51">
      <w:pPr>
        <w:rPr>
          <w:rFonts w:asciiTheme="minorHAnsi" w:hAnsiTheme="minorHAnsi" w:cstheme="minorHAnsi"/>
        </w:rPr>
      </w:pPr>
      <w:r w:rsidRPr="00A41942">
        <w:rPr>
          <w:rFonts w:asciiTheme="minorHAnsi" w:hAnsiTheme="minorHAnsi" w:cstheme="minorHAnsi"/>
        </w:rPr>
        <w:br w:type="page"/>
      </w: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1C4826" w:rsidRPr="00A41942" w14:paraId="59CA1B86"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54456FD" w14:textId="77777777" w:rsidR="001C4826" w:rsidRPr="00A41942" w:rsidRDefault="001C4826">
            <w:pPr>
              <w:jc w:val="both"/>
              <w:rPr>
                <w:rFonts w:asciiTheme="minorHAnsi" w:hAnsiTheme="minorHAnsi" w:cstheme="minorHAnsi"/>
              </w:rPr>
            </w:pPr>
            <w:bookmarkStart w:id="45" w:name="OLE_LINK11"/>
            <w:r w:rsidRPr="00A41942">
              <w:rPr>
                <w:rFonts w:asciiTheme="minorHAnsi" w:eastAsia="Arial" w:hAnsiTheme="minorHAnsi" w:cstheme="minorHAnsi"/>
                <w:b/>
              </w:rPr>
              <w:t xml:space="preserve">REQUERIMIENTO </w:t>
            </w:r>
          </w:p>
        </w:tc>
      </w:tr>
      <w:tr w:rsidR="001C4826" w:rsidRPr="00A41942" w14:paraId="359BD6E2"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98EC802" w14:textId="1011C6FC" w:rsidR="001C4826" w:rsidRPr="00A41942" w:rsidRDefault="1E101C9A" w:rsidP="4B00DD57">
            <w:pPr>
              <w:pStyle w:val="Heading1"/>
              <w:tabs>
                <w:tab w:val="left" w:pos="87"/>
              </w:tabs>
              <w:rPr>
                <w:rFonts w:asciiTheme="minorHAnsi" w:hAnsiTheme="minorHAnsi" w:cstheme="minorBidi"/>
                <w:sz w:val="24"/>
                <w:szCs w:val="24"/>
              </w:rPr>
            </w:pPr>
            <w:bookmarkStart w:id="46" w:name="_Toc196835592"/>
            <w:commentRangeStart w:id="47"/>
            <w:r w:rsidRPr="00A41942">
              <w:rPr>
                <w:rFonts w:asciiTheme="minorHAnsi" w:hAnsiTheme="minorHAnsi" w:cstheme="minorBidi"/>
                <w:sz w:val="24"/>
                <w:szCs w:val="24"/>
              </w:rPr>
              <w:t>REQ_</w:t>
            </w:r>
            <w:r w:rsidR="0D6D6169" w:rsidRPr="00A41942">
              <w:rPr>
                <w:rFonts w:asciiTheme="minorHAnsi" w:hAnsiTheme="minorHAnsi" w:cstheme="minorBidi"/>
                <w:sz w:val="24"/>
                <w:szCs w:val="24"/>
              </w:rPr>
              <w:t>4</w:t>
            </w:r>
            <w:r w:rsidRPr="00A41942">
              <w:rPr>
                <w:rFonts w:asciiTheme="minorHAnsi" w:hAnsiTheme="minorHAnsi" w:cstheme="minorBidi"/>
                <w:sz w:val="24"/>
                <w:szCs w:val="24"/>
              </w:rPr>
              <w:t xml:space="preserve"> </w:t>
            </w:r>
            <w:r w:rsidR="1A140BF8" w:rsidRPr="00A41942">
              <w:rPr>
                <w:rFonts w:asciiTheme="minorHAnsi" w:hAnsiTheme="minorHAnsi" w:cstheme="minorBidi"/>
                <w:sz w:val="24"/>
                <w:szCs w:val="24"/>
              </w:rPr>
              <w:t>Aprobación</w:t>
            </w:r>
            <w:r w:rsidR="501C85EE" w:rsidRPr="00A41942">
              <w:rPr>
                <w:rFonts w:asciiTheme="minorHAnsi" w:hAnsiTheme="minorHAnsi" w:cstheme="minorBidi"/>
                <w:sz w:val="24"/>
                <w:szCs w:val="24"/>
              </w:rPr>
              <w:t xml:space="preserve"> y </w:t>
            </w:r>
            <w:r w:rsidR="380967AF" w:rsidRPr="00A41942">
              <w:rPr>
                <w:rFonts w:asciiTheme="minorHAnsi" w:hAnsiTheme="minorHAnsi" w:cstheme="minorBidi"/>
                <w:sz w:val="24"/>
                <w:szCs w:val="24"/>
              </w:rPr>
              <w:t>revisión</w:t>
            </w:r>
            <w:r w:rsidR="501C85EE" w:rsidRPr="00A41942">
              <w:rPr>
                <w:rFonts w:asciiTheme="minorHAnsi" w:hAnsiTheme="minorHAnsi" w:cstheme="minorBidi"/>
                <w:sz w:val="24"/>
                <w:szCs w:val="24"/>
              </w:rPr>
              <w:t xml:space="preserve"> de solicitudes de venta</w:t>
            </w:r>
            <w:commentRangeEnd w:id="47"/>
            <w:r w:rsidR="00B361FD" w:rsidRPr="00A41942">
              <w:rPr>
                <w:rStyle w:val="CommentReference"/>
                <w:rFonts w:ascii="Times New Roman" w:eastAsia="Times New Roman" w:hAnsi="Times New Roman" w:cs="Times New Roman"/>
                <w:b w:val="0"/>
                <w:bCs w:val="0"/>
              </w:rPr>
              <w:commentReference w:id="47"/>
            </w:r>
            <w:bookmarkEnd w:id="46"/>
          </w:p>
        </w:tc>
      </w:tr>
      <w:tr w:rsidR="001C4826" w:rsidRPr="00A41942" w14:paraId="3861B396"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68F73FE"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1C4826" w:rsidRPr="00A41942" w14:paraId="2F0AB43A" w14:textId="77777777" w:rsidTr="094298F8">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3A5AD1EC" w14:textId="2F43B116" w:rsidR="001C4826" w:rsidRPr="00A41942" w:rsidRDefault="00335F4A" w:rsidP="005F292F">
            <w:pPr>
              <w:jc w:val="both"/>
              <w:rPr>
                <w:rFonts w:asciiTheme="minorHAnsi" w:hAnsiTheme="minorHAnsi" w:cstheme="minorHAnsi"/>
                <w:iCs/>
              </w:rPr>
            </w:pPr>
            <w:r w:rsidRPr="00A41942">
              <w:rPr>
                <w:rFonts w:asciiTheme="minorHAnsi" w:hAnsiTheme="minorHAnsi" w:cstheme="minorHAnsi"/>
                <w:iCs/>
              </w:rPr>
              <w:t xml:space="preserve">Los usuarios con el rol de </w:t>
            </w:r>
            <w:r w:rsidR="008F723B" w:rsidRPr="00A41942">
              <w:rPr>
                <w:rFonts w:asciiTheme="minorHAnsi" w:hAnsiTheme="minorHAnsi" w:cstheme="minorHAnsi"/>
                <w:iCs/>
              </w:rPr>
              <w:t>Comercial</w:t>
            </w:r>
            <w:r w:rsidRPr="00A41942">
              <w:rPr>
                <w:rFonts w:asciiTheme="minorHAnsi" w:hAnsiTheme="minorHAnsi" w:cstheme="minorHAnsi"/>
                <w:iCs/>
              </w:rPr>
              <w:t xml:space="preserve"> ingresaran al aplicativo para </w:t>
            </w:r>
            <w:r w:rsidR="003244C1" w:rsidRPr="00A41942">
              <w:rPr>
                <w:rFonts w:asciiTheme="minorHAnsi" w:hAnsiTheme="minorHAnsi" w:cstheme="minorHAnsi"/>
                <w:iCs/>
              </w:rPr>
              <w:t xml:space="preserve">realizar las siguientes </w:t>
            </w:r>
            <w:r w:rsidR="00AC7726" w:rsidRPr="00A41942">
              <w:rPr>
                <w:rFonts w:asciiTheme="minorHAnsi" w:hAnsiTheme="minorHAnsi" w:cstheme="minorHAnsi"/>
                <w:iCs/>
              </w:rPr>
              <w:t>acciones:</w:t>
            </w:r>
          </w:p>
          <w:p w14:paraId="53C89DB5" w14:textId="77777777" w:rsidR="00AC7726" w:rsidRPr="00A41942" w:rsidRDefault="00AC7726" w:rsidP="005F292F">
            <w:pPr>
              <w:jc w:val="both"/>
              <w:rPr>
                <w:rFonts w:asciiTheme="minorHAnsi" w:hAnsiTheme="minorHAnsi" w:cstheme="minorHAnsi"/>
                <w:iCs/>
              </w:rPr>
            </w:pPr>
          </w:p>
          <w:p w14:paraId="260C9477" w14:textId="0D0712FB" w:rsidR="00AC7726" w:rsidRPr="00A41942" w:rsidRDefault="00664FCA" w:rsidP="00AC7726">
            <w:pPr>
              <w:jc w:val="both"/>
              <w:rPr>
                <w:rFonts w:asciiTheme="minorHAnsi" w:hAnsiTheme="minorHAnsi" w:cstheme="minorHAnsi"/>
                <w:b/>
                <w:bCs/>
                <w:i/>
              </w:rPr>
            </w:pPr>
            <w:r w:rsidRPr="00A41942">
              <w:rPr>
                <w:rFonts w:asciiTheme="minorHAnsi" w:hAnsiTheme="minorHAnsi" w:cstheme="minorHAnsi"/>
                <w:b/>
                <w:bCs/>
                <w:i/>
              </w:rPr>
              <w:t>Administrar y validar precios y cantidades de los productos</w:t>
            </w:r>
            <w:r w:rsidR="00133572" w:rsidRPr="00A41942">
              <w:rPr>
                <w:rFonts w:asciiTheme="minorHAnsi" w:hAnsiTheme="minorHAnsi" w:cstheme="minorHAnsi"/>
                <w:b/>
                <w:bCs/>
                <w:i/>
              </w:rPr>
              <w:t>:</w:t>
            </w:r>
          </w:p>
          <w:p w14:paraId="5E72C8E8" w14:textId="56A43A4A" w:rsidR="00133572" w:rsidRPr="00A41942" w:rsidRDefault="32BDBEEB" w:rsidP="4B00DD57">
            <w:pPr>
              <w:jc w:val="both"/>
              <w:rPr>
                <w:rFonts w:asciiTheme="minorHAnsi" w:hAnsiTheme="minorHAnsi" w:cstheme="minorBidi"/>
              </w:rPr>
            </w:pPr>
            <w:r w:rsidRPr="00A41942">
              <w:rPr>
                <w:rFonts w:asciiTheme="minorHAnsi" w:hAnsiTheme="minorHAnsi" w:cstheme="minorBidi"/>
              </w:rPr>
              <w:t xml:space="preserve">En base a los productos que se disponga el </w:t>
            </w:r>
            <w:r w:rsidR="378842D7" w:rsidRPr="00A41942">
              <w:rPr>
                <w:rFonts w:asciiTheme="minorHAnsi" w:hAnsiTheme="minorHAnsi" w:cstheme="minorBidi"/>
              </w:rPr>
              <w:t>área</w:t>
            </w:r>
            <w:r w:rsidRPr="00A41942">
              <w:rPr>
                <w:rFonts w:asciiTheme="minorHAnsi" w:hAnsiTheme="minorHAnsi" w:cstheme="minorBidi"/>
              </w:rPr>
              <w:t xml:space="preserve"> comercial </w:t>
            </w:r>
            <w:r w:rsidR="5B165BF2" w:rsidRPr="00A41942">
              <w:rPr>
                <w:rFonts w:asciiTheme="minorHAnsi" w:hAnsiTheme="minorHAnsi" w:cstheme="minorBidi"/>
              </w:rPr>
              <w:t>tendrá</w:t>
            </w:r>
            <w:r w:rsidRPr="00A41942">
              <w:rPr>
                <w:rFonts w:asciiTheme="minorHAnsi" w:hAnsiTheme="minorHAnsi" w:cstheme="minorBidi"/>
              </w:rPr>
              <w:t xml:space="preserve"> la </w:t>
            </w:r>
            <w:r w:rsidR="3A08DC6E" w:rsidRPr="00A41942">
              <w:rPr>
                <w:rFonts w:asciiTheme="minorHAnsi" w:hAnsiTheme="minorHAnsi" w:cstheme="minorBidi"/>
              </w:rPr>
              <w:t>opción</w:t>
            </w:r>
            <w:r w:rsidRPr="00A41942">
              <w:rPr>
                <w:rFonts w:asciiTheme="minorHAnsi" w:hAnsiTheme="minorHAnsi" w:cstheme="minorBidi"/>
              </w:rPr>
              <w:t xml:space="preserve"> de administrar y validar </w:t>
            </w:r>
            <w:r w:rsidR="74DDDF97" w:rsidRPr="00A41942">
              <w:rPr>
                <w:rFonts w:asciiTheme="minorHAnsi" w:hAnsiTheme="minorHAnsi" w:cstheme="minorBidi"/>
              </w:rPr>
              <w:t xml:space="preserve">los productos a su vez manejando la cantidad que se disponga por producto y el precio establecido por cada uno, adicional se le mostrara las variaciones definidas y la escala determinada </w:t>
            </w:r>
            <w:r w:rsidR="721B72CF" w:rsidRPr="00A41942">
              <w:rPr>
                <w:rFonts w:asciiTheme="minorHAnsi" w:hAnsiTheme="minorHAnsi" w:cstheme="minorBidi"/>
              </w:rPr>
              <w:t>(10,100,500,1k,</w:t>
            </w:r>
            <w:r w:rsidR="4DDD288F" w:rsidRPr="00A41942">
              <w:rPr>
                <w:rFonts w:asciiTheme="minorHAnsi" w:hAnsiTheme="minorHAnsi" w:cstheme="minorBidi"/>
              </w:rPr>
              <w:t>5k y 10k</w:t>
            </w:r>
            <w:r w:rsidR="721B72CF" w:rsidRPr="00A41942">
              <w:rPr>
                <w:rFonts w:asciiTheme="minorHAnsi" w:hAnsiTheme="minorHAnsi" w:cstheme="minorBidi"/>
              </w:rPr>
              <w:t>)</w:t>
            </w:r>
            <w:r w:rsidR="4DDD288F" w:rsidRPr="00A41942">
              <w:rPr>
                <w:rFonts w:asciiTheme="minorHAnsi" w:hAnsiTheme="minorHAnsi" w:cstheme="minorBidi"/>
              </w:rPr>
              <w:t xml:space="preserve"> lo cual determinara la </w:t>
            </w:r>
            <w:r w:rsidR="015EE85E" w:rsidRPr="00A41942">
              <w:rPr>
                <w:rFonts w:asciiTheme="minorHAnsi" w:hAnsiTheme="minorHAnsi" w:cstheme="minorBidi"/>
              </w:rPr>
              <w:t>variación</w:t>
            </w:r>
            <w:r w:rsidR="4DDD288F" w:rsidRPr="00A41942">
              <w:rPr>
                <w:rFonts w:asciiTheme="minorHAnsi" w:hAnsiTheme="minorHAnsi" w:cstheme="minorBidi"/>
              </w:rPr>
              <w:t xml:space="preserve"> de </w:t>
            </w:r>
            <w:r w:rsidR="015EE85E" w:rsidRPr="00A41942">
              <w:rPr>
                <w:rFonts w:asciiTheme="minorHAnsi" w:hAnsiTheme="minorHAnsi" w:cstheme="minorBidi"/>
              </w:rPr>
              <w:t>precios,</w:t>
            </w:r>
            <w:r w:rsidR="50BC2E08" w:rsidRPr="00A41942">
              <w:rPr>
                <w:rFonts w:asciiTheme="minorHAnsi" w:hAnsiTheme="minorHAnsi" w:cstheme="minorBidi"/>
              </w:rPr>
              <w:t xml:space="preserve"> los mismos </w:t>
            </w:r>
            <w:r w:rsidR="015EE85E" w:rsidRPr="00A41942">
              <w:rPr>
                <w:rFonts w:asciiTheme="minorHAnsi" w:hAnsiTheme="minorHAnsi" w:cstheme="minorBidi"/>
              </w:rPr>
              <w:t>establecerán</w:t>
            </w:r>
            <w:r w:rsidR="50BC2E08" w:rsidRPr="00A41942">
              <w:rPr>
                <w:rFonts w:asciiTheme="minorHAnsi" w:hAnsiTheme="minorHAnsi" w:cstheme="minorBidi"/>
              </w:rPr>
              <w:t xml:space="preserve"> </w:t>
            </w:r>
            <w:r w:rsidR="0C90CF20" w:rsidRPr="00A41942">
              <w:rPr>
                <w:rFonts w:asciiTheme="minorHAnsi" w:hAnsiTheme="minorHAnsi" w:cstheme="minorBidi"/>
              </w:rPr>
              <w:t xml:space="preserve">la </w:t>
            </w:r>
            <w:r w:rsidR="015EE85E" w:rsidRPr="00A41942">
              <w:rPr>
                <w:rFonts w:asciiTheme="minorHAnsi" w:hAnsiTheme="minorHAnsi" w:cstheme="minorBidi"/>
              </w:rPr>
              <w:t>distribución</w:t>
            </w:r>
            <w:r w:rsidR="0C90CF20" w:rsidRPr="00A41942">
              <w:rPr>
                <w:rFonts w:asciiTheme="minorHAnsi" w:hAnsiTheme="minorHAnsi" w:cstheme="minorBidi"/>
              </w:rPr>
              <w:t xml:space="preserve"> de la siguiente </w:t>
            </w:r>
            <w:r w:rsidR="015EE85E" w:rsidRPr="00A41942">
              <w:rPr>
                <w:rFonts w:asciiTheme="minorHAnsi" w:hAnsiTheme="minorHAnsi" w:cstheme="minorBidi"/>
              </w:rPr>
              <w:t>forma:</w:t>
            </w:r>
          </w:p>
          <w:p w14:paraId="1BB00A2D" w14:textId="7A51FC34" w:rsidR="00567DB9" w:rsidRPr="00A41942" w:rsidRDefault="015EE85E"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Precio:</w:t>
            </w:r>
            <w:r w:rsidRPr="00A41942">
              <w:rPr>
                <w:rFonts w:asciiTheme="minorHAnsi" w:hAnsiTheme="minorHAnsi" w:cstheme="minorBidi"/>
              </w:rPr>
              <w:t xml:space="preserve"> campo</w:t>
            </w:r>
            <w:r w:rsidR="17210326" w:rsidRPr="00A41942">
              <w:rPr>
                <w:rFonts w:asciiTheme="minorHAnsi" w:hAnsiTheme="minorHAnsi" w:cstheme="minorBidi"/>
              </w:rPr>
              <w:t xml:space="preserve"> de tipo </w:t>
            </w:r>
            <w:r w:rsidRPr="00A41942">
              <w:rPr>
                <w:rFonts w:asciiTheme="minorHAnsi" w:hAnsiTheme="minorHAnsi" w:cstheme="minorBidi"/>
              </w:rPr>
              <w:t>decimal,</w:t>
            </w:r>
            <w:r w:rsidR="17210326" w:rsidRPr="00A41942">
              <w:rPr>
                <w:rFonts w:asciiTheme="minorHAnsi" w:hAnsiTheme="minorHAnsi" w:cstheme="minorBidi"/>
              </w:rPr>
              <w:t xml:space="preserve"> </w:t>
            </w:r>
            <w:bookmarkStart w:id="48" w:name="OLE_LINK9"/>
            <w:r w:rsidR="17210326" w:rsidRPr="00A41942">
              <w:rPr>
                <w:rFonts w:asciiTheme="minorHAnsi" w:hAnsiTheme="minorHAnsi" w:cstheme="minorBidi"/>
              </w:rPr>
              <w:t xml:space="preserve">el cual no </w:t>
            </w:r>
            <w:r w:rsidR="15E4F462" w:rsidRPr="00A41942">
              <w:rPr>
                <w:rFonts w:asciiTheme="minorHAnsi" w:hAnsiTheme="minorHAnsi" w:cstheme="minorBidi"/>
              </w:rPr>
              <w:t>permitirá</w:t>
            </w:r>
            <w:r w:rsidR="17210326" w:rsidRPr="00A41942">
              <w:rPr>
                <w:rFonts w:asciiTheme="minorHAnsi" w:hAnsiTheme="minorHAnsi" w:cstheme="minorBidi"/>
              </w:rPr>
              <w:t xml:space="preserve"> el ingreso de letras o caracteres especiales</w:t>
            </w:r>
            <w:r w:rsidR="13CE315C" w:rsidRPr="00A41942">
              <w:rPr>
                <w:rFonts w:asciiTheme="minorHAnsi" w:hAnsiTheme="minorHAnsi" w:cstheme="minorBidi"/>
              </w:rPr>
              <w:t>.</w:t>
            </w:r>
          </w:p>
          <w:p w14:paraId="153277AD" w14:textId="76A5F23D" w:rsidR="007668EE" w:rsidRPr="00A41942" w:rsidRDefault="17210326" w:rsidP="001A2977">
            <w:pPr>
              <w:pStyle w:val="ListParagraph"/>
              <w:numPr>
                <w:ilvl w:val="0"/>
                <w:numId w:val="25"/>
              </w:numPr>
              <w:jc w:val="both"/>
              <w:rPr>
                <w:rFonts w:asciiTheme="minorHAnsi" w:hAnsiTheme="minorHAnsi" w:cstheme="minorBidi"/>
              </w:rPr>
            </w:pPr>
            <w:bookmarkStart w:id="49" w:name="OLE_LINK10"/>
            <w:bookmarkEnd w:id="48"/>
            <w:r w:rsidRPr="00A41942">
              <w:rPr>
                <w:rFonts w:asciiTheme="minorHAnsi" w:hAnsiTheme="minorHAnsi" w:cstheme="minorBidi"/>
                <w:b/>
                <w:bCs/>
                <w:i/>
                <w:iCs/>
              </w:rPr>
              <w:t xml:space="preserve">Precio </w:t>
            </w:r>
            <w:r w:rsidR="13CE315C" w:rsidRPr="00A41942">
              <w:rPr>
                <w:rFonts w:asciiTheme="minorHAnsi" w:hAnsiTheme="minorHAnsi" w:cstheme="minorBidi"/>
                <w:b/>
                <w:bCs/>
                <w:i/>
                <w:iCs/>
              </w:rPr>
              <w:t xml:space="preserve">por </w:t>
            </w:r>
            <w:r w:rsidR="015EE85E" w:rsidRPr="00A41942">
              <w:rPr>
                <w:rFonts w:asciiTheme="minorHAnsi" w:hAnsiTheme="minorHAnsi" w:cstheme="minorBidi"/>
                <w:b/>
                <w:bCs/>
                <w:i/>
                <w:iCs/>
              </w:rPr>
              <w:t>escala</w:t>
            </w:r>
            <w:r w:rsidR="015EE85E" w:rsidRPr="00A41942">
              <w:rPr>
                <w:rFonts w:asciiTheme="minorHAnsi" w:hAnsiTheme="minorHAnsi" w:cstheme="minorBidi"/>
                <w:b/>
                <w:bCs/>
                <w:i/>
                <w:iCs/>
                <w:u w:val="single"/>
              </w:rPr>
              <w:t xml:space="preserve"> (</w:t>
            </w:r>
            <w:r w:rsidR="13CE315C" w:rsidRPr="00A41942">
              <w:rPr>
                <w:rFonts w:asciiTheme="minorHAnsi" w:hAnsiTheme="minorHAnsi" w:cstheme="minorBidi"/>
                <w:b/>
                <w:bCs/>
                <w:i/>
                <w:iCs/>
                <w:u w:val="single"/>
              </w:rPr>
              <w:t>10)</w:t>
            </w:r>
            <w:r w:rsidR="13CE315C" w:rsidRPr="00A41942">
              <w:rPr>
                <w:rFonts w:asciiTheme="minorHAnsi" w:hAnsiTheme="minorHAnsi" w:cstheme="minorBidi"/>
                <w:b/>
                <w:bCs/>
                <w:i/>
                <w:iCs/>
              </w:rPr>
              <w:t>:</w:t>
            </w:r>
            <w:r w:rsidR="13CE315C" w:rsidRPr="00A41942">
              <w:rPr>
                <w:rFonts w:asciiTheme="minorHAnsi" w:hAnsiTheme="minorHAnsi" w:cstheme="minorBidi"/>
              </w:rPr>
              <w:t xml:space="preserve"> campo de tipo </w:t>
            </w:r>
            <w:r w:rsidR="015EE85E" w:rsidRPr="00A41942">
              <w:rPr>
                <w:rFonts w:asciiTheme="minorHAnsi" w:hAnsiTheme="minorHAnsi" w:cstheme="minorBidi"/>
              </w:rPr>
              <w:t>decimal,</w:t>
            </w:r>
            <w:r w:rsidR="13CE315C" w:rsidRPr="00A41942">
              <w:rPr>
                <w:rFonts w:asciiTheme="minorHAnsi" w:hAnsiTheme="minorHAnsi" w:cstheme="minorBidi"/>
              </w:rPr>
              <w:t xml:space="preserve"> el cual no </w:t>
            </w:r>
            <w:r w:rsidR="234AACCC" w:rsidRPr="00A41942">
              <w:rPr>
                <w:rFonts w:asciiTheme="minorHAnsi" w:hAnsiTheme="minorHAnsi" w:cstheme="minorBidi"/>
              </w:rPr>
              <w:t>permitirá</w:t>
            </w:r>
            <w:r w:rsidR="13CE315C" w:rsidRPr="00A41942">
              <w:rPr>
                <w:rFonts w:asciiTheme="minorHAnsi" w:hAnsiTheme="minorHAnsi" w:cstheme="minorBidi"/>
              </w:rPr>
              <w:t xml:space="preserve"> el ingreso de letras o caracteres especiales</w:t>
            </w:r>
          </w:p>
          <w:bookmarkEnd w:id="49"/>
          <w:p w14:paraId="5F0B9D90" w14:textId="239B724E" w:rsidR="007668EE" w:rsidRPr="00A41942" w:rsidRDefault="13CE315C"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 xml:space="preserve">Precio por </w:t>
            </w:r>
            <w:r w:rsidR="015EE85E" w:rsidRPr="00A41942">
              <w:rPr>
                <w:rFonts w:asciiTheme="minorHAnsi" w:hAnsiTheme="minorHAnsi" w:cstheme="minorBidi"/>
                <w:b/>
                <w:bCs/>
                <w:i/>
                <w:iCs/>
              </w:rPr>
              <w:t>escala</w:t>
            </w:r>
            <w:r w:rsidR="015EE85E" w:rsidRPr="00A41942">
              <w:rPr>
                <w:rFonts w:asciiTheme="minorHAnsi" w:hAnsiTheme="minorHAnsi" w:cstheme="minorBidi"/>
                <w:b/>
                <w:bCs/>
                <w:i/>
                <w:iCs/>
                <w:u w:val="single"/>
              </w:rPr>
              <w:t xml:space="preserve"> (</w:t>
            </w:r>
            <w:r w:rsidRPr="00A41942">
              <w:rPr>
                <w:rFonts w:asciiTheme="minorHAnsi" w:hAnsiTheme="minorHAnsi" w:cstheme="minorBidi"/>
                <w:b/>
                <w:bCs/>
                <w:i/>
                <w:iCs/>
                <w:u w:val="single"/>
              </w:rPr>
              <w:t>100)</w:t>
            </w:r>
            <w:r w:rsidRPr="00A41942">
              <w:rPr>
                <w:rFonts w:asciiTheme="minorHAnsi" w:hAnsiTheme="minorHAnsi" w:cstheme="minorBidi"/>
                <w:b/>
                <w:bCs/>
                <w:i/>
                <w:iCs/>
              </w:rPr>
              <w:t>:</w:t>
            </w:r>
            <w:r w:rsidRPr="00A41942">
              <w:rPr>
                <w:rFonts w:asciiTheme="minorHAnsi" w:hAnsiTheme="minorHAnsi" w:cstheme="minorBidi"/>
              </w:rPr>
              <w:t xml:space="preserve"> campo de tipo </w:t>
            </w:r>
            <w:r w:rsidR="015EE85E" w:rsidRPr="00A41942">
              <w:rPr>
                <w:rFonts w:asciiTheme="minorHAnsi" w:hAnsiTheme="minorHAnsi" w:cstheme="minorBidi"/>
              </w:rPr>
              <w:t>decimal,</w:t>
            </w:r>
            <w:r w:rsidRPr="00A41942">
              <w:rPr>
                <w:rFonts w:asciiTheme="minorHAnsi" w:hAnsiTheme="minorHAnsi" w:cstheme="minorBidi"/>
              </w:rPr>
              <w:t xml:space="preserve"> el cual no </w:t>
            </w:r>
            <w:r w:rsidR="238ADE22" w:rsidRPr="00A41942">
              <w:rPr>
                <w:rFonts w:asciiTheme="minorHAnsi" w:hAnsiTheme="minorHAnsi" w:cstheme="minorBidi"/>
              </w:rPr>
              <w:t>permitirá</w:t>
            </w:r>
            <w:r w:rsidRPr="00A41942">
              <w:rPr>
                <w:rFonts w:asciiTheme="minorHAnsi" w:hAnsiTheme="minorHAnsi" w:cstheme="minorBidi"/>
              </w:rPr>
              <w:t xml:space="preserve"> el ingreso de letras o caracteres especiales</w:t>
            </w:r>
          </w:p>
          <w:p w14:paraId="496D9317" w14:textId="25241E6D" w:rsidR="007668EE" w:rsidRPr="00A41942" w:rsidRDefault="13CE315C"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 xml:space="preserve">Precio por </w:t>
            </w:r>
            <w:r w:rsidR="015EE85E" w:rsidRPr="00A41942">
              <w:rPr>
                <w:rFonts w:asciiTheme="minorHAnsi" w:hAnsiTheme="minorHAnsi" w:cstheme="minorBidi"/>
                <w:b/>
                <w:bCs/>
                <w:i/>
                <w:iCs/>
              </w:rPr>
              <w:t>escala</w:t>
            </w:r>
            <w:r w:rsidR="015EE85E" w:rsidRPr="00A41942">
              <w:rPr>
                <w:rFonts w:asciiTheme="minorHAnsi" w:hAnsiTheme="minorHAnsi" w:cstheme="minorBidi"/>
                <w:b/>
                <w:bCs/>
                <w:i/>
                <w:iCs/>
                <w:u w:val="single"/>
              </w:rPr>
              <w:t xml:space="preserve"> (</w:t>
            </w:r>
            <w:r w:rsidRPr="00A41942">
              <w:rPr>
                <w:rFonts w:asciiTheme="minorHAnsi" w:hAnsiTheme="minorHAnsi" w:cstheme="minorBidi"/>
                <w:b/>
                <w:bCs/>
                <w:i/>
                <w:iCs/>
                <w:u w:val="single"/>
              </w:rPr>
              <w:t>500)</w:t>
            </w:r>
            <w:r w:rsidRPr="00A41942">
              <w:rPr>
                <w:rFonts w:asciiTheme="minorHAnsi" w:hAnsiTheme="minorHAnsi" w:cstheme="minorBidi"/>
                <w:b/>
                <w:bCs/>
                <w:i/>
                <w:iCs/>
              </w:rPr>
              <w:t>:</w:t>
            </w:r>
            <w:r w:rsidRPr="00A41942">
              <w:rPr>
                <w:rFonts w:asciiTheme="minorHAnsi" w:hAnsiTheme="minorHAnsi" w:cstheme="minorBidi"/>
              </w:rPr>
              <w:t xml:space="preserve"> campo de tipo </w:t>
            </w:r>
            <w:r w:rsidR="015EE85E" w:rsidRPr="00A41942">
              <w:rPr>
                <w:rFonts w:asciiTheme="minorHAnsi" w:hAnsiTheme="minorHAnsi" w:cstheme="minorBidi"/>
              </w:rPr>
              <w:t>decimal,</w:t>
            </w:r>
            <w:r w:rsidRPr="00A41942">
              <w:rPr>
                <w:rFonts w:asciiTheme="minorHAnsi" w:hAnsiTheme="minorHAnsi" w:cstheme="minorBidi"/>
              </w:rPr>
              <w:t xml:space="preserve"> el cual no </w:t>
            </w:r>
            <w:r w:rsidR="39D7E16A" w:rsidRPr="00A41942">
              <w:rPr>
                <w:rFonts w:asciiTheme="minorHAnsi" w:hAnsiTheme="minorHAnsi" w:cstheme="minorBidi"/>
              </w:rPr>
              <w:t>permitirá</w:t>
            </w:r>
            <w:r w:rsidRPr="00A41942">
              <w:rPr>
                <w:rFonts w:asciiTheme="minorHAnsi" w:hAnsiTheme="minorHAnsi" w:cstheme="minorBidi"/>
              </w:rPr>
              <w:t xml:space="preserve"> el ingreso de letras o caracteres especiales</w:t>
            </w:r>
          </w:p>
          <w:p w14:paraId="1BB5524D" w14:textId="5E094A26" w:rsidR="007668EE" w:rsidRPr="00A41942" w:rsidRDefault="13CE315C"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Precio por escala</w:t>
            </w:r>
            <w:r w:rsidRPr="00A41942">
              <w:rPr>
                <w:rFonts w:asciiTheme="minorHAnsi" w:hAnsiTheme="minorHAnsi" w:cstheme="minorBidi"/>
                <w:b/>
                <w:bCs/>
                <w:i/>
                <w:iCs/>
                <w:u w:val="single"/>
              </w:rPr>
              <w:t>(1k)</w:t>
            </w:r>
            <w:r w:rsidRPr="00A41942">
              <w:rPr>
                <w:rFonts w:asciiTheme="minorHAnsi" w:hAnsiTheme="minorHAnsi" w:cstheme="minorBidi"/>
                <w:b/>
                <w:bCs/>
                <w:i/>
                <w:iCs/>
              </w:rPr>
              <w:t>:</w:t>
            </w:r>
            <w:r w:rsidRPr="00A41942">
              <w:rPr>
                <w:rFonts w:asciiTheme="minorHAnsi" w:hAnsiTheme="minorHAnsi" w:cstheme="minorBidi"/>
              </w:rPr>
              <w:t xml:space="preserve"> campo de tipo </w:t>
            </w:r>
            <w:r w:rsidR="015EE85E" w:rsidRPr="00A41942">
              <w:rPr>
                <w:rFonts w:asciiTheme="minorHAnsi" w:hAnsiTheme="minorHAnsi" w:cstheme="minorBidi"/>
              </w:rPr>
              <w:t>decimal,</w:t>
            </w:r>
            <w:r w:rsidRPr="00A41942">
              <w:rPr>
                <w:rFonts w:asciiTheme="minorHAnsi" w:hAnsiTheme="minorHAnsi" w:cstheme="minorBidi"/>
              </w:rPr>
              <w:t xml:space="preserve"> el cual no </w:t>
            </w:r>
            <w:r w:rsidR="4F1DF6EF" w:rsidRPr="00A41942">
              <w:rPr>
                <w:rFonts w:asciiTheme="minorHAnsi" w:hAnsiTheme="minorHAnsi" w:cstheme="minorBidi"/>
              </w:rPr>
              <w:t>permitirá</w:t>
            </w:r>
            <w:r w:rsidRPr="00A41942">
              <w:rPr>
                <w:rFonts w:asciiTheme="minorHAnsi" w:hAnsiTheme="minorHAnsi" w:cstheme="minorBidi"/>
              </w:rPr>
              <w:t xml:space="preserve"> el ingreso de letras o caracteres especiales</w:t>
            </w:r>
          </w:p>
          <w:p w14:paraId="7B18AAA3" w14:textId="07B919B0" w:rsidR="007668EE" w:rsidRPr="00A41942" w:rsidRDefault="13CE315C"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Precio por escala</w:t>
            </w:r>
            <w:r w:rsidRPr="00A41942">
              <w:rPr>
                <w:rFonts w:asciiTheme="minorHAnsi" w:hAnsiTheme="minorHAnsi" w:cstheme="minorBidi"/>
                <w:b/>
                <w:bCs/>
                <w:i/>
                <w:iCs/>
                <w:u w:val="single"/>
              </w:rPr>
              <w:t>(5k)</w:t>
            </w:r>
            <w:r w:rsidRPr="00A41942">
              <w:rPr>
                <w:rFonts w:asciiTheme="minorHAnsi" w:hAnsiTheme="minorHAnsi" w:cstheme="minorBidi"/>
                <w:b/>
                <w:bCs/>
                <w:i/>
                <w:iCs/>
              </w:rPr>
              <w:t>:</w:t>
            </w:r>
            <w:r w:rsidRPr="00A41942">
              <w:rPr>
                <w:rFonts w:asciiTheme="minorHAnsi" w:hAnsiTheme="minorHAnsi" w:cstheme="minorBidi"/>
              </w:rPr>
              <w:t xml:space="preserve"> campo de tipo </w:t>
            </w:r>
            <w:r w:rsidR="015EE85E" w:rsidRPr="00A41942">
              <w:rPr>
                <w:rFonts w:asciiTheme="minorHAnsi" w:hAnsiTheme="minorHAnsi" w:cstheme="minorBidi"/>
              </w:rPr>
              <w:t>decimal,</w:t>
            </w:r>
            <w:r w:rsidRPr="00A41942">
              <w:rPr>
                <w:rFonts w:asciiTheme="minorHAnsi" w:hAnsiTheme="minorHAnsi" w:cstheme="minorBidi"/>
              </w:rPr>
              <w:t xml:space="preserve"> el cual no </w:t>
            </w:r>
            <w:r w:rsidR="63A52AE4" w:rsidRPr="00A41942">
              <w:rPr>
                <w:rFonts w:asciiTheme="minorHAnsi" w:hAnsiTheme="minorHAnsi" w:cstheme="minorBidi"/>
              </w:rPr>
              <w:t>permitirá</w:t>
            </w:r>
            <w:r w:rsidRPr="00A41942">
              <w:rPr>
                <w:rFonts w:asciiTheme="minorHAnsi" w:hAnsiTheme="minorHAnsi" w:cstheme="minorBidi"/>
              </w:rPr>
              <w:t xml:space="preserve"> el ingreso de letras o caracteres especiales</w:t>
            </w:r>
          </w:p>
          <w:p w14:paraId="393C287F" w14:textId="036C554F" w:rsidR="007668EE" w:rsidRPr="00A41942" w:rsidRDefault="13CE315C" w:rsidP="001A2977">
            <w:pPr>
              <w:pStyle w:val="ListParagraph"/>
              <w:numPr>
                <w:ilvl w:val="0"/>
                <w:numId w:val="25"/>
              </w:numPr>
              <w:jc w:val="both"/>
              <w:rPr>
                <w:rFonts w:asciiTheme="minorHAnsi" w:hAnsiTheme="minorHAnsi" w:cstheme="minorBidi"/>
              </w:rPr>
            </w:pPr>
            <w:r w:rsidRPr="00A41942">
              <w:rPr>
                <w:rFonts w:asciiTheme="minorHAnsi" w:hAnsiTheme="minorHAnsi" w:cstheme="minorBidi"/>
                <w:b/>
                <w:bCs/>
                <w:i/>
                <w:iCs/>
              </w:rPr>
              <w:t>Precio por escala</w:t>
            </w:r>
            <w:r w:rsidRPr="00A41942">
              <w:rPr>
                <w:rFonts w:asciiTheme="minorHAnsi" w:hAnsiTheme="minorHAnsi" w:cstheme="minorBidi"/>
                <w:b/>
                <w:bCs/>
                <w:i/>
                <w:iCs/>
                <w:u w:val="single"/>
              </w:rPr>
              <w:t>(</w:t>
            </w:r>
            <w:r w:rsidR="01FE0CBF" w:rsidRPr="00A41942">
              <w:rPr>
                <w:rFonts w:asciiTheme="minorHAnsi" w:hAnsiTheme="minorHAnsi" w:cstheme="minorBidi"/>
                <w:b/>
                <w:bCs/>
                <w:i/>
                <w:iCs/>
                <w:u w:val="single"/>
              </w:rPr>
              <w:t>10k</w:t>
            </w:r>
            <w:r w:rsidRPr="00A41942">
              <w:rPr>
                <w:rFonts w:asciiTheme="minorHAnsi" w:hAnsiTheme="minorHAnsi" w:cstheme="minorBidi"/>
                <w:b/>
                <w:bCs/>
                <w:i/>
                <w:iCs/>
                <w:u w:val="single"/>
              </w:rPr>
              <w:t>)</w:t>
            </w:r>
            <w:r w:rsidRPr="00A41942">
              <w:rPr>
                <w:rFonts w:asciiTheme="minorHAnsi" w:hAnsiTheme="minorHAnsi" w:cstheme="minorBidi"/>
                <w:b/>
                <w:bCs/>
                <w:i/>
                <w:iCs/>
              </w:rPr>
              <w:t>:</w:t>
            </w:r>
            <w:r w:rsidRPr="00A41942">
              <w:rPr>
                <w:rFonts w:asciiTheme="minorHAnsi" w:hAnsiTheme="minorHAnsi" w:cstheme="minorBidi"/>
              </w:rPr>
              <w:t xml:space="preserve"> campo de tipo </w:t>
            </w:r>
            <w:r w:rsidR="015EE85E" w:rsidRPr="00A41942">
              <w:rPr>
                <w:rFonts w:asciiTheme="minorHAnsi" w:hAnsiTheme="minorHAnsi" w:cstheme="minorBidi"/>
              </w:rPr>
              <w:t>decimal,</w:t>
            </w:r>
            <w:r w:rsidRPr="00A41942">
              <w:rPr>
                <w:rFonts w:asciiTheme="minorHAnsi" w:hAnsiTheme="minorHAnsi" w:cstheme="minorBidi"/>
              </w:rPr>
              <w:t xml:space="preserve"> el cual no </w:t>
            </w:r>
            <w:r w:rsidR="3BA56DCB" w:rsidRPr="00A41942">
              <w:rPr>
                <w:rFonts w:asciiTheme="minorHAnsi" w:hAnsiTheme="minorHAnsi" w:cstheme="minorBidi"/>
              </w:rPr>
              <w:t>permitirá</w:t>
            </w:r>
            <w:r w:rsidRPr="00A41942">
              <w:rPr>
                <w:rFonts w:asciiTheme="minorHAnsi" w:hAnsiTheme="minorHAnsi" w:cstheme="minorBidi"/>
              </w:rPr>
              <w:t xml:space="preserve"> el ingreso de letras o caracteres especiales</w:t>
            </w:r>
          </w:p>
          <w:p w14:paraId="24F04607" w14:textId="77777777" w:rsidR="00AC7726" w:rsidRPr="00A41942" w:rsidRDefault="00AC7726" w:rsidP="00AC7726">
            <w:pPr>
              <w:pStyle w:val="ListParagraph"/>
              <w:ind w:left="1080"/>
              <w:jc w:val="both"/>
              <w:rPr>
                <w:rFonts w:asciiTheme="minorHAnsi" w:hAnsiTheme="minorHAnsi" w:cstheme="minorHAnsi"/>
                <w:iCs/>
              </w:rPr>
            </w:pPr>
          </w:p>
          <w:p w14:paraId="052ECB31" w14:textId="3E7FEEE3" w:rsidR="00E974E5" w:rsidRPr="00A41942" w:rsidRDefault="70042394" w:rsidP="094298F8">
            <w:pPr>
              <w:jc w:val="both"/>
              <w:rPr>
                <w:rFonts w:asciiTheme="minorHAnsi" w:hAnsiTheme="minorHAnsi" w:cstheme="minorBidi"/>
              </w:rPr>
            </w:pPr>
            <w:r w:rsidRPr="00A41942">
              <w:rPr>
                <w:rFonts w:asciiTheme="minorHAnsi" w:hAnsiTheme="minorHAnsi" w:cstheme="minorBidi"/>
              </w:rPr>
              <w:t xml:space="preserve">A su vez los mismos </w:t>
            </w:r>
            <w:r w:rsidR="19A234CB" w:rsidRPr="00A41942">
              <w:rPr>
                <w:rFonts w:asciiTheme="minorHAnsi" w:hAnsiTheme="minorHAnsi" w:cstheme="minorBidi"/>
              </w:rPr>
              <w:t>tendrán</w:t>
            </w:r>
            <w:r w:rsidRPr="00A41942">
              <w:rPr>
                <w:rFonts w:asciiTheme="minorHAnsi" w:hAnsiTheme="minorHAnsi" w:cstheme="minorBidi"/>
              </w:rPr>
              <w:t xml:space="preserve"> su respectiva </w:t>
            </w:r>
            <w:r w:rsidR="2B718DB2" w:rsidRPr="00A41942">
              <w:rPr>
                <w:rFonts w:asciiTheme="minorHAnsi" w:hAnsiTheme="minorHAnsi" w:cstheme="minorBidi"/>
              </w:rPr>
              <w:t>variación</w:t>
            </w:r>
            <w:r w:rsidRPr="00A41942">
              <w:rPr>
                <w:rFonts w:asciiTheme="minorHAnsi" w:hAnsiTheme="minorHAnsi" w:cstheme="minorBidi"/>
              </w:rPr>
              <w:t xml:space="preserve"> de “</w:t>
            </w:r>
            <w:r w:rsidR="57C8A8DF" w:rsidRPr="00A41942">
              <w:rPr>
                <w:rFonts w:asciiTheme="minorHAnsi" w:hAnsiTheme="minorHAnsi" w:cstheme="minorBidi"/>
              </w:rPr>
              <w:t>SIN I.G.V</w:t>
            </w:r>
            <w:r w:rsidRPr="00A41942">
              <w:rPr>
                <w:rFonts w:asciiTheme="minorHAnsi" w:hAnsiTheme="minorHAnsi" w:cstheme="minorBidi"/>
              </w:rPr>
              <w:t>”</w:t>
            </w:r>
            <w:r w:rsidR="57C8A8DF" w:rsidRPr="00A41942">
              <w:rPr>
                <w:rFonts w:asciiTheme="minorHAnsi" w:hAnsiTheme="minorHAnsi" w:cstheme="minorBidi"/>
              </w:rPr>
              <w:t xml:space="preserve">, los precios definidos </w:t>
            </w:r>
            <w:r w:rsidR="1F713BAC" w:rsidRPr="00A41942">
              <w:rPr>
                <w:rFonts w:asciiTheme="minorHAnsi" w:hAnsiTheme="minorHAnsi" w:cstheme="minorBidi"/>
              </w:rPr>
              <w:t>actualizarán</w:t>
            </w:r>
            <w:r w:rsidR="57C8A8DF" w:rsidRPr="00A41942">
              <w:rPr>
                <w:rFonts w:asciiTheme="minorHAnsi" w:hAnsiTheme="minorHAnsi" w:cstheme="minorBidi"/>
              </w:rPr>
              <w:t xml:space="preserve"> en donde se emplee o llame los pedidos respectivos</w:t>
            </w:r>
            <w:r w:rsidR="16CF20C6" w:rsidRPr="00A41942">
              <w:rPr>
                <w:rFonts w:asciiTheme="minorHAnsi" w:hAnsiTheme="minorHAnsi" w:cstheme="minorBidi"/>
              </w:rPr>
              <w:t>.</w:t>
            </w:r>
          </w:p>
          <w:p w14:paraId="4D8CE327" w14:textId="77777777" w:rsidR="00AC7726" w:rsidRPr="00A41942" w:rsidRDefault="00AC7726" w:rsidP="00A61F7C">
            <w:pPr>
              <w:jc w:val="both"/>
              <w:rPr>
                <w:rFonts w:asciiTheme="minorHAnsi" w:hAnsiTheme="minorHAnsi" w:cstheme="minorHAnsi"/>
                <w:iCs/>
              </w:rPr>
            </w:pPr>
          </w:p>
          <w:p w14:paraId="585F8C7D" w14:textId="6EEC5CB2" w:rsidR="00664FCA" w:rsidRPr="00A41942" w:rsidRDefault="32BDBEEB" w:rsidP="001A2977">
            <w:pPr>
              <w:pStyle w:val="ListParagraph"/>
              <w:numPr>
                <w:ilvl w:val="0"/>
                <w:numId w:val="21"/>
              </w:numPr>
              <w:jc w:val="both"/>
              <w:rPr>
                <w:rFonts w:asciiTheme="minorHAnsi" w:hAnsiTheme="minorHAnsi" w:cstheme="minorBidi"/>
              </w:rPr>
            </w:pPr>
            <w:commentRangeStart w:id="50"/>
            <w:commentRangeStart w:id="51"/>
            <w:r w:rsidRPr="00A41942">
              <w:rPr>
                <w:rFonts w:asciiTheme="minorHAnsi" w:hAnsiTheme="minorHAnsi" w:cstheme="minorBidi"/>
              </w:rPr>
              <w:t xml:space="preserve">Validar y revisar las </w:t>
            </w:r>
            <w:r w:rsidR="65FDE5F3" w:rsidRPr="00A41942">
              <w:rPr>
                <w:rFonts w:asciiTheme="minorHAnsi" w:hAnsiTheme="minorHAnsi" w:cstheme="minorBidi"/>
              </w:rPr>
              <w:t>solicitudes</w:t>
            </w:r>
            <w:r w:rsidRPr="00A41942">
              <w:rPr>
                <w:rFonts w:asciiTheme="minorHAnsi" w:hAnsiTheme="minorHAnsi" w:cstheme="minorBidi"/>
              </w:rPr>
              <w:t xml:space="preserve"> de ventas emitidas</w:t>
            </w:r>
            <w:commentRangeEnd w:id="50"/>
            <w:r w:rsidR="00F14627" w:rsidRPr="00A41942">
              <w:rPr>
                <w:rStyle w:val="CommentReference"/>
              </w:rPr>
              <w:commentReference w:id="50"/>
            </w:r>
            <w:commentRangeEnd w:id="51"/>
            <w:r w:rsidR="008F723B" w:rsidRPr="00A41942">
              <w:rPr>
                <w:rStyle w:val="CommentReference"/>
              </w:rPr>
              <w:commentReference w:id="51"/>
            </w:r>
            <w:r w:rsidRPr="00A41942">
              <w:rPr>
                <w:rFonts w:asciiTheme="minorHAnsi" w:hAnsiTheme="minorHAnsi" w:cstheme="minorBidi"/>
              </w:rPr>
              <w:t>:</w:t>
            </w:r>
          </w:p>
          <w:p w14:paraId="1020C15A" w14:textId="0B14C541" w:rsidR="00C4718F" w:rsidRPr="00A41942" w:rsidRDefault="513179A6" w:rsidP="4B00DD57">
            <w:pPr>
              <w:pStyle w:val="ListParagraph"/>
              <w:jc w:val="both"/>
              <w:rPr>
                <w:rFonts w:asciiTheme="minorHAnsi" w:hAnsiTheme="minorHAnsi" w:cstheme="minorBidi"/>
              </w:rPr>
            </w:pPr>
            <w:r w:rsidRPr="00A41942">
              <w:rPr>
                <w:rFonts w:asciiTheme="minorHAnsi" w:hAnsiTheme="minorHAnsi" w:cstheme="minorBidi"/>
              </w:rPr>
              <w:t xml:space="preserve">Se </w:t>
            </w:r>
            <w:r w:rsidR="42EE4C33" w:rsidRPr="00A41942">
              <w:rPr>
                <w:rFonts w:asciiTheme="minorHAnsi" w:hAnsiTheme="minorHAnsi" w:cstheme="minorBidi"/>
              </w:rPr>
              <w:t>realizará</w:t>
            </w:r>
            <w:r w:rsidRPr="00A41942">
              <w:rPr>
                <w:rFonts w:asciiTheme="minorHAnsi" w:hAnsiTheme="minorHAnsi" w:cstheme="minorBidi"/>
              </w:rPr>
              <w:t xml:space="preserve"> la </w:t>
            </w:r>
            <w:r w:rsidR="553F875F" w:rsidRPr="00A41942">
              <w:rPr>
                <w:rFonts w:asciiTheme="minorHAnsi" w:hAnsiTheme="minorHAnsi" w:cstheme="minorBidi"/>
              </w:rPr>
              <w:t>validación</w:t>
            </w:r>
            <w:r w:rsidRPr="00A41942">
              <w:rPr>
                <w:rFonts w:asciiTheme="minorHAnsi" w:hAnsiTheme="minorHAnsi" w:cstheme="minorBidi"/>
              </w:rPr>
              <w:t xml:space="preserve"> de los campos emitidos por parte de la solicitud de venta en donde se </w:t>
            </w:r>
            <w:r w:rsidR="419F59C1" w:rsidRPr="00A41942">
              <w:rPr>
                <w:rFonts w:asciiTheme="minorHAnsi" w:hAnsiTheme="minorHAnsi" w:cstheme="minorBidi"/>
              </w:rPr>
              <w:t>verificará</w:t>
            </w:r>
            <w:r w:rsidRPr="00A41942">
              <w:rPr>
                <w:rFonts w:asciiTheme="minorHAnsi" w:hAnsiTheme="minorHAnsi" w:cstheme="minorBidi"/>
              </w:rPr>
              <w:t xml:space="preserve"> los siguientes </w:t>
            </w:r>
            <w:r w:rsidR="2A2A1C89" w:rsidRPr="00A41942">
              <w:rPr>
                <w:rFonts w:asciiTheme="minorHAnsi" w:hAnsiTheme="minorHAnsi" w:cstheme="minorBidi"/>
              </w:rPr>
              <w:t>campos:</w:t>
            </w:r>
            <w:r w:rsidRPr="00A41942">
              <w:rPr>
                <w:rFonts w:asciiTheme="minorHAnsi" w:hAnsiTheme="minorHAnsi" w:cstheme="minorBidi"/>
              </w:rPr>
              <w:t xml:space="preserve"> </w:t>
            </w:r>
          </w:p>
          <w:p w14:paraId="71FC39FD" w14:textId="77777777" w:rsidR="000F1671" w:rsidRPr="00A41942" w:rsidRDefault="000F1671" w:rsidP="000F1671">
            <w:pPr>
              <w:jc w:val="both"/>
              <w:rPr>
                <w:rFonts w:asciiTheme="minorHAnsi" w:hAnsiTheme="minorHAnsi" w:cstheme="minorHAnsi"/>
                <w:iCs/>
              </w:rPr>
            </w:pPr>
          </w:p>
          <w:p w14:paraId="60A439E1" w14:textId="77777777" w:rsidR="00264172" w:rsidRPr="00A41942" w:rsidRDefault="00264172" w:rsidP="000F1671">
            <w:pPr>
              <w:jc w:val="both"/>
              <w:rPr>
                <w:rFonts w:asciiTheme="minorHAnsi" w:hAnsiTheme="minorHAnsi" w:cstheme="minorHAnsi"/>
                <w:iCs/>
              </w:rPr>
            </w:pPr>
          </w:p>
          <w:p w14:paraId="2BD9DEC0" w14:textId="6C617294" w:rsidR="00F034B0" w:rsidRPr="00A41942" w:rsidRDefault="00DD2BEC" w:rsidP="001A2977">
            <w:pPr>
              <w:pStyle w:val="ListParagraph"/>
              <w:numPr>
                <w:ilvl w:val="0"/>
                <w:numId w:val="22"/>
              </w:numPr>
              <w:jc w:val="both"/>
              <w:rPr>
                <w:rFonts w:asciiTheme="minorHAnsi" w:hAnsiTheme="minorHAnsi" w:cstheme="minorHAnsi"/>
                <w:b/>
                <w:bCs/>
                <w:i/>
              </w:rPr>
            </w:pPr>
            <w:r w:rsidRPr="00A41942">
              <w:rPr>
                <w:rFonts w:asciiTheme="minorHAnsi" w:hAnsiTheme="minorHAnsi" w:cstheme="minorHAnsi"/>
                <w:b/>
                <w:bCs/>
                <w:i/>
              </w:rPr>
              <w:t>Fecha</w:t>
            </w:r>
          </w:p>
          <w:p w14:paraId="44B05528" w14:textId="7ED6AF73" w:rsidR="00DD2BEC" w:rsidRPr="00A41942" w:rsidRDefault="00DD2BEC" w:rsidP="001A2977">
            <w:pPr>
              <w:pStyle w:val="ListParagraph"/>
              <w:numPr>
                <w:ilvl w:val="0"/>
                <w:numId w:val="22"/>
              </w:numPr>
              <w:jc w:val="both"/>
              <w:rPr>
                <w:rFonts w:asciiTheme="minorHAnsi" w:hAnsiTheme="minorHAnsi" w:cstheme="minorHAnsi"/>
                <w:b/>
                <w:bCs/>
                <w:i/>
              </w:rPr>
            </w:pPr>
            <w:r w:rsidRPr="00A41942">
              <w:rPr>
                <w:rFonts w:asciiTheme="minorHAnsi" w:hAnsiTheme="minorHAnsi" w:cstheme="minorHAnsi"/>
                <w:b/>
                <w:bCs/>
                <w:i/>
              </w:rPr>
              <w:t>Bonificaciones</w:t>
            </w:r>
          </w:p>
          <w:p w14:paraId="1712FE96" w14:textId="60A40880" w:rsidR="00DD2BEC" w:rsidRPr="00A41942" w:rsidRDefault="00506B5B" w:rsidP="001A2977">
            <w:pPr>
              <w:pStyle w:val="ListParagraph"/>
              <w:numPr>
                <w:ilvl w:val="0"/>
                <w:numId w:val="22"/>
              </w:numPr>
              <w:jc w:val="both"/>
              <w:rPr>
                <w:rFonts w:asciiTheme="minorHAnsi" w:hAnsiTheme="minorHAnsi" w:cstheme="minorHAnsi"/>
                <w:b/>
                <w:bCs/>
                <w:i/>
              </w:rPr>
            </w:pPr>
            <w:r w:rsidRPr="00A41942">
              <w:rPr>
                <w:rFonts w:asciiTheme="minorHAnsi" w:hAnsiTheme="minorHAnsi" w:cstheme="minorHAnsi"/>
                <w:b/>
                <w:bCs/>
                <w:i/>
              </w:rPr>
              <w:t>Cantidad</w:t>
            </w:r>
          </w:p>
          <w:p w14:paraId="4BEDC3EB" w14:textId="474EADC4" w:rsidR="000C2AD4" w:rsidRPr="00A41942" w:rsidRDefault="000C2AD4" w:rsidP="001A2977">
            <w:pPr>
              <w:pStyle w:val="ListParagraph"/>
              <w:numPr>
                <w:ilvl w:val="0"/>
                <w:numId w:val="22"/>
              </w:numPr>
              <w:jc w:val="both"/>
              <w:rPr>
                <w:rFonts w:asciiTheme="minorHAnsi" w:hAnsiTheme="minorHAnsi" w:cstheme="minorHAnsi"/>
                <w:b/>
                <w:bCs/>
                <w:i/>
              </w:rPr>
            </w:pPr>
            <w:r w:rsidRPr="00A41942">
              <w:rPr>
                <w:rFonts w:asciiTheme="minorHAnsi" w:hAnsiTheme="minorHAnsi" w:cstheme="minorHAnsi"/>
                <w:b/>
                <w:bCs/>
                <w:i/>
              </w:rPr>
              <w:t>Precio Final</w:t>
            </w:r>
          </w:p>
          <w:p w14:paraId="169DDD8B" w14:textId="77777777" w:rsidR="000F1671" w:rsidRPr="00A41942" w:rsidRDefault="000F1671" w:rsidP="000C2AD4">
            <w:pPr>
              <w:jc w:val="both"/>
              <w:rPr>
                <w:rFonts w:asciiTheme="minorHAnsi" w:hAnsiTheme="minorHAnsi" w:cstheme="minorHAnsi"/>
                <w:iCs/>
              </w:rPr>
            </w:pPr>
          </w:p>
          <w:p w14:paraId="637C801D" w14:textId="034451ED" w:rsidR="000C2AD4" w:rsidRPr="00A41942" w:rsidRDefault="54387087" w:rsidP="4B00DD57">
            <w:pPr>
              <w:jc w:val="both"/>
              <w:rPr>
                <w:rFonts w:asciiTheme="minorHAnsi" w:hAnsiTheme="minorHAnsi" w:cstheme="minorBidi"/>
              </w:rPr>
            </w:pPr>
            <w:r w:rsidRPr="00A41942">
              <w:rPr>
                <w:rFonts w:asciiTheme="minorHAnsi" w:hAnsiTheme="minorHAnsi" w:cstheme="minorBidi"/>
              </w:rPr>
              <w:t xml:space="preserve">En el caso que un producto sea actualizado el precio el mismo </w:t>
            </w:r>
            <w:r w:rsidR="0EDB3470" w:rsidRPr="00A41942">
              <w:rPr>
                <w:rFonts w:asciiTheme="minorHAnsi" w:hAnsiTheme="minorHAnsi" w:cstheme="minorBidi"/>
              </w:rPr>
              <w:t>deberá</w:t>
            </w:r>
            <w:r w:rsidRPr="00A41942">
              <w:rPr>
                <w:rFonts w:asciiTheme="minorHAnsi" w:hAnsiTheme="minorHAnsi" w:cstheme="minorBidi"/>
              </w:rPr>
              <w:t xml:space="preserve"> afectara a las solicitudes en curso actualizando los precios y el valor final a ser cobrado.</w:t>
            </w:r>
          </w:p>
          <w:p w14:paraId="3A6DB677" w14:textId="77777777" w:rsidR="00B43CF4" w:rsidRPr="00A41942" w:rsidRDefault="00B43CF4" w:rsidP="000C2AD4">
            <w:pPr>
              <w:jc w:val="both"/>
              <w:rPr>
                <w:rFonts w:asciiTheme="minorHAnsi" w:hAnsiTheme="minorHAnsi" w:cstheme="minorHAnsi"/>
                <w:iCs/>
              </w:rPr>
            </w:pPr>
          </w:p>
          <w:p w14:paraId="569D88A6" w14:textId="4E15E5BD" w:rsidR="00EE248A" w:rsidRPr="00A41942" w:rsidRDefault="044AD464" w:rsidP="4B00DD57">
            <w:pPr>
              <w:jc w:val="both"/>
              <w:rPr>
                <w:rFonts w:asciiTheme="minorHAnsi" w:hAnsiTheme="minorHAnsi" w:cstheme="minorBidi"/>
              </w:rPr>
            </w:pPr>
            <w:bookmarkStart w:id="52" w:name="OLE_LINK22"/>
            <w:commentRangeStart w:id="53"/>
            <w:r w:rsidRPr="00A41942">
              <w:rPr>
                <w:rFonts w:asciiTheme="minorHAnsi" w:hAnsiTheme="minorHAnsi" w:cstheme="minorBidi"/>
              </w:rPr>
              <w:t xml:space="preserve">Una vez realizado el proceso de </w:t>
            </w:r>
            <w:r w:rsidR="08D8B617" w:rsidRPr="00A41942">
              <w:rPr>
                <w:rFonts w:asciiTheme="minorHAnsi" w:hAnsiTheme="minorHAnsi" w:cstheme="minorBidi"/>
              </w:rPr>
              <w:t>validación</w:t>
            </w:r>
            <w:r w:rsidRPr="00A41942">
              <w:rPr>
                <w:rFonts w:asciiTheme="minorHAnsi" w:hAnsiTheme="minorHAnsi" w:cstheme="minorBidi"/>
              </w:rPr>
              <w:t xml:space="preserve"> el usuario </w:t>
            </w:r>
            <w:r w:rsidR="71093CF2" w:rsidRPr="00A41942">
              <w:rPr>
                <w:rFonts w:asciiTheme="minorHAnsi" w:hAnsiTheme="minorHAnsi" w:cstheme="minorBidi"/>
              </w:rPr>
              <w:t>tendrá</w:t>
            </w:r>
            <w:r w:rsidRPr="00A41942">
              <w:rPr>
                <w:rFonts w:asciiTheme="minorHAnsi" w:hAnsiTheme="minorHAnsi" w:cstheme="minorBidi"/>
              </w:rPr>
              <w:t xml:space="preserve"> la </w:t>
            </w:r>
            <w:r w:rsidR="3A626351" w:rsidRPr="00A41942">
              <w:rPr>
                <w:rFonts w:asciiTheme="minorHAnsi" w:hAnsiTheme="minorHAnsi" w:cstheme="minorBidi"/>
              </w:rPr>
              <w:t>opción</w:t>
            </w:r>
            <w:r w:rsidRPr="00A41942">
              <w:rPr>
                <w:rFonts w:asciiTheme="minorHAnsi" w:hAnsiTheme="minorHAnsi" w:cstheme="minorBidi"/>
              </w:rPr>
              <w:t xml:space="preserve"> de aprobar o rechazar la solicitud, las mismas que </w:t>
            </w:r>
            <w:r w:rsidR="0554F6E1" w:rsidRPr="00A41942">
              <w:rPr>
                <w:rFonts w:asciiTheme="minorHAnsi" w:hAnsiTheme="minorHAnsi" w:cstheme="minorBidi"/>
              </w:rPr>
              <w:t>emiten</w:t>
            </w:r>
            <w:r w:rsidRPr="00A41942">
              <w:rPr>
                <w:rFonts w:asciiTheme="minorHAnsi" w:hAnsiTheme="minorHAnsi" w:cstheme="minorBidi"/>
              </w:rPr>
              <w:t xml:space="preserve"> una </w:t>
            </w:r>
            <w:r w:rsidR="0554F6E1" w:rsidRPr="00A41942">
              <w:rPr>
                <w:rFonts w:asciiTheme="minorHAnsi" w:hAnsiTheme="minorHAnsi" w:cstheme="minorBidi"/>
              </w:rPr>
              <w:t>notificación</w:t>
            </w:r>
            <w:r w:rsidRPr="00A41942">
              <w:rPr>
                <w:rFonts w:asciiTheme="minorHAnsi" w:hAnsiTheme="minorHAnsi" w:cstheme="minorBidi"/>
              </w:rPr>
              <w:t xml:space="preserve"> </w:t>
            </w:r>
            <w:r w:rsidR="0554F6E1" w:rsidRPr="00A41942">
              <w:rPr>
                <w:rFonts w:asciiTheme="minorHAnsi" w:hAnsiTheme="minorHAnsi" w:cstheme="minorBidi"/>
              </w:rPr>
              <w:t xml:space="preserve">vía </w:t>
            </w:r>
            <w:r w:rsidRPr="00A41942">
              <w:rPr>
                <w:rFonts w:asciiTheme="minorHAnsi" w:hAnsiTheme="minorHAnsi" w:cstheme="minorBidi"/>
              </w:rPr>
              <w:t xml:space="preserve">correo sobre el estado de la </w:t>
            </w:r>
            <w:r w:rsidR="0554F6E1" w:rsidRPr="00A41942">
              <w:rPr>
                <w:rFonts w:asciiTheme="minorHAnsi" w:hAnsiTheme="minorHAnsi" w:cstheme="minorBidi"/>
              </w:rPr>
              <w:t>solicitud,</w:t>
            </w:r>
            <w:r w:rsidRPr="00A41942">
              <w:rPr>
                <w:rFonts w:asciiTheme="minorHAnsi" w:hAnsiTheme="minorHAnsi" w:cstheme="minorBidi"/>
              </w:rPr>
              <w:t xml:space="preserve"> en donde se adjuntara los comentarios acerca de la </w:t>
            </w:r>
            <w:r w:rsidR="3D9D6EC8" w:rsidRPr="00A41942">
              <w:rPr>
                <w:rFonts w:asciiTheme="minorHAnsi" w:hAnsiTheme="minorHAnsi" w:cstheme="minorBidi"/>
              </w:rPr>
              <w:t>razón</w:t>
            </w:r>
            <w:r w:rsidRPr="00A41942">
              <w:rPr>
                <w:rFonts w:asciiTheme="minorHAnsi" w:hAnsiTheme="minorHAnsi" w:cstheme="minorBidi"/>
              </w:rPr>
              <w:t xml:space="preserve"> por la cual fue recha</w:t>
            </w:r>
            <w:r w:rsidR="421304D5" w:rsidRPr="00A41942">
              <w:rPr>
                <w:rFonts w:asciiTheme="minorHAnsi" w:hAnsiTheme="minorHAnsi" w:cstheme="minorBidi"/>
              </w:rPr>
              <w:t>za</w:t>
            </w:r>
            <w:r w:rsidRPr="00A41942">
              <w:rPr>
                <w:rFonts w:asciiTheme="minorHAnsi" w:hAnsiTheme="minorHAnsi" w:cstheme="minorBidi"/>
              </w:rPr>
              <w:t>do de ser el caso.</w:t>
            </w:r>
            <w:bookmarkEnd w:id="52"/>
            <w:commentRangeEnd w:id="53"/>
            <w:r w:rsidR="009D6882" w:rsidRPr="00A41942">
              <w:rPr>
                <w:rStyle w:val="CommentReference"/>
              </w:rPr>
              <w:commentReference w:id="53"/>
            </w:r>
          </w:p>
          <w:p w14:paraId="3C099FE8" w14:textId="77777777" w:rsidR="000C42B6" w:rsidRPr="00A41942" w:rsidRDefault="000C42B6" w:rsidP="000C2AD4">
            <w:pPr>
              <w:jc w:val="both"/>
              <w:rPr>
                <w:rFonts w:asciiTheme="minorHAnsi" w:hAnsiTheme="minorHAnsi" w:cstheme="minorHAnsi"/>
                <w:iCs/>
              </w:rPr>
            </w:pPr>
          </w:p>
          <w:p w14:paraId="41FC80B5" w14:textId="39A97334" w:rsidR="00EE248A" w:rsidRPr="00A41942" w:rsidRDefault="38DBA0E1" w:rsidP="4B00DD57">
            <w:pPr>
              <w:jc w:val="both"/>
              <w:rPr>
                <w:rFonts w:asciiTheme="minorHAnsi" w:hAnsiTheme="minorHAnsi" w:cstheme="minorBidi"/>
              </w:rPr>
            </w:pPr>
            <w:r w:rsidRPr="00A41942">
              <w:rPr>
                <w:rFonts w:asciiTheme="minorHAnsi" w:hAnsiTheme="minorHAnsi" w:cstheme="minorBidi"/>
              </w:rPr>
              <w:t xml:space="preserve">En el caso de ser notificado </w:t>
            </w:r>
            <w:r w:rsidR="004937A0" w:rsidRPr="00A41942">
              <w:rPr>
                <w:rFonts w:asciiTheme="minorHAnsi" w:hAnsiTheme="minorHAnsi" w:cstheme="minorBidi"/>
              </w:rPr>
              <w:t xml:space="preserve">para el estado de </w:t>
            </w:r>
            <w:r w:rsidRPr="00A41942">
              <w:rPr>
                <w:rFonts w:asciiTheme="minorHAnsi" w:hAnsiTheme="minorHAnsi" w:cstheme="minorBidi"/>
              </w:rPr>
              <w:t xml:space="preserve">rechazado la solicitud de venta se </w:t>
            </w:r>
            <w:r w:rsidR="48BD8885" w:rsidRPr="00A41942">
              <w:rPr>
                <w:rFonts w:asciiTheme="minorHAnsi" w:hAnsiTheme="minorHAnsi" w:cstheme="minorBidi"/>
              </w:rPr>
              <w:t>moverá</w:t>
            </w:r>
            <w:r w:rsidRPr="00A41942">
              <w:rPr>
                <w:rFonts w:asciiTheme="minorHAnsi" w:hAnsiTheme="minorHAnsi" w:cstheme="minorBidi"/>
              </w:rPr>
              <w:t xml:space="preserve"> a un estado “</w:t>
            </w:r>
            <w:r w:rsidR="104AF1DC" w:rsidRPr="00A41942">
              <w:rPr>
                <w:rFonts w:asciiTheme="minorHAnsi" w:hAnsiTheme="minorHAnsi" w:cstheme="minorBidi"/>
              </w:rPr>
              <w:t>Anulado</w:t>
            </w:r>
            <w:r w:rsidRPr="00A41942">
              <w:rPr>
                <w:rFonts w:asciiTheme="minorHAnsi" w:hAnsiTheme="minorHAnsi" w:cstheme="minorBidi"/>
              </w:rPr>
              <w:t xml:space="preserve">” </w:t>
            </w:r>
            <w:r w:rsidR="552D98F7" w:rsidRPr="00A41942">
              <w:rPr>
                <w:rFonts w:asciiTheme="minorHAnsi" w:hAnsiTheme="minorHAnsi" w:cstheme="minorBidi"/>
              </w:rPr>
              <w:t xml:space="preserve">y liberando </w:t>
            </w:r>
            <w:r w:rsidR="0465B60C" w:rsidRPr="00A41942">
              <w:rPr>
                <w:rFonts w:asciiTheme="minorHAnsi" w:hAnsiTheme="minorHAnsi" w:cstheme="minorBidi"/>
              </w:rPr>
              <w:t>la cantidad de productos</w:t>
            </w:r>
            <w:r w:rsidRPr="00A41942">
              <w:rPr>
                <w:rFonts w:asciiTheme="minorHAnsi" w:hAnsiTheme="minorHAnsi" w:cstheme="minorBidi"/>
              </w:rPr>
              <w:t>.</w:t>
            </w:r>
          </w:p>
          <w:p w14:paraId="65E5350E" w14:textId="77777777" w:rsidR="00CA57AF" w:rsidRPr="00A41942" w:rsidRDefault="00CA57AF">
            <w:pPr>
              <w:jc w:val="both"/>
              <w:rPr>
                <w:rFonts w:asciiTheme="minorHAnsi" w:hAnsiTheme="minorHAnsi" w:cstheme="minorHAnsi"/>
                <w:iCs/>
              </w:rPr>
            </w:pPr>
          </w:p>
          <w:p w14:paraId="77057939" w14:textId="77777777" w:rsidR="001C4826" w:rsidRPr="00A41942" w:rsidRDefault="001C4826">
            <w:pPr>
              <w:jc w:val="both"/>
              <w:rPr>
                <w:rFonts w:asciiTheme="minorHAnsi" w:hAnsiTheme="minorHAnsi" w:cstheme="minorHAnsi"/>
                <w:b/>
                <w:bCs/>
                <w:iCs/>
              </w:rPr>
            </w:pPr>
            <w:r w:rsidRPr="00A41942">
              <w:rPr>
                <w:rFonts w:asciiTheme="minorHAnsi" w:hAnsiTheme="minorHAnsi" w:cstheme="minorHAnsi"/>
                <w:b/>
                <w:bCs/>
                <w:iCs/>
              </w:rPr>
              <w:t>CONSIDERACIONES:</w:t>
            </w:r>
          </w:p>
          <w:p w14:paraId="4FE85E79" w14:textId="3B622F6B" w:rsidR="001C4826" w:rsidRPr="00A41942" w:rsidRDefault="1E101C9A" w:rsidP="4B00DD57">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w:t>
            </w:r>
            <w:r w:rsidR="4347D605" w:rsidRPr="00A41942">
              <w:rPr>
                <w:rFonts w:asciiTheme="minorHAnsi" w:hAnsiTheme="minorHAnsi" w:cstheme="minorBidi"/>
              </w:rPr>
              <w:t xml:space="preserve">usuario </w:t>
            </w:r>
            <w:r w:rsidR="315DE087" w:rsidRPr="00A41942">
              <w:rPr>
                <w:rFonts w:asciiTheme="minorHAnsi" w:hAnsiTheme="minorHAnsi" w:cstheme="minorBidi"/>
              </w:rPr>
              <w:t>tendrá</w:t>
            </w:r>
            <w:r w:rsidR="4347D605" w:rsidRPr="00A41942">
              <w:rPr>
                <w:rFonts w:asciiTheme="minorHAnsi" w:hAnsiTheme="minorHAnsi" w:cstheme="minorBidi"/>
              </w:rPr>
              <w:t xml:space="preserve"> la </w:t>
            </w:r>
            <w:r w:rsidR="514F1BC0" w:rsidRPr="00A41942">
              <w:rPr>
                <w:rFonts w:asciiTheme="minorHAnsi" w:hAnsiTheme="minorHAnsi" w:cstheme="minorBidi"/>
              </w:rPr>
              <w:t>opción</w:t>
            </w:r>
            <w:r w:rsidR="4347D605" w:rsidRPr="00A41942">
              <w:rPr>
                <w:rFonts w:asciiTheme="minorHAnsi" w:hAnsiTheme="minorHAnsi" w:cstheme="minorBidi"/>
              </w:rPr>
              <w:t xml:space="preserve"> de revisar las solicitudes y aprobarlas por la </w:t>
            </w:r>
            <w:r w:rsidR="0B58930E" w:rsidRPr="00A41942">
              <w:rPr>
                <w:rFonts w:asciiTheme="minorHAnsi" w:hAnsiTheme="minorHAnsi" w:cstheme="minorBidi"/>
              </w:rPr>
              <w:t>plataforma (</w:t>
            </w:r>
            <w:r w:rsidR="53C3028E" w:rsidRPr="00A41942">
              <w:rPr>
                <w:rFonts w:asciiTheme="minorHAnsi" w:hAnsiTheme="minorHAnsi" w:cstheme="minorBidi"/>
              </w:rPr>
              <w:t xml:space="preserve">portal de power </w:t>
            </w:r>
            <w:r w:rsidR="7C50FCC3" w:rsidRPr="00A41942">
              <w:rPr>
                <w:rFonts w:asciiTheme="minorHAnsi" w:hAnsiTheme="minorHAnsi" w:cstheme="minorBidi"/>
              </w:rPr>
              <w:t>Pages</w:t>
            </w:r>
            <w:r w:rsidR="53C3028E" w:rsidRPr="00A41942">
              <w:rPr>
                <w:rFonts w:asciiTheme="minorHAnsi" w:hAnsiTheme="minorHAnsi" w:cstheme="minorBidi"/>
              </w:rPr>
              <w:t>).</w:t>
            </w:r>
          </w:p>
          <w:p w14:paraId="7693C672" w14:textId="6B03C514" w:rsidR="00E75062" w:rsidRPr="00A41942" w:rsidRDefault="6EF14E83"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Las notificaciones </w:t>
            </w:r>
            <w:r w:rsidR="0713887F" w:rsidRPr="00A41942">
              <w:rPr>
                <w:rFonts w:asciiTheme="minorHAnsi" w:hAnsiTheme="minorHAnsi" w:cstheme="minorBidi"/>
              </w:rPr>
              <w:t>únicamente</w:t>
            </w:r>
            <w:r w:rsidRPr="00A41942">
              <w:rPr>
                <w:rFonts w:asciiTheme="minorHAnsi" w:hAnsiTheme="minorHAnsi" w:cstheme="minorBidi"/>
              </w:rPr>
              <w:t xml:space="preserve"> se </w:t>
            </w:r>
            <w:r w:rsidR="0713887F" w:rsidRPr="00A41942">
              <w:rPr>
                <w:rFonts w:asciiTheme="minorHAnsi" w:hAnsiTheme="minorHAnsi" w:cstheme="minorBidi"/>
              </w:rPr>
              <w:t>emplearán</w:t>
            </w:r>
            <w:r w:rsidRPr="00A41942">
              <w:rPr>
                <w:rFonts w:asciiTheme="minorHAnsi" w:hAnsiTheme="minorHAnsi" w:cstheme="minorBidi"/>
              </w:rPr>
              <w:t xml:space="preserve"> en este </w:t>
            </w:r>
            <w:r w:rsidR="0713887F" w:rsidRPr="00A41942">
              <w:rPr>
                <w:rFonts w:asciiTheme="minorHAnsi" w:hAnsiTheme="minorHAnsi" w:cstheme="minorBidi"/>
              </w:rPr>
              <w:t>módulo</w:t>
            </w:r>
            <w:r w:rsidRPr="00A41942">
              <w:rPr>
                <w:rFonts w:asciiTheme="minorHAnsi" w:hAnsiTheme="minorHAnsi" w:cstheme="minorBidi"/>
              </w:rPr>
              <w:t xml:space="preserve"> para notificar el estado de las solicitudes de venta adjuntando los respectivos comentarios.</w:t>
            </w:r>
          </w:p>
          <w:p w14:paraId="7420AB0E" w14:textId="77777777" w:rsidR="001C4826" w:rsidRPr="00A41942" w:rsidRDefault="00070745" w:rsidP="004937A0">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uso de notificaciones </w:t>
            </w:r>
            <w:r w:rsidR="6603D4ED" w:rsidRPr="00A41942">
              <w:rPr>
                <w:rFonts w:asciiTheme="minorHAnsi" w:hAnsiTheme="minorHAnsi" w:cstheme="minorBidi"/>
              </w:rPr>
              <w:t>será</w:t>
            </w:r>
            <w:r w:rsidRPr="00A41942">
              <w:rPr>
                <w:rFonts w:asciiTheme="minorHAnsi" w:hAnsiTheme="minorHAnsi" w:cstheme="minorBidi"/>
              </w:rPr>
              <w:t xml:space="preserve"> </w:t>
            </w:r>
            <w:r w:rsidR="2B4617AE" w:rsidRPr="00A41942">
              <w:rPr>
                <w:rFonts w:asciiTheme="minorHAnsi" w:hAnsiTheme="minorHAnsi" w:cstheme="minorBidi"/>
              </w:rPr>
              <w:t>únicamente</w:t>
            </w:r>
            <w:r w:rsidRPr="00A41942">
              <w:rPr>
                <w:rFonts w:asciiTheme="minorHAnsi" w:hAnsiTheme="minorHAnsi" w:cstheme="minorBidi"/>
              </w:rPr>
              <w:t xml:space="preserve"> por </w:t>
            </w:r>
            <w:r w:rsidR="7DAAC6D6" w:rsidRPr="00A41942">
              <w:rPr>
                <w:rFonts w:asciiTheme="minorHAnsi" w:hAnsiTheme="minorHAnsi" w:cstheme="minorBidi"/>
              </w:rPr>
              <w:t>vía</w:t>
            </w:r>
            <w:r w:rsidRPr="00A41942">
              <w:rPr>
                <w:rFonts w:asciiTheme="minorHAnsi" w:hAnsiTheme="minorHAnsi" w:cstheme="minorBidi"/>
              </w:rPr>
              <w:t xml:space="preserve"> de correo </w:t>
            </w:r>
            <w:r w:rsidR="0AD383F8" w:rsidRPr="00A41942">
              <w:rPr>
                <w:rFonts w:asciiTheme="minorHAnsi" w:hAnsiTheme="minorHAnsi" w:cstheme="minorBidi"/>
              </w:rPr>
              <w:t>electrónico</w:t>
            </w:r>
            <w:r w:rsidRPr="00A41942">
              <w:rPr>
                <w:rFonts w:asciiTheme="minorHAnsi" w:hAnsiTheme="minorHAnsi" w:cstheme="minorBidi"/>
              </w:rPr>
              <w:t xml:space="preserve">. </w:t>
            </w:r>
          </w:p>
          <w:p w14:paraId="1531B573" w14:textId="2B3DBE94" w:rsidR="004937A0" w:rsidRPr="00A41942" w:rsidRDefault="004937A0" w:rsidP="004937A0">
            <w:pPr>
              <w:pStyle w:val="ListParagraph"/>
              <w:jc w:val="both"/>
              <w:rPr>
                <w:rFonts w:asciiTheme="minorHAnsi" w:hAnsiTheme="minorHAnsi" w:cstheme="minorBidi"/>
              </w:rPr>
            </w:pPr>
          </w:p>
        </w:tc>
      </w:tr>
      <w:tr w:rsidR="001C4826" w:rsidRPr="00A41942" w14:paraId="436BD91D"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8B0D86E"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1C4826" w:rsidRPr="00A41942" w14:paraId="2795727B"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282005E" w14:textId="1F9C457F" w:rsidR="4AFC374F" w:rsidRPr="00A41942" w:rsidRDefault="4AFC374F" w:rsidP="7247356A">
            <w:pPr>
              <w:numPr>
                <w:ilvl w:val="0"/>
                <w:numId w:val="3"/>
              </w:numPr>
              <w:jc w:val="both"/>
              <w:rPr>
                <w:rFonts w:asciiTheme="minorHAnsi" w:hAnsiTheme="minorHAnsi" w:cstheme="minorBidi"/>
                <w:color w:val="000000" w:themeColor="text1"/>
              </w:rPr>
            </w:pPr>
            <w:r w:rsidRPr="00A41942">
              <w:rPr>
                <w:rFonts w:asciiTheme="minorHAnsi" w:hAnsiTheme="minorHAnsi" w:cstheme="minorBidi"/>
              </w:rPr>
              <w:t>Base de los productos a ser alojados con su respectivo detalle como carga inicial ingresada en el dataverse</w:t>
            </w:r>
          </w:p>
          <w:p w14:paraId="718C2165" w14:textId="77777777" w:rsidR="001C4826" w:rsidRPr="00A41942" w:rsidRDefault="001C4826" w:rsidP="00083B0F">
            <w:pPr>
              <w:pStyle w:val="ListParagraph"/>
              <w:numPr>
                <w:ilvl w:val="0"/>
                <w:numId w:val="3"/>
              </w:numPr>
              <w:jc w:val="both"/>
              <w:rPr>
                <w:rFonts w:asciiTheme="minorHAnsi" w:hAnsiTheme="minorHAnsi" w:cstheme="minorBidi"/>
                <w:color w:val="000000" w:themeColor="text1"/>
              </w:rPr>
            </w:pPr>
            <w:r w:rsidRPr="00A41942">
              <w:rPr>
                <w:rFonts w:asciiTheme="minorHAnsi" w:hAnsiTheme="minorHAnsi" w:cstheme="minorBidi"/>
              </w:rPr>
              <w:t>Manejo de las escalas por cliente.</w:t>
            </w:r>
          </w:p>
          <w:p w14:paraId="713555A3" w14:textId="7058F2C8" w:rsidR="4AFC374F" w:rsidRPr="00A41942" w:rsidRDefault="4AFC374F" w:rsidP="7247356A">
            <w:pPr>
              <w:pStyle w:val="ListParagraph"/>
              <w:numPr>
                <w:ilvl w:val="0"/>
                <w:numId w:val="3"/>
              </w:numPr>
              <w:jc w:val="both"/>
              <w:rPr>
                <w:rFonts w:asciiTheme="minorHAnsi" w:hAnsiTheme="minorHAnsi" w:cstheme="minorBidi"/>
                <w:color w:val="000000" w:themeColor="text1"/>
              </w:rPr>
            </w:pPr>
            <w:r w:rsidRPr="00A41942">
              <w:rPr>
                <w:rFonts w:asciiTheme="minorHAnsi" w:hAnsiTheme="minorHAnsi" w:cstheme="minorBidi"/>
              </w:rPr>
              <w:t>Base de los productos a ser alojados con su respectivo detalle como carga inicial prevista a ingresar en el dataverse</w:t>
            </w:r>
          </w:p>
          <w:p w14:paraId="63027923" w14:textId="2C06DCF2" w:rsidR="4AFC374F" w:rsidRPr="00A41942" w:rsidRDefault="4AFC374F" w:rsidP="7247356A">
            <w:pPr>
              <w:pStyle w:val="ListParagraph"/>
              <w:numPr>
                <w:ilvl w:val="0"/>
                <w:numId w:val="3"/>
              </w:numPr>
              <w:jc w:val="both"/>
              <w:rPr>
                <w:rFonts w:asciiTheme="minorHAnsi" w:hAnsiTheme="minorHAnsi" w:cstheme="minorBidi"/>
                <w:color w:val="000000" w:themeColor="text1"/>
              </w:rPr>
            </w:pPr>
            <w:r w:rsidRPr="00A41942">
              <w:rPr>
                <w:rFonts w:asciiTheme="minorHAnsi" w:hAnsiTheme="minorHAnsi" w:cstheme="minorBidi"/>
              </w:rPr>
              <w:t>Listado de los vendedores para la correcta segmentación de Rol. Cual deberá ser cargada al dataverse</w:t>
            </w:r>
          </w:p>
          <w:p w14:paraId="637F0A46" w14:textId="3FC2F837" w:rsidR="4AFC374F" w:rsidRPr="00A41942" w:rsidRDefault="425E151E" w:rsidP="085441F8">
            <w:pPr>
              <w:pStyle w:val="ListParagraph"/>
              <w:numPr>
                <w:ilvl w:val="0"/>
                <w:numId w:val="3"/>
              </w:numPr>
              <w:jc w:val="both"/>
              <w:rPr>
                <w:rFonts w:asciiTheme="minorHAnsi" w:hAnsiTheme="minorHAnsi" w:cstheme="minorBidi"/>
                <w:color w:val="000000" w:themeColor="text1"/>
              </w:rPr>
            </w:pPr>
            <w:r w:rsidRPr="00A41942">
              <w:rPr>
                <w:rFonts w:asciiTheme="minorHAnsi" w:hAnsiTheme="minorHAnsi" w:cstheme="minorBidi"/>
              </w:rPr>
              <w:t>BONAPHARM</w:t>
            </w:r>
            <w:r w:rsidR="74F44A38" w:rsidRPr="00A41942">
              <w:rPr>
                <w:rFonts w:asciiTheme="minorHAnsi" w:hAnsiTheme="minorHAnsi" w:cstheme="minorBidi"/>
              </w:rPr>
              <w:t xml:space="preserve"> actualiza los catálogos de los productos, precios, etc. Insumos para la gestión de los pedidos.</w:t>
            </w:r>
          </w:p>
          <w:p w14:paraId="15F65E89" w14:textId="77777777" w:rsidR="001C4826" w:rsidRPr="00A41942" w:rsidRDefault="001C4826">
            <w:pPr>
              <w:jc w:val="both"/>
              <w:rPr>
                <w:rFonts w:asciiTheme="minorHAnsi" w:hAnsiTheme="minorHAnsi" w:cstheme="minorHAnsi"/>
              </w:rPr>
            </w:pPr>
          </w:p>
        </w:tc>
      </w:tr>
      <w:tr w:rsidR="001C4826" w:rsidRPr="00A41942" w14:paraId="0F2D8D32"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B55A1D1"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1C4826" w:rsidRPr="00A41942" w14:paraId="36CC5AED"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618E6877" w14:textId="0D465A0E" w:rsidR="001C4826" w:rsidRPr="00A41942" w:rsidRDefault="425E151E" w:rsidP="085441F8">
            <w:pPr>
              <w:pStyle w:val="ListParagraph"/>
              <w:numPr>
                <w:ilvl w:val="0"/>
                <w:numId w:val="4"/>
              </w:numPr>
              <w:jc w:val="both"/>
              <w:rPr>
                <w:rFonts w:asciiTheme="minorHAnsi" w:hAnsiTheme="minorHAnsi" w:cstheme="minorBidi"/>
              </w:rPr>
            </w:pPr>
            <w:r w:rsidRPr="00A41942">
              <w:rPr>
                <w:rFonts w:asciiTheme="minorHAnsi" w:hAnsiTheme="minorHAnsi" w:cstheme="minorBidi"/>
              </w:rPr>
              <w:t>BONAPHARM</w:t>
            </w:r>
            <w:r w:rsidR="2DA4547D" w:rsidRPr="00A41942">
              <w:rPr>
                <w:rFonts w:asciiTheme="minorHAnsi" w:hAnsiTheme="minorHAnsi" w:cstheme="minorBidi"/>
              </w:rPr>
              <w:t xml:space="preserve"> consta con el listado de productos</w:t>
            </w:r>
          </w:p>
          <w:p w14:paraId="2F4A8B00" w14:textId="77777777" w:rsidR="001C4826" w:rsidRPr="00A41942" w:rsidRDefault="001C4826" w:rsidP="00083B0F">
            <w:pPr>
              <w:pStyle w:val="ListParagraph"/>
              <w:numPr>
                <w:ilvl w:val="0"/>
                <w:numId w:val="4"/>
              </w:numPr>
              <w:jc w:val="both"/>
              <w:rPr>
                <w:rFonts w:asciiTheme="minorHAnsi" w:hAnsiTheme="minorHAnsi" w:cstheme="minorHAnsi"/>
              </w:rPr>
            </w:pPr>
            <w:r w:rsidRPr="00A41942">
              <w:rPr>
                <w:rFonts w:asciiTheme="minorHAnsi" w:hAnsiTheme="minorHAnsi" w:cstheme="minorHAnsi"/>
              </w:rPr>
              <w:t>Entrega de recursos y línea de Marca.</w:t>
            </w:r>
          </w:p>
          <w:p w14:paraId="59C35CCF" w14:textId="78EBB26C" w:rsidR="001C4826" w:rsidRPr="00A41942" w:rsidRDefault="1E101C9A" w:rsidP="4B00DD57">
            <w:pPr>
              <w:pStyle w:val="ListParagraph"/>
              <w:numPr>
                <w:ilvl w:val="0"/>
                <w:numId w:val="4"/>
              </w:numPr>
              <w:jc w:val="both"/>
              <w:rPr>
                <w:rFonts w:asciiTheme="minorHAnsi" w:hAnsiTheme="minorHAnsi" w:cstheme="minorBidi"/>
              </w:rPr>
            </w:pPr>
            <w:r w:rsidRPr="00A41942">
              <w:rPr>
                <w:rFonts w:asciiTheme="minorHAnsi" w:hAnsiTheme="minorHAnsi" w:cstheme="minorBidi"/>
              </w:rPr>
              <w:t xml:space="preserve">El diseño </w:t>
            </w:r>
            <w:r w:rsidR="02D2F302" w:rsidRPr="00A41942">
              <w:rPr>
                <w:rFonts w:asciiTheme="minorHAnsi" w:hAnsiTheme="minorHAnsi" w:cstheme="minorBidi"/>
              </w:rPr>
              <w:t>tendrá</w:t>
            </w:r>
            <w:r w:rsidRPr="00A41942">
              <w:rPr>
                <w:rFonts w:asciiTheme="minorHAnsi" w:hAnsiTheme="minorHAnsi" w:cstheme="minorBidi"/>
              </w:rPr>
              <w:t xml:space="preserve"> el aspecto de responsive para su </w:t>
            </w:r>
            <w:r w:rsidR="1798E447" w:rsidRPr="00A41942">
              <w:rPr>
                <w:rFonts w:asciiTheme="minorHAnsi" w:hAnsiTheme="minorHAnsi" w:cstheme="minorBidi"/>
              </w:rPr>
              <w:t>adaptación</w:t>
            </w:r>
            <w:r w:rsidRPr="00A41942">
              <w:rPr>
                <w:rFonts w:asciiTheme="minorHAnsi" w:hAnsiTheme="minorHAnsi" w:cstheme="minorBidi"/>
              </w:rPr>
              <w:t xml:space="preserve"> a </w:t>
            </w:r>
            <w:r w:rsidR="78817591" w:rsidRPr="00A41942">
              <w:rPr>
                <w:rFonts w:asciiTheme="minorHAnsi" w:hAnsiTheme="minorHAnsi" w:cstheme="minorBidi"/>
              </w:rPr>
              <w:t>Tablet, celular</w:t>
            </w:r>
            <w:r w:rsidRPr="00A41942">
              <w:rPr>
                <w:rFonts w:asciiTheme="minorHAnsi" w:hAnsiTheme="minorHAnsi" w:cstheme="minorBidi"/>
              </w:rPr>
              <w:t xml:space="preserve"> y computadoras.</w:t>
            </w:r>
          </w:p>
        </w:tc>
      </w:tr>
      <w:tr w:rsidR="001C4826" w:rsidRPr="00A41942" w14:paraId="30678A8C"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58C8F4E3"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1C4826" w:rsidRPr="00A41942" w14:paraId="62C0F216"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647122A" w14:textId="63B872B5" w:rsidR="001C4826" w:rsidRPr="00A41942" w:rsidRDefault="10BF2284" w:rsidP="001A2977">
            <w:pPr>
              <w:pStyle w:val="ListParagraph"/>
              <w:numPr>
                <w:ilvl w:val="0"/>
                <w:numId w:val="26"/>
              </w:numPr>
              <w:jc w:val="both"/>
              <w:rPr>
                <w:rFonts w:asciiTheme="minorHAnsi" w:hAnsiTheme="minorHAnsi" w:cstheme="minorBidi"/>
                <w:color w:val="000000" w:themeColor="text1"/>
              </w:rPr>
            </w:pPr>
            <w:r w:rsidRPr="00A41942">
              <w:rPr>
                <w:rFonts w:asciiTheme="minorHAnsi" w:hAnsiTheme="minorHAnsi" w:cstheme="minorBidi"/>
                <w:color w:val="000000" w:themeColor="text1"/>
              </w:rPr>
              <w:t>La información cargada de todos los catálogos en el dataverse para la gestión y procesamiento de los pedidos y devoluciones</w:t>
            </w:r>
          </w:p>
          <w:p w14:paraId="0F3AEDC9" w14:textId="46AB43EC" w:rsidR="001C4826" w:rsidRPr="00A41942" w:rsidRDefault="10BF2284" w:rsidP="001A2977">
            <w:pPr>
              <w:pStyle w:val="ListParagraph"/>
              <w:numPr>
                <w:ilvl w:val="0"/>
                <w:numId w:val="26"/>
              </w:numPr>
              <w:jc w:val="both"/>
              <w:rPr>
                <w:rFonts w:asciiTheme="minorHAnsi" w:hAnsiTheme="minorHAnsi" w:cstheme="minorBidi"/>
                <w:color w:val="000000" w:themeColor="text1"/>
              </w:rPr>
            </w:pPr>
            <w:r w:rsidRPr="00A41942">
              <w:rPr>
                <w:rFonts w:asciiTheme="minorHAnsi" w:hAnsiTheme="minorHAnsi" w:cstheme="minorBidi"/>
                <w:color w:val="000000" w:themeColor="text1"/>
              </w:rPr>
              <w:t>Los campos auto completados dependen de los catálogos cargados en el dataverse</w:t>
            </w:r>
          </w:p>
        </w:tc>
      </w:tr>
      <w:tr w:rsidR="001C4826" w:rsidRPr="00A41942" w14:paraId="641F9CF7"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1F142D6E"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1C4826" w:rsidRPr="00A41942" w14:paraId="6C1E453D"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7FA5D6E6" w14:textId="2E53F120" w:rsidR="001C4826" w:rsidRPr="00A41942" w:rsidRDefault="001C4826" w:rsidP="7247356A">
            <w:pPr>
              <w:numPr>
                <w:ilvl w:val="0"/>
                <w:numId w:val="4"/>
              </w:numPr>
              <w:jc w:val="both"/>
              <w:rPr>
                <w:rFonts w:asciiTheme="minorHAnsi" w:hAnsiTheme="minorHAnsi" w:cstheme="minorBidi"/>
                <w:color w:val="000000" w:themeColor="text1"/>
              </w:rPr>
            </w:pPr>
            <w:r w:rsidRPr="00A41942">
              <w:rPr>
                <w:rFonts w:asciiTheme="minorHAnsi" w:hAnsiTheme="minorHAnsi" w:cstheme="minorBidi"/>
              </w:rPr>
              <w:t>Retraso en la entrega de insumos requeridos</w:t>
            </w:r>
          </w:p>
          <w:p w14:paraId="0F745AD2" w14:textId="7DD85DF3" w:rsidR="001C4826" w:rsidRPr="00A41942" w:rsidRDefault="792E620E" w:rsidP="7247356A">
            <w:pPr>
              <w:pStyle w:val="ListParagraph"/>
              <w:numPr>
                <w:ilvl w:val="0"/>
                <w:numId w:val="4"/>
              </w:numPr>
              <w:jc w:val="both"/>
              <w:rPr>
                <w:rFonts w:asciiTheme="minorHAnsi" w:hAnsiTheme="minorHAnsi" w:cstheme="minorBidi"/>
                <w:color w:val="000000" w:themeColor="text1"/>
              </w:rPr>
            </w:pPr>
            <w:r w:rsidRPr="00A41942">
              <w:rPr>
                <w:rFonts w:asciiTheme="minorHAnsi" w:hAnsiTheme="minorHAnsi" w:cstheme="minorBidi"/>
              </w:rPr>
              <w:t>Catálogos no actualizados o con información incorrecta</w:t>
            </w:r>
          </w:p>
          <w:p w14:paraId="29603D59" w14:textId="41814A78" w:rsidR="001C4826" w:rsidRPr="00A41942" w:rsidRDefault="792E620E" w:rsidP="003403B9">
            <w:pPr>
              <w:pStyle w:val="ListParagraph"/>
              <w:numPr>
                <w:ilvl w:val="0"/>
                <w:numId w:val="4"/>
              </w:numPr>
              <w:jc w:val="both"/>
              <w:rPr>
                <w:rFonts w:asciiTheme="minorHAnsi" w:hAnsiTheme="minorHAnsi" w:cstheme="minorBidi"/>
                <w:color w:val="000000" w:themeColor="text1"/>
              </w:rPr>
            </w:pPr>
            <w:r w:rsidRPr="00A41942">
              <w:rPr>
                <w:rFonts w:asciiTheme="minorHAnsi" w:hAnsiTheme="minorHAnsi" w:cstheme="minorBidi"/>
              </w:rPr>
              <w:t>Ingreso incorrecto de solicitudes de devolución</w:t>
            </w:r>
          </w:p>
        </w:tc>
      </w:tr>
      <w:tr w:rsidR="001C4826" w:rsidRPr="00A41942" w14:paraId="70280580"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053210E"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CRITERIOS DE ACEPTACIÓN</w:t>
            </w:r>
          </w:p>
        </w:tc>
      </w:tr>
      <w:tr w:rsidR="001C4826" w:rsidRPr="00A41942" w14:paraId="135C0778"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A680386" w14:textId="77777777" w:rsidR="001C4826" w:rsidRPr="00A41942" w:rsidRDefault="001C4826">
            <w:pPr>
              <w:jc w:val="both"/>
              <w:rPr>
                <w:rFonts w:asciiTheme="minorHAnsi" w:hAnsiTheme="minorHAnsi" w:cstheme="minorHAnsi"/>
              </w:rPr>
            </w:pPr>
          </w:p>
        </w:tc>
      </w:tr>
      <w:tr w:rsidR="001C4826" w:rsidRPr="00A41942" w14:paraId="6389D474"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4C974DA0" w14:textId="77777777" w:rsidR="001C4826" w:rsidRPr="00A41942" w:rsidRDefault="001C4826">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1C4826" w:rsidRPr="00A41942" w14:paraId="0C2332E1" w14:textId="77777777" w:rsidTr="094298F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9A86478" w14:textId="77777777" w:rsidR="001C4826" w:rsidRPr="00A41942" w:rsidRDefault="001C4826">
            <w:pPr>
              <w:jc w:val="both"/>
              <w:rPr>
                <w:rFonts w:asciiTheme="minorHAnsi" w:hAnsiTheme="minorHAnsi" w:cstheme="minorHAnsi"/>
              </w:rPr>
            </w:pPr>
          </w:p>
        </w:tc>
      </w:tr>
      <w:bookmarkEnd w:id="45"/>
    </w:tbl>
    <w:p w14:paraId="47A39460" w14:textId="0628012E" w:rsidR="00E822F5" w:rsidRPr="00A41942" w:rsidRDefault="00E822F5" w:rsidP="00F75C51">
      <w:pPr>
        <w:rPr>
          <w:rFonts w:asciiTheme="minorHAnsi" w:hAnsiTheme="minorHAnsi" w:cstheme="minorHAnsi"/>
        </w:rPr>
      </w:pPr>
      <w:r w:rsidRPr="00A41942">
        <w:rPr>
          <w:rFonts w:asciiTheme="minorHAnsi" w:hAnsiTheme="minorHAnsi" w:cstheme="minorHAnsi"/>
        </w:rPr>
        <w:br w:type="page"/>
      </w: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F95639" w:rsidRPr="00A41942" w14:paraId="407676ED"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59F25367" w14:textId="77777777" w:rsidR="00F95639" w:rsidRPr="00A41942" w:rsidRDefault="00F95639">
            <w:pPr>
              <w:jc w:val="both"/>
              <w:rPr>
                <w:rFonts w:asciiTheme="minorHAnsi" w:hAnsiTheme="minorHAnsi" w:cstheme="minorHAnsi"/>
              </w:rPr>
            </w:pPr>
            <w:bookmarkStart w:id="54" w:name="_Hlk193950687"/>
            <w:r w:rsidRPr="00A41942">
              <w:rPr>
                <w:rFonts w:asciiTheme="minorHAnsi" w:eastAsia="Arial" w:hAnsiTheme="minorHAnsi" w:cstheme="minorHAnsi"/>
                <w:b/>
              </w:rPr>
              <w:t xml:space="preserve">REQUERIMIENTO </w:t>
            </w:r>
          </w:p>
        </w:tc>
      </w:tr>
      <w:tr w:rsidR="00F95639" w:rsidRPr="00A41942" w14:paraId="456C3AF7"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BBD3A24" w14:textId="6C86A1A7" w:rsidR="00F95639" w:rsidRPr="00A41942" w:rsidRDefault="6355652B" w:rsidP="094298F8">
            <w:pPr>
              <w:pStyle w:val="Heading1"/>
              <w:tabs>
                <w:tab w:val="left" w:pos="87"/>
              </w:tabs>
              <w:rPr>
                <w:rFonts w:asciiTheme="minorHAnsi" w:hAnsiTheme="minorHAnsi" w:cstheme="minorBidi"/>
                <w:sz w:val="24"/>
                <w:szCs w:val="24"/>
                <w:highlight w:val="yellow"/>
              </w:rPr>
            </w:pPr>
            <w:bookmarkStart w:id="55" w:name="_Toc196835593"/>
            <w:r w:rsidRPr="00A41942">
              <w:rPr>
                <w:rFonts w:asciiTheme="minorHAnsi" w:hAnsiTheme="minorHAnsi" w:cstheme="minorBidi"/>
                <w:sz w:val="24"/>
                <w:szCs w:val="24"/>
              </w:rPr>
              <w:t>REQ_</w:t>
            </w:r>
            <w:r w:rsidR="2A837CFC" w:rsidRPr="00A41942">
              <w:rPr>
                <w:rFonts w:asciiTheme="minorHAnsi" w:hAnsiTheme="minorHAnsi" w:cstheme="minorBidi"/>
                <w:sz w:val="24"/>
                <w:szCs w:val="24"/>
              </w:rPr>
              <w:t>5</w:t>
            </w:r>
            <w:r w:rsidRPr="00A41942">
              <w:rPr>
                <w:rFonts w:asciiTheme="minorHAnsi" w:hAnsiTheme="minorHAnsi" w:cstheme="minorBidi"/>
                <w:sz w:val="24"/>
                <w:szCs w:val="24"/>
              </w:rPr>
              <w:t xml:space="preserve"> </w:t>
            </w:r>
            <w:r w:rsidR="662CA952" w:rsidRPr="00A41942">
              <w:rPr>
                <w:rFonts w:asciiTheme="minorHAnsi" w:hAnsiTheme="minorHAnsi" w:cstheme="minorBidi"/>
                <w:sz w:val="24"/>
                <w:szCs w:val="24"/>
              </w:rPr>
              <w:t>Cálculo automático de comisión y diferencias de precio</w:t>
            </w:r>
            <w:bookmarkEnd w:id="55"/>
          </w:p>
        </w:tc>
      </w:tr>
      <w:tr w:rsidR="00F95639" w:rsidRPr="00A41942" w14:paraId="0F5B626D"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41EDEEF"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F95639" w:rsidRPr="00A41942" w14:paraId="07621A56" w14:textId="77777777" w:rsidTr="1A1E18B5">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3FDB9CC8" w14:textId="1E3286E6" w:rsidR="00F95639" w:rsidRPr="00A41942" w:rsidRDefault="75FE94E4" w:rsidP="094298F8">
            <w:pPr>
              <w:jc w:val="both"/>
              <w:rPr>
                <w:rFonts w:asciiTheme="minorHAnsi" w:hAnsiTheme="minorHAnsi" w:cstheme="minorBidi"/>
              </w:rPr>
            </w:pPr>
            <w:r w:rsidRPr="00A41942">
              <w:rPr>
                <w:rFonts w:asciiTheme="minorHAnsi" w:hAnsiTheme="minorHAnsi" w:cstheme="minorBidi"/>
              </w:rPr>
              <w:t>Una vez verificado y que la solicitud cumpla con las condiciones</w:t>
            </w:r>
            <w:r w:rsidR="62FA2140" w:rsidRPr="00A41942">
              <w:rPr>
                <w:rFonts w:asciiTheme="minorHAnsi" w:hAnsiTheme="minorHAnsi" w:cstheme="minorBidi"/>
              </w:rPr>
              <w:t xml:space="preserve"> y validaciones</w:t>
            </w:r>
            <w:r w:rsidRPr="00A41942">
              <w:rPr>
                <w:rFonts w:asciiTheme="minorHAnsi" w:hAnsiTheme="minorHAnsi" w:cstheme="minorBidi"/>
              </w:rPr>
              <w:t xml:space="preserve"> necesarias</w:t>
            </w:r>
            <w:r w:rsidR="05221AB6" w:rsidRPr="00A41942">
              <w:rPr>
                <w:rFonts w:asciiTheme="minorHAnsi" w:hAnsiTheme="minorHAnsi" w:cstheme="minorBidi"/>
              </w:rPr>
              <w:t xml:space="preserve">, </w:t>
            </w:r>
            <w:r w:rsidR="62FA2140" w:rsidRPr="00A41942">
              <w:rPr>
                <w:rFonts w:asciiTheme="minorHAnsi" w:hAnsiTheme="minorHAnsi" w:cstheme="minorBidi"/>
              </w:rPr>
              <w:t xml:space="preserve">el </w:t>
            </w:r>
            <w:r w:rsidR="05221AB6" w:rsidRPr="00A41942">
              <w:rPr>
                <w:rFonts w:asciiTheme="minorHAnsi" w:hAnsiTheme="minorHAnsi" w:cstheme="minorBidi"/>
              </w:rPr>
              <w:t>área</w:t>
            </w:r>
            <w:r w:rsidR="62FA2140" w:rsidRPr="00A41942">
              <w:rPr>
                <w:rFonts w:asciiTheme="minorHAnsi" w:hAnsiTheme="minorHAnsi" w:cstheme="minorBidi"/>
              </w:rPr>
              <w:t xml:space="preserve"> de Finanzas recibe</w:t>
            </w:r>
            <w:r w:rsidR="16268AFA" w:rsidRPr="00A41942">
              <w:rPr>
                <w:rFonts w:asciiTheme="minorHAnsi" w:hAnsiTheme="minorHAnsi" w:cstheme="minorBidi"/>
              </w:rPr>
              <w:t xml:space="preserve"> cada mes </w:t>
            </w:r>
            <w:r w:rsidR="5969ACDA" w:rsidRPr="00A41942">
              <w:rPr>
                <w:rFonts w:asciiTheme="minorHAnsi" w:hAnsiTheme="minorHAnsi" w:cstheme="minorBidi"/>
              </w:rPr>
              <w:t>todas las ventas aprobadas por parte del sistema como ventas realizada por la fuerza de ventas de la distribuidora, la misma contara</w:t>
            </w:r>
            <w:r w:rsidR="62FA2140" w:rsidRPr="00A41942">
              <w:rPr>
                <w:rFonts w:asciiTheme="minorHAnsi" w:hAnsiTheme="minorHAnsi" w:cstheme="minorBidi"/>
              </w:rPr>
              <w:t xml:space="preserve"> </w:t>
            </w:r>
            <w:r w:rsidR="0073710B" w:rsidRPr="00A41942">
              <w:rPr>
                <w:rFonts w:asciiTheme="minorHAnsi" w:hAnsiTheme="minorHAnsi" w:cstheme="minorBidi"/>
              </w:rPr>
              <w:t xml:space="preserve">con </w:t>
            </w:r>
            <w:r w:rsidR="62FA2140" w:rsidRPr="00A41942">
              <w:rPr>
                <w:rFonts w:asciiTheme="minorHAnsi" w:hAnsiTheme="minorHAnsi" w:cstheme="minorBidi"/>
              </w:rPr>
              <w:t xml:space="preserve">una </w:t>
            </w:r>
            <w:r w:rsidR="4B1DC138" w:rsidRPr="00A41942">
              <w:rPr>
                <w:rFonts w:asciiTheme="minorHAnsi" w:hAnsiTheme="minorHAnsi" w:cstheme="minorBidi"/>
              </w:rPr>
              <w:t>notificación</w:t>
            </w:r>
            <w:r w:rsidR="62FA2140" w:rsidRPr="00A41942">
              <w:rPr>
                <w:rFonts w:asciiTheme="minorHAnsi" w:hAnsiTheme="minorHAnsi" w:cstheme="minorBidi"/>
              </w:rPr>
              <w:t xml:space="preserve"> para su </w:t>
            </w:r>
            <w:r w:rsidR="57600E00" w:rsidRPr="00A41942">
              <w:rPr>
                <w:rFonts w:asciiTheme="minorHAnsi" w:hAnsiTheme="minorHAnsi" w:cstheme="minorBidi"/>
              </w:rPr>
              <w:t>respectiva visualización</w:t>
            </w:r>
            <w:r w:rsidR="62FA2140" w:rsidRPr="00A41942">
              <w:rPr>
                <w:rFonts w:asciiTheme="minorHAnsi" w:hAnsiTheme="minorHAnsi" w:cstheme="minorBidi"/>
              </w:rPr>
              <w:t xml:space="preserve"> del </w:t>
            </w:r>
            <w:r w:rsidR="6B4F254F" w:rsidRPr="00A41942">
              <w:rPr>
                <w:rFonts w:asciiTheme="minorHAnsi" w:hAnsiTheme="minorHAnsi" w:cstheme="minorBidi"/>
              </w:rPr>
              <w:t xml:space="preserve">cálculo automático de comisión y diferencias de precio en el cual se </w:t>
            </w:r>
            <w:r w:rsidR="269F856F" w:rsidRPr="00A41942">
              <w:rPr>
                <w:rFonts w:asciiTheme="minorHAnsi" w:hAnsiTheme="minorHAnsi" w:cstheme="minorBidi"/>
              </w:rPr>
              <w:t>tendrá</w:t>
            </w:r>
            <w:r w:rsidR="6B4F254F" w:rsidRPr="00A41942">
              <w:rPr>
                <w:rFonts w:asciiTheme="minorHAnsi" w:hAnsiTheme="minorHAnsi" w:cstheme="minorBidi"/>
              </w:rPr>
              <w:t xml:space="preserve"> el acceso mediante una lista el cual representara todos los pedidos que han cumplido </w:t>
            </w:r>
            <w:r w:rsidR="0073710B" w:rsidRPr="00A41942">
              <w:rPr>
                <w:rFonts w:asciiTheme="minorHAnsi" w:hAnsiTheme="minorHAnsi" w:cstheme="minorBidi"/>
              </w:rPr>
              <w:t xml:space="preserve">con </w:t>
            </w:r>
            <w:r w:rsidR="6B4F254F" w:rsidRPr="00A41942">
              <w:rPr>
                <w:rFonts w:asciiTheme="minorHAnsi" w:hAnsiTheme="minorHAnsi" w:cstheme="minorBidi"/>
              </w:rPr>
              <w:t>las condiciones y han avanzado a esta fase</w:t>
            </w:r>
            <w:r w:rsidR="7F6C3E7C" w:rsidRPr="00A41942">
              <w:rPr>
                <w:rFonts w:asciiTheme="minorHAnsi" w:hAnsiTheme="minorHAnsi" w:cstheme="minorBidi"/>
              </w:rPr>
              <w:t>.</w:t>
            </w:r>
          </w:p>
          <w:p w14:paraId="4ACC6FA7" w14:textId="77777777" w:rsidR="0073710B" w:rsidRPr="00A41942" w:rsidRDefault="0073710B" w:rsidP="094298F8">
            <w:pPr>
              <w:jc w:val="both"/>
              <w:rPr>
                <w:rFonts w:asciiTheme="minorHAnsi" w:hAnsiTheme="minorHAnsi" w:cstheme="minorBidi"/>
              </w:rPr>
            </w:pPr>
          </w:p>
          <w:p w14:paraId="4C1BD025" w14:textId="1691B453" w:rsidR="00D924DE" w:rsidRPr="00A41942" w:rsidRDefault="422A4D10" w:rsidP="094298F8">
            <w:pPr>
              <w:jc w:val="both"/>
              <w:rPr>
                <w:rFonts w:asciiTheme="minorHAnsi" w:hAnsiTheme="minorHAnsi" w:cstheme="minorBidi"/>
                <w:b/>
                <w:bCs/>
              </w:rPr>
            </w:pPr>
            <w:r w:rsidRPr="00A41942">
              <w:rPr>
                <w:rFonts w:asciiTheme="minorHAnsi" w:hAnsiTheme="minorHAnsi" w:cstheme="minorBidi"/>
                <w:b/>
                <w:bCs/>
              </w:rPr>
              <w:t>CASO DIMEXA:</w:t>
            </w:r>
          </w:p>
          <w:p w14:paraId="7072DE88" w14:textId="289FB6A6" w:rsidR="00D10875" w:rsidRPr="00A41942" w:rsidRDefault="46C72E6B" w:rsidP="094298F8">
            <w:pPr>
              <w:jc w:val="both"/>
              <w:rPr>
                <w:rFonts w:asciiTheme="minorHAnsi" w:hAnsiTheme="minorHAnsi" w:cstheme="minorBidi"/>
              </w:rPr>
            </w:pPr>
            <w:r w:rsidRPr="00A41942">
              <w:rPr>
                <w:rFonts w:asciiTheme="minorHAnsi" w:hAnsiTheme="minorHAnsi" w:cstheme="minorBidi"/>
              </w:rPr>
              <w:t xml:space="preserve">De cada venta se </w:t>
            </w:r>
            <w:r w:rsidR="7511FF75" w:rsidRPr="00A41942">
              <w:rPr>
                <w:rFonts w:asciiTheme="minorHAnsi" w:hAnsiTheme="minorHAnsi" w:cstheme="minorBidi"/>
              </w:rPr>
              <w:t>extraerá</w:t>
            </w:r>
            <w:r w:rsidRPr="00A41942">
              <w:rPr>
                <w:rFonts w:asciiTheme="minorHAnsi" w:hAnsiTheme="minorHAnsi" w:cstheme="minorBidi"/>
              </w:rPr>
              <w:t xml:space="preserve"> una </w:t>
            </w:r>
            <w:r w:rsidR="07D954E9" w:rsidRPr="00A41942">
              <w:rPr>
                <w:rFonts w:asciiTheme="minorHAnsi" w:hAnsiTheme="minorHAnsi" w:cstheme="minorBidi"/>
              </w:rPr>
              <w:t>comisión</w:t>
            </w:r>
            <w:r w:rsidRPr="00A41942">
              <w:rPr>
                <w:rFonts w:asciiTheme="minorHAnsi" w:hAnsiTheme="minorHAnsi" w:cstheme="minorBidi"/>
              </w:rPr>
              <w:t xml:space="preserve"> del 10</w:t>
            </w:r>
            <w:r w:rsidR="2F3B853F" w:rsidRPr="00A41942">
              <w:rPr>
                <w:rFonts w:asciiTheme="minorHAnsi" w:hAnsiTheme="minorHAnsi" w:cstheme="minorBidi"/>
              </w:rPr>
              <w:t>% y</w:t>
            </w:r>
            <w:r w:rsidR="7BEE619E" w:rsidRPr="00A41942">
              <w:rPr>
                <w:rFonts w:asciiTheme="minorHAnsi" w:hAnsiTheme="minorHAnsi" w:cstheme="minorBidi"/>
              </w:rPr>
              <w:t xml:space="preserve"> el ‘recupero’ el cual </w:t>
            </w:r>
            <w:r w:rsidR="29F7D7FF" w:rsidRPr="00A41942">
              <w:rPr>
                <w:rFonts w:asciiTheme="minorHAnsi" w:hAnsiTheme="minorHAnsi" w:cstheme="minorBidi"/>
              </w:rPr>
              <w:t>será</w:t>
            </w:r>
            <w:r w:rsidR="7BEE619E" w:rsidRPr="00A41942">
              <w:rPr>
                <w:rFonts w:asciiTheme="minorHAnsi" w:hAnsiTheme="minorHAnsi" w:cstheme="minorBidi"/>
              </w:rPr>
              <w:t xml:space="preserve"> </w:t>
            </w:r>
            <w:r w:rsidR="0DD1BF9C" w:rsidRPr="00A41942">
              <w:rPr>
                <w:rFonts w:asciiTheme="minorHAnsi" w:hAnsiTheme="minorHAnsi" w:cstheme="minorBidi"/>
              </w:rPr>
              <w:t xml:space="preserve">la constancia </w:t>
            </w:r>
            <w:r w:rsidR="7BC7B0A7" w:rsidRPr="00A41942">
              <w:rPr>
                <w:rFonts w:asciiTheme="minorHAnsi" w:hAnsiTheme="minorHAnsi" w:cstheme="minorBidi"/>
              </w:rPr>
              <w:t>del</w:t>
            </w:r>
            <w:r w:rsidR="0DD1BF9C" w:rsidRPr="00A41942">
              <w:rPr>
                <w:rFonts w:asciiTheme="minorHAnsi" w:hAnsiTheme="minorHAnsi" w:cstheme="minorBidi"/>
              </w:rPr>
              <w:t xml:space="preserve"> ‘valor vendido</w:t>
            </w:r>
            <w:r w:rsidR="3AA20108" w:rsidRPr="00A41942">
              <w:rPr>
                <w:rFonts w:asciiTheme="minorHAnsi" w:hAnsiTheme="minorHAnsi" w:cstheme="minorBidi"/>
              </w:rPr>
              <w:t xml:space="preserve"> al distribuidor</w:t>
            </w:r>
            <w:r w:rsidR="0DD1BF9C" w:rsidRPr="00A41942">
              <w:rPr>
                <w:rFonts w:asciiTheme="minorHAnsi" w:hAnsiTheme="minorHAnsi" w:cstheme="minorBidi"/>
              </w:rPr>
              <w:t>’</w:t>
            </w:r>
            <w:r w:rsidR="5717030B" w:rsidRPr="00A41942">
              <w:rPr>
                <w:rFonts w:asciiTheme="minorHAnsi" w:hAnsiTheme="minorHAnsi" w:cstheme="minorBidi"/>
              </w:rPr>
              <w:t>- ‘</w:t>
            </w:r>
            <w:r w:rsidR="0DD1BF9C" w:rsidRPr="00A41942">
              <w:rPr>
                <w:rFonts w:asciiTheme="minorHAnsi" w:hAnsiTheme="minorHAnsi" w:cstheme="minorBidi"/>
              </w:rPr>
              <w:t>el valor</w:t>
            </w:r>
            <w:r w:rsidR="3AA20108" w:rsidRPr="00A41942">
              <w:rPr>
                <w:rFonts w:asciiTheme="minorHAnsi" w:hAnsiTheme="minorHAnsi" w:cstheme="minorBidi"/>
              </w:rPr>
              <w:t xml:space="preserve"> que fue </w:t>
            </w:r>
            <w:r w:rsidR="27A79047" w:rsidRPr="00A41942">
              <w:rPr>
                <w:rFonts w:asciiTheme="minorHAnsi" w:hAnsiTheme="minorHAnsi" w:cstheme="minorBidi"/>
              </w:rPr>
              <w:t>vendido’</w:t>
            </w:r>
            <w:r w:rsidR="3AA20108" w:rsidRPr="00A41942">
              <w:rPr>
                <w:rFonts w:asciiTheme="minorHAnsi" w:hAnsiTheme="minorHAnsi" w:cstheme="minorBidi"/>
              </w:rPr>
              <w:t>* la cantidad de productos.</w:t>
            </w:r>
          </w:p>
          <w:p w14:paraId="041104CC" w14:textId="38715C9A" w:rsidR="00FD54A7" w:rsidRPr="00A41942" w:rsidRDefault="00FD54A7" w:rsidP="4B00DD57">
            <w:pPr>
              <w:jc w:val="both"/>
              <w:rPr>
                <w:rFonts w:asciiTheme="minorHAnsi" w:hAnsiTheme="minorHAnsi" w:cstheme="minorBidi"/>
              </w:rPr>
            </w:pPr>
          </w:p>
          <w:p w14:paraId="3464DF42" w14:textId="00514275" w:rsidR="003403B9" w:rsidRPr="00A41942" w:rsidRDefault="3F06DFEE" w:rsidP="094298F8">
            <w:pPr>
              <w:jc w:val="both"/>
              <w:rPr>
                <w:rFonts w:asciiTheme="minorHAnsi" w:hAnsiTheme="minorHAnsi" w:cstheme="minorBidi"/>
              </w:rPr>
            </w:pPr>
            <w:r w:rsidRPr="00A41942">
              <w:rPr>
                <w:rFonts w:asciiTheme="minorHAnsi" w:hAnsiTheme="minorHAnsi" w:cstheme="minorBidi"/>
              </w:rPr>
              <w:t xml:space="preserve">Dentro del listado se </w:t>
            </w:r>
            <w:r w:rsidR="3E453545" w:rsidRPr="00A41942">
              <w:rPr>
                <w:rFonts w:asciiTheme="minorHAnsi" w:hAnsiTheme="minorHAnsi" w:cstheme="minorBidi"/>
              </w:rPr>
              <w:t>tendrá</w:t>
            </w:r>
            <w:r w:rsidRPr="00A41942">
              <w:rPr>
                <w:rFonts w:asciiTheme="minorHAnsi" w:hAnsiTheme="minorHAnsi" w:cstheme="minorBidi"/>
              </w:rPr>
              <w:t xml:space="preserve"> la </w:t>
            </w:r>
            <w:r w:rsidR="17C5EC99" w:rsidRPr="00A41942">
              <w:rPr>
                <w:rFonts w:asciiTheme="minorHAnsi" w:hAnsiTheme="minorHAnsi" w:cstheme="minorBidi"/>
              </w:rPr>
              <w:t>visualización</w:t>
            </w:r>
            <w:r w:rsidRPr="00A41942">
              <w:rPr>
                <w:rFonts w:asciiTheme="minorHAnsi" w:hAnsiTheme="minorHAnsi" w:cstheme="minorBidi"/>
              </w:rPr>
              <w:t xml:space="preserve"> del precio vendido </w:t>
            </w:r>
            <w:r w:rsidR="7892AE1D" w:rsidRPr="00A41942">
              <w:rPr>
                <w:rFonts w:asciiTheme="minorHAnsi" w:hAnsiTheme="minorHAnsi" w:cstheme="minorBidi"/>
              </w:rPr>
              <w:t>y el precio aprobado para la distribuidora como sugerencia a ver si el precio es equiparable al establecido a la distribuidora.</w:t>
            </w:r>
            <w:r w:rsidR="3C17C246" w:rsidRPr="00A41942">
              <w:rPr>
                <w:rFonts w:asciiTheme="minorHAnsi" w:hAnsiTheme="minorHAnsi" w:cstheme="minorBidi"/>
              </w:rPr>
              <w:t xml:space="preserve"> </w:t>
            </w:r>
          </w:p>
          <w:p w14:paraId="0FE049E0" w14:textId="77777777" w:rsidR="00F546E5" w:rsidRPr="00A41942" w:rsidRDefault="00F546E5" w:rsidP="094298F8">
            <w:pPr>
              <w:jc w:val="both"/>
              <w:rPr>
                <w:rFonts w:asciiTheme="minorHAnsi" w:hAnsiTheme="minorHAnsi" w:cstheme="minorBidi"/>
              </w:rPr>
            </w:pPr>
          </w:p>
          <w:p w14:paraId="47C7E7F7" w14:textId="6425A84C" w:rsidR="00F546E5" w:rsidRPr="00A41942" w:rsidRDefault="1524E0B5" w:rsidP="094298F8">
            <w:pPr>
              <w:jc w:val="both"/>
              <w:rPr>
                <w:rFonts w:asciiTheme="minorHAnsi" w:hAnsiTheme="minorHAnsi" w:cstheme="minorBidi"/>
              </w:rPr>
            </w:pPr>
            <w:r w:rsidRPr="00A41942">
              <w:rPr>
                <w:rFonts w:asciiTheme="minorHAnsi" w:hAnsiTheme="minorHAnsi" w:cstheme="minorBidi"/>
              </w:rPr>
              <w:t xml:space="preserve">El listado se </w:t>
            </w:r>
            <w:r w:rsidR="23BF431B" w:rsidRPr="00A41942">
              <w:rPr>
                <w:rFonts w:asciiTheme="minorHAnsi" w:hAnsiTheme="minorHAnsi" w:cstheme="minorBidi"/>
              </w:rPr>
              <w:t>presentará</w:t>
            </w:r>
            <w:r w:rsidRPr="00A41942">
              <w:rPr>
                <w:rFonts w:asciiTheme="minorHAnsi" w:hAnsiTheme="minorHAnsi" w:cstheme="minorBidi"/>
              </w:rPr>
              <w:t xml:space="preserve"> por distribuidora la cual </w:t>
            </w:r>
            <w:r w:rsidR="7CC0E299" w:rsidRPr="00A41942">
              <w:rPr>
                <w:rFonts w:asciiTheme="minorHAnsi" w:hAnsiTheme="minorHAnsi" w:cstheme="minorBidi"/>
              </w:rPr>
              <w:t>constará</w:t>
            </w:r>
            <w:r w:rsidRPr="00A41942">
              <w:rPr>
                <w:rFonts w:asciiTheme="minorHAnsi" w:hAnsiTheme="minorHAnsi" w:cstheme="minorBidi"/>
              </w:rPr>
              <w:t xml:space="preserve"> de diferentes datos en base a las ventas</w:t>
            </w:r>
          </w:p>
          <w:p w14:paraId="666C0712" w14:textId="77777777" w:rsidR="00F546E5" w:rsidRPr="00A41942" w:rsidRDefault="00F546E5" w:rsidP="094298F8">
            <w:pPr>
              <w:jc w:val="both"/>
              <w:rPr>
                <w:rFonts w:asciiTheme="minorHAnsi" w:hAnsiTheme="minorHAnsi" w:cstheme="minorBidi"/>
              </w:rPr>
            </w:pPr>
          </w:p>
          <w:p w14:paraId="6BA1F11E" w14:textId="3B33749E" w:rsidR="00A33655" w:rsidRPr="00A41942" w:rsidRDefault="49DD941B" w:rsidP="094298F8">
            <w:pPr>
              <w:jc w:val="both"/>
              <w:rPr>
                <w:rFonts w:asciiTheme="minorHAnsi" w:hAnsiTheme="minorHAnsi" w:cstheme="minorBidi"/>
                <w:b/>
                <w:bCs/>
              </w:rPr>
            </w:pPr>
            <w:r w:rsidRPr="00A41942">
              <w:rPr>
                <w:rFonts w:asciiTheme="minorHAnsi" w:hAnsiTheme="minorHAnsi" w:cstheme="minorBidi"/>
                <w:b/>
                <w:bCs/>
              </w:rPr>
              <w:t>CASO QUIMICA</w:t>
            </w:r>
            <w:r w:rsidR="6AEFC82E" w:rsidRPr="00A41942">
              <w:rPr>
                <w:rFonts w:asciiTheme="minorHAnsi" w:hAnsiTheme="minorHAnsi" w:cstheme="minorBidi"/>
                <w:b/>
                <w:bCs/>
              </w:rPr>
              <w:t>:</w:t>
            </w:r>
          </w:p>
          <w:p w14:paraId="593C108A" w14:textId="3978B8BB" w:rsidR="00F546E5" w:rsidRPr="00A41942" w:rsidRDefault="1524E0B5" w:rsidP="094298F8">
            <w:pPr>
              <w:jc w:val="both"/>
              <w:rPr>
                <w:rFonts w:asciiTheme="minorHAnsi" w:hAnsiTheme="minorHAnsi" w:cstheme="minorBidi"/>
              </w:rPr>
            </w:pPr>
            <w:r w:rsidRPr="00A41942">
              <w:rPr>
                <w:rFonts w:asciiTheme="minorHAnsi" w:hAnsiTheme="minorHAnsi" w:cstheme="minorBidi"/>
              </w:rPr>
              <w:t xml:space="preserve"> </w:t>
            </w:r>
            <w:r w:rsidR="7A1465CF" w:rsidRPr="00A41942">
              <w:rPr>
                <w:rFonts w:asciiTheme="minorHAnsi" w:hAnsiTheme="minorHAnsi" w:cstheme="minorBidi"/>
              </w:rPr>
              <w:t xml:space="preserve">La </w:t>
            </w:r>
            <w:r w:rsidR="7734F886" w:rsidRPr="00A41942">
              <w:rPr>
                <w:rFonts w:asciiTheme="minorHAnsi" w:hAnsiTheme="minorHAnsi" w:cstheme="minorBidi"/>
              </w:rPr>
              <w:t>comisión</w:t>
            </w:r>
            <w:r w:rsidR="7A1465CF" w:rsidRPr="00A41942">
              <w:rPr>
                <w:rFonts w:asciiTheme="minorHAnsi" w:hAnsiTheme="minorHAnsi" w:cstheme="minorBidi"/>
              </w:rPr>
              <w:t xml:space="preserve"> ha ser </w:t>
            </w:r>
            <w:r w:rsidR="71593E9A" w:rsidRPr="00A41942">
              <w:rPr>
                <w:rFonts w:asciiTheme="minorHAnsi" w:hAnsiTheme="minorHAnsi" w:cstheme="minorBidi"/>
              </w:rPr>
              <w:t>extraíble</w:t>
            </w:r>
            <w:r w:rsidR="7A1465CF" w:rsidRPr="00A41942">
              <w:rPr>
                <w:rFonts w:asciiTheme="minorHAnsi" w:hAnsiTheme="minorHAnsi" w:cstheme="minorBidi"/>
              </w:rPr>
              <w:t xml:space="preserve"> </w:t>
            </w:r>
            <w:r w:rsidR="13EF076A" w:rsidRPr="00A41942">
              <w:rPr>
                <w:rFonts w:asciiTheme="minorHAnsi" w:hAnsiTheme="minorHAnsi" w:cstheme="minorBidi"/>
              </w:rPr>
              <w:t>será</w:t>
            </w:r>
            <w:r w:rsidR="7A1465CF" w:rsidRPr="00A41942">
              <w:rPr>
                <w:rFonts w:asciiTheme="minorHAnsi" w:hAnsiTheme="minorHAnsi" w:cstheme="minorBidi"/>
              </w:rPr>
              <w:t xml:space="preserve"> del 13</w:t>
            </w:r>
            <w:r w:rsidR="35D5635E" w:rsidRPr="00A41942">
              <w:rPr>
                <w:rFonts w:asciiTheme="minorHAnsi" w:hAnsiTheme="minorHAnsi" w:cstheme="minorBidi"/>
              </w:rPr>
              <w:t>%,</w:t>
            </w:r>
            <w:r w:rsidR="5B67A4CE" w:rsidRPr="00A41942">
              <w:rPr>
                <w:rFonts w:asciiTheme="minorHAnsi" w:hAnsiTheme="minorHAnsi" w:cstheme="minorBidi"/>
              </w:rPr>
              <w:t xml:space="preserve"> el mismo que </w:t>
            </w:r>
            <w:r w:rsidR="0AE68F3E" w:rsidRPr="00A41942">
              <w:rPr>
                <w:rFonts w:asciiTheme="minorHAnsi" w:hAnsiTheme="minorHAnsi" w:cstheme="minorBidi"/>
              </w:rPr>
              <w:t>calculará</w:t>
            </w:r>
            <w:r w:rsidR="5B67A4CE" w:rsidRPr="00A41942">
              <w:rPr>
                <w:rFonts w:asciiTheme="minorHAnsi" w:hAnsiTheme="minorHAnsi" w:cstheme="minorBidi"/>
              </w:rPr>
              <w:t xml:space="preserve"> la diferencia de precio en base a lo aprobado versus lo vendido</w:t>
            </w:r>
            <w:r w:rsidR="00A7131B" w:rsidRPr="00A41942">
              <w:rPr>
                <w:rFonts w:asciiTheme="minorHAnsi" w:hAnsiTheme="minorHAnsi" w:cstheme="minorBidi"/>
              </w:rPr>
              <w:t>.</w:t>
            </w:r>
          </w:p>
          <w:p w14:paraId="387D74FA" w14:textId="77777777" w:rsidR="00E82146" w:rsidRPr="00A41942" w:rsidRDefault="00E82146" w:rsidP="094298F8">
            <w:pPr>
              <w:jc w:val="both"/>
              <w:rPr>
                <w:rFonts w:asciiTheme="minorHAnsi" w:hAnsiTheme="minorHAnsi" w:cstheme="minorBidi"/>
              </w:rPr>
            </w:pPr>
          </w:p>
          <w:p w14:paraId="5A820152" w14:textId="77777777" w:rsidR="00A7131B" w:rsidRPr="00A41942" w:rsidRDefault="49B2DF35" w:rsidP="00A7131B">
            <w:pPr>
              <w:jc w:val="both"/>
              <w:rPr>
                <w:rFonts w:asciiTheme="minorHAnsi" w:hAnsiTheme="minorHAnsi" w:cstheme="minorBidi"/>
                <w:color w:val="000000" w:themeColor="text1"/>
              </w:rPr>
            </w:pPr>
            <w:r w:rsidRPr="00A41942">
              <w:rPr>
                <w:rFonts w:asciiTheme="minorHAnsi" w:hAnsiTheme="minorHAnsi" w:cstheme="minorBidi"/>
              </w:rPr>
              <w:t xml:space="preserve">Dentro de los calculo se </w:t>
            </w:r>
            <w:r w:rsidR="62D543F0" w:rsidRPr="00A41942">
              <w:rPr>
                <w:rFonts w:asciiTheme="minorHAnsi" w:hAnsiTheme="minorHAnsi" w:cstheme="minorBidi"/>
              </w:rPr>
              <w:t>tendrá</w:t>
            </w:r>
            <w:r w:rsidRPr="00A41942">
              <w:rPr>
                <w:rFonts w:asciiTheme="minorHAnsi" w:hAnsiTheme="minorHAnsi" w:cstheme="minorBidi"/>
              </w:rPr>
              <w:t xml:space="preserve"> la </w:t>
            </w:r>
            <w:r w:rsidR="10BD1721" w:rsidRPr="00A41942">
              <w:rPr>
                <w:rFonts w:asciiTheme="minorHAnsi" w:hAnsiTheme="minorHAnsi" w:cstheme="minorBidi"/>
              </w:rPr>
              <w:t>opción</w:t>
            </w:r>
            <w:r w:rsidRPr="00A41942">
              <w:rPr>
                <w:rFonts w:asciiTheme="minorHAnsi" w:hAnsiTheme="minorHAnsi" w:cstheme="minorBidi"/>
              </w:rPr>
              <w:t xml:space="preserve"> de extraer en el formato de plantilla generado (EXCEL) el cual </w:t>
            </w:r>
            <w:r w:rsidR="01EF3E30" w:rsidRPr="00A41942">
              <w:rPr>
                <w:rFonts w:asciiTheme="minorHAnsi" w:hAnsiTheme="minorHAnsi" w:cstheme="minorBidi"/>
                <w:color w:val="000000" w:themeColor="text1"/>
              </w:rPr>
              <w:t>constará</w:t>
            </w:r>
            <w:r w:rsidR="5194309B" w:rsidRPr="00A41942">
              <w:rPr>
                <w:rFonts w:asciiTheme="minorHAnsi" w:hAnsiTheme="minorHAnsi" w:cstheme="minorBidi"/>
                <w:color w:val="000000" w:themeColor="text1"/>
              </w:rPr>
              <w:t xml:space="preserve"> de los valores necesarios.</w:t>
            </w:r>
          </w:p>
          <w:p w14:paraId="3195AE87" w14:textId="3734B4D1" w:rsidR="00B94CA5" w:rsidRPr="00A41942" w:rsidRDefault="5194309B" w:rsidP="00A7131B">
            <w:pPr>
              <w:pStyle w:val="ListParagraph"/>
              <w:numPr>
                <w:ilvl w:val="0"/>
                <w:numId w:val="54"/>
              </w:numPr>
              <w:jc w:val="both"/>
              <w:rPr>
                <w:rFonts w:asciiTheme="minorHAnsi" w:hAnsiTheme="minorHAnsi" w:cstheme="minorBidi"/>
                <w:color w:val="000000" w:themeColor="text1"/>
              </w:rPr>
            </w:pPr>
            <w:r w:rsidRPr="00A41942">
              <w:rPr>
                <w:rFonts w:asciiTheme="minorHAnsi" w:hAnsiTheme="minorHAnsi" w:cstheme="minorBidi"/>
                <w:color w:val="000000" w:themeColor="text1"/>
              </w:rPr>
              <w:t xml:space="preserve">Para el caso de </w:t>
            </w:r>
            <w:r w:rsidR="19BAF498" w:rsidRPr="00A41942">
              <w:rPr>
                <w:rFonts w:asciiTheme="minorHAnsi" w:hAnsiTheme="minorHAnsi" w:cstheme="minorBidi"/>
                <w:color w:val="000000" w:themeColor="text1"/>
              </w:rPr>
              <w:t xml:space="preserve">que el </w:t>
            </w:r>
            <w:r w:rsidR="501A32B6" w:rsidRPr="00A41942">
              <w:rPr>
                <w:rFonts w:asciiTheme="minorHAnsi" w:hAnsiTheme="minorHAnsi" w:cstheme="minorBidi"/>
                <w:color w:val="000000" w:themeColor="text1"/>
              </w:rPr>
              <w:t>Excel</w:t>
            </w:r>
            <w:r w:rsidR="19BAF498" w:rsidRPr="00A41942">
              <w:rPr>
                <w:rFonts w:asciiTheme="minorHAnsi" w:hAnsiTheme="minorHAnsi" w:cstheme="minorBidi"/>
                <w:color w:val="000000" w:themeColor="text1"/>
              </w:rPr>
              <w:t xml:space="preserve"> sea enviado por el distribuidor</w:t>
            </w:r>
            <w:r w:rsidR="7B00D93D" w:rsidRPr="00A41942">
              <w:rPr>
                <w:rFonts w:asciiTheme="minorHAnsi" w:hAnsiTheme="minorHAnsi" w:cstheme="minorBidi"/>
                <w:color w:val="000000" w:themeColor="text1"/>
              </w:rPr>
              <w:t xml:space="preserve"> este</w:t>
            </w:r>
            <w:r w:rsidR="19BAF498" w:rsidRPr="00A41942">
              <w:rPr>
                <w:rFonts w:asciiTheme="minorHAnsi" w:hAnsiTheme="minorHAnsi" w:cstheme="minorBidi"/>
                <w:color w:val="000000" w:themeColor="text1"/>
              </w:rPr>
              <w:t xml:space="preserve"> </w:t>
            </w:r>
            <w:r w:rsidR="2127DDE7" w:rsidRPr="00A41942">
              <w:rPr>
                <w:rFonts w:asciiTheme="minorHAnsi" w:hAnsiTheme="minorHAnsi" w:cstheme="minorBidi"/>
                <w:color w:val="000000" w:themeColor="text1"/>
              </w:rPr>
              <w:t>deberá</w:t>
            </w:r>
            <w:r w:rsidR="19BAF498" w:rsidRPr="00A41942">
              <w:rPr>
                <w:rFonts w:asciiTheme="minorHAnsi" w:hAnsiTheme="minorHAnsi" w:cstheme="minorBidi"/>
                <w:color w:val="000000" w:themeColor="text1"/>
              </w:rPr>
              <w:t xml:space="preserve"> constar con una estructura determinada</w:t>
            </w:r>
            <w:r w:rsidR="403C0A08" w:rsidRPr="00A41942">
              <w:rPr>
                <w:rFonts w:asciiTheme="minorHAnsi" w:hAnsiTheme="minorHAnsi" w:cstheme="minorBidi"/>
                <w:color w:val="000000" w:themeColor="text1"/>
              </w:rPr>
              <w:t xml:space="preserve"> en la cual se cuente con el identificador único que será generado en la fuente de datos </w:t>
            </w:r>
            <w:r w:rsidR="00A7131B" w:rsidRPr="00A41942">
              <w:rPr>
                <w:rFonts w:asciiTheme="minorHAnsi" w:hAnsiTheme="minorHAnsi" w:cstheme="minorBidi"/>
                <w:color w:val="000000" w:themeColor="text1"/>
              </w:rPr>
              <w:t>dataverse,</w:t>
            </w:r>
            <w:r w:rsidR="19BAF498" w:rsidRPr="00A41942">
              <w:rPr>
                <w:rFonts w:asciiTheme="minorHAnsi" w:hAnsiTheme="minorHAnsi" w:cstheme="minorBidi"/>
                <w:color w:val="000000" w:themeColor="text1"/>
              </w:rPr>
              <w:t xml:space="preserve"> </w:t>
            </w:r>
            <w:r w:rsidR="6155E137" w:rsidRPr="00A41942">
              <w:rPr>
                <w:rFonts w:asciiTheme="minorHAnsi" w:hAnsiTheme="minorHAnsi" w:cstheme="minorBidi"/>
              </w:rPr>
              <w:t xml:space="preserve">de manera que el equipo respectivo </w:t>
            </w:r>
            <w:r w:rsidR="75CC7F8B" w:rsidRPr="00A41942">
              <w:rPr>
                <w:rFonts w:asciiTheme="minorHAnsi" w:hAnsiTheme="minorHAnsi" w:cstheme="minorBidi"/>
              </w:rPr>
              <w:t xml:space="preserve">pueda validar </w:t>
            </w:r>
            <w:r w:rsidR="6155E137" w:rsidRPr="00A41942">
              <w:rPr>
                <w:rFonts w:asciiTheme="minorHAnsi" w:hAnsiTheme="minorHAnsi" w:cstheme="minorBidi"/>
              </w:rPr>
              <w:t xml:space="preserve">dichas operaciones </w:t>
            </w:r>
            <w:r w:rsidR="29E51062" w:rsidRPr="00A41942">
              <w:rPr>
                <w:rFonts w:asciiTheme="minorHAnsi" w:hAnsiTheme="minorHAnsi" w:cstheme="minorBidi"/>
              </w:rPr>
              <w:t>y las que</w:t>
            </w:r>
            <w:r w:rsidR="6155E137" w:rsidRPr="00A41942">
              <w:rPr>
                <w:rFonts w:asciiTheme="minorHAnsi" w:hAnsiTheme="minorHAnsi" w:cstheme="minorBidi"/>
              </w:rPr>
              <w:t xml:space="preserve"> en el sistema se han capturado. </w:t>
            </w:r>
          </w:p>
          <w:p w14:paraId="62B68839" w14:textId="77777777" w:rsidR="00A7131B" w:rsidRPr="00A41942" w:rsidRDefault="00A7131B" w:rsidP="00A7131B">
            <w:pPr>
              <w:pStyle w:val="ListParagraph"/>
              <w:jc w:val="both"/>
              <w:rPr>
                <w:rFonts w:asciiTheme="minorHAnsi" w:hAnsiTheme="minorHAnsi" w:cstheme="minorBidi"/>
                <w:color w:val="000000" w:themeColor="text1"/>
              </w:rPr>
            </w:pPr>
          </w:p>
          <w:p w14:paraId="5DE09F76" w14:textId="77777777" w:rsidR="00F95639" w:rsidRPr="00A41942" w:rsidRDefault="00F95639">
            <w:pPr>
              <w:jc w:val="both"/>
              <w:rPr>
                <w:rFonts w:asciiTheme="minorHAnsi" w:hAnsiTheme="minorHAnsi" w:cstheme="minorHAnsi"/>
                <w:b/>
                <w:bCs/>
                <w:iCs/>
              </w:rPr>
            </w:pPr>
            <w:r w:rsidRPr="00A41942">
              <w:rPr>
                <w:rFonts w:asciiTheme="minorHAnsi" w:hAnsiTheme="minorHAnsi" w:cstheme="minorHAnsi"/>
                <w:b/>
                <w:bCs/>
                <w:iCs/>
              </w:rPr>
              <w:t>CONSIDERACIONES:</w:t>
            </w:r>
          </w:p>
          <w:p w14:paraId="2CB5C7D2" w14:textId="12790AEF" w:rsidR="00F95639" w:rsidRPr="00A41942" w:rsidRDefault="33E3351A"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listado de las comisiones </w:t>
            </w:r>
            <w:r w:rsidR="3467FF91" w:rsidRPr="00A41942">
              <w:rPr>
                <w:rFonts w:asciiTheme="minorHAnsi" w:hAnsiTheme="minorHAnsi" w:cstheme="minorBidi"/>
              </w:rPr>
              <w:t xml:space="preserve">solamente se </w:t>
            </w:r>
            <w:r w:rsidR="7121CF3E" w:rsidRPr="00A41942">
              <w:rPr>
                <w:rFonts w:asciiTheme="minorHAnsi" w:hAnsiTheme="minorHAnsi" w:cstheme="minorBidi"/>
              </w:rPr>
              <w:t>visualizará</w:t>
            </w:r>
            <w:r w:rsidR="3467FF91" w:rsidRPr="00A41942">
              <w:rPr>
                <w:rFonts w:asciiTheme="minorHAnsi" w:hAnsiTheme="minorHAnsi" w:cstheme="minorBidi"/>
              </w:rPr>
              <w:t xml:space="preserve"> las que fueron aprobadas para tener una </w:t>
            </w:r>
            <w:r w:rsidR="305BCB4E" w:rsidRPr="00A41942">
              <w:rPr>
                <w:rFonts w:asciiTheme="minorHAnsi" w:hAnsiTheme="minorHAnsi" w:cstheme="minorBidi"/>
              </w:rPr>
              <w:t>validación</w:t>
            </w:r>
            <w:r w:rsidR="3467FF91" w:rsidRPr="00A41942">
              <w:rPr>
                <w:rFonts w:asciiTheme="minorHAnsi" w:hAnsiTheme="minorHAnsi" w:cstheme="minorBidi"/>
              </w:rPr>
              <w:t xml:space="preserve"> del listado presentado</w:t>
            </w:r>
            <w:r w:rsidR="00A7131B" w:rsidRPr="00A41942">
              <w:rPr>
                <w:rFonts w:asciiTheme="minorHAnsi" w:hAnsiTheme="minorHAnsi" w:cstheme="minorBidi"/>
              </w:rPr>
              <w:t>.</w:t>
            </w:r>
          </w:p>
          <w:p w14:paraId="7FF869F8" w14:textId="20B12A08" w:rsidR="00A0285F" w:rsidRPr="00A41942" w:rsidRDefault="09545981"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El</w:t>
            </w:r>
            <w:r w:rsidR="06E8F415" w:rsidRPr="00A41942">
              <w:rPr>
                <w:rFonts w:asciiTheme="minorHAnsi" w:hAnsiTheme="minorHAnsi" w:cstheme="minorBidi"/>
              </w:rPr>
              <w:t xml:space="preserve"> </w:t>
            </w:r>
            <w:r w:rsidRPr="00A41942">
              <w:rPr>
                <w:rFonts w:asciiTheme="minorHAnsi" w:hAnsiTheme="minorHAnsi" w:cstheme="minorBidi"/>
              </w:rPr>
              <w:t xml:space="preserve">precio que se comparara </w:t>
            </w:r>
            <w:r w:rsidR="06E8F415" w:rsidRPr="00A41942">
              <w:rPr>
                <w:rFonts w:asciiTheme="minorHAnsi" w:hAnsiTheme="minorHAnsi" w:cstheme="minorBidi"/>
              </w:rPr>
              <w:t xml:space="preserve">siempre </w:t>
            </w:r>
            <w:r w:rsidR="170D3B69" w:rsidRPr="00A41942">
              <w:rPr>
                <w:rFonts w:asciiTheme="minorHAnsi" w:hAnsiTheme="minorHAnsi" w:cstheme="minorBidi"/>
              </w:rPr>
              <w:t>será</w:t>
            </w:r>
            <w:r w:rsidR="06E8F415" w:rsidRPr="00A41942">
              <w:rPr>
                <w:rFonts w:asciiTheme="minorHAnsi" w:hAnsiTheme="minorHAnsi" w:cstheme="minorBidi"/>
              </w:rPr>
              <w:t xml:space="preserve"> el aprobado para la distribuidora y si el vendedor tuvo</w:t>
            </w:r>
            <w:r w:rsidR="737730CE" w:rsidRPr="00A41942">
              <w:rPr>
                <w:rFonts w:asciiTheme="minorHAnsi" w:hAnsiTheme="minorHAnsi" w:cstheme="minorBidi"/>
              </w:rPr>
              <w:t xml:space="preserve"> descuentos por parte de ellos no se consideraran como valores </w:t>
            </w:r>
            <w:r w:rsidR="26FAA34A" w:rsidRPr="00A41942">
              <w:rPr>
                <w:rFonts w:asciiTheme="minorHAnsi" w:hAnsiTheme="minorHAnsi" w:cstheme="minorBidi"/>
              </w:rPr>
              <w:t>válidos,</w:t>
            </w:r>
            <w:r w:rsidR="737730CE" w:rsidRPr="00A41942">
              <w:rPr>
                <w:rFonts w:asciiTheme="minorHAnsi" w:hAnsiTheme="minorHAnsi" w:cstheme="minorBidi"/>
              </w:rPr>
              <w:t xml:space="preserve"> el valor de precio aprobado siempre </w:t>
            </w:r>
            <w:r w:rsidR="45616252" w:rsidRPr="00A41942">
              <w:rPr>
                <w:rFonts w:asciiTheme="minorHAnsi" w:hAnsiTheme="minorHAnsi" w:cstheme="minorBidi"/>
              </w:rPr>
              <w:t>estará</w:t>
            </w:r>
            <w:r w:rsidR="737730CE" w:rsidRPr="00A41942">
              <w:rPr>
                <w:rFonts w:asciiTheme="minorHAnsi" w:hAnsiTheme="minorHAnsi" w:cstheme="minorBidi"/>
              </w:rPr>
              <w:t xml:space="preserve"> presente a ver y ser verificado por el usuario que </w:t>
            </w:r>
            <w:r w:rsidR="1783C955" w:rsidRPr="00A41942">
              <w:rPr>
                <w:rFonts w:asciiTheme="minorHAnsi" w:hAnsiTheme="minorHAnsi" w:cstheme="minorBidi"/>
              </w:rPr>
              <w:t>interactúe</w:t>
            </w:r>
            <w:r w:rsidR="737730CE" w:rsidRPr="00A41942">
              <w:rPr>
                <w:rFonts w:asciiTheme="minorHAnsi" w:hAnsiTheme="minorHAnsi" w:cstheme="minorBidi"/>
              </w:rPr>
              <w:t xml:space="preserve"> </w:t>
            </w:r>
            <w:r w:rsidR="1524E0B5" w:rsidRPr="00A41942">
              <w:rPr>
                <w:rFonts w:asciiTheme="minorHAnsi" w:hAnsiTheme="minorHAnsi" w:cstheme="minorBidi"/>
              </w:rPr>
              <w:t>con el listado.</w:t>
            </w:r>
          </w:p>
          <w:p w14:paraId="67A5BAED" w14:textId="5C4EA09D" w:rsidR="00070745" w:rsidRPr="00A41942" w:rsidRDefault="6FC6F1DD" w:rsidP="094298F8">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uso de notificaciones </w:t>
            </w:r>
            <w:r w:rsidR="1BD671EF" w:rsidRPr="00A41942">
              <w:rPr>
                <w:rFonts w:asciiTheme="minorHAnsi" w:hAnsiTheme="minorHAnsi" w:cstheme="minorBidi"/>
              </w:rPr>
              <w:t>será</w:t>
            </w:r>
            <w:r w:rsidRPr="00A41942">
              <w:rPr>
                <w:rFonts w:asciiTheme="minorHAnsi" w:hAnsiTheme="minorHAnsi" w:cstheme="minorBidi"/>
              </w:rPr>
              <w:t xml:space="preserve"> </w:t>
            </w:r>
            <w:r w:rsidR="0C816063" w:rsidRPr="00A41942">
              <w:rPr>
                <w:rFonts w:asciiTheme="minorHAnsi" w:hAnsiTheme="minorHAnsi" w:cstheme="minorBidi"/>
              </w:rPr>
              <w:t>únicamente</w:t>
            </w:r>
            <w:r w:rsidRPr="00A41942">
              <w:rPr>
                <w:rFonts w:asciiTheme="minorHAnsi" w:hAnsiTheme="minorHAnsi" w:cstheme="minorBidi"/>
              </w:rPr>
              <w:t xml:space="preserve"> por </w:t>
            </w:r>
            <w:r w:rsidR="3283CCF1" w:rsidRPr="00A41942">
              <w:rPr>
                <w:rFonts w:asciiTheme="minorHAnsi" w:hAnsiTheme="minorHAnsi" w:cstheme="minorBidi"/>
              </w:rPr>
              <w:t>vía</w:t>
            </w:r>
            <w:r w:rsidRPr="00A41942">
              <w:rPr>
                <w:rFonts w:asciiTheme="minorHAnsi" w:hAnsiTheme="minorHAnsi" w:cstheme="minorBidi"/>
              </w:rPr>
              <w:t xml:space="preserve"> de correo </w:t>
            </w:r>
            <w:r w:rsidR="7037C69C" w:rsidRPr="00A41942">
              <w:rPr>
                <w:rFonts w:asciiTheme="minorHAnsi" w:hAnsiTheme="minorHAnsi" w:cstheme="minorBidi"/>
              </w:rPr>
              <w:t>electrónico</w:t>
            </w:r>
            <w:r w:rsidRPr="00A41942">
              <w:rPr>
                <w:rFonts w:asciiTheme="minorHAnsi" w:hAnsiTheme="minorHAnsi" w:cstheme="minorBidi"/>
              </w:rPr>
              <w:t xml:space="preserve">. </w:t>
            </w:r>
          </w:p>
          <w:p w14:paraId="51B77DCE" w14:textId="77777777" w:rsidR="00F95639" w:rsidRPr="00A41942" w:rsidRDefault="00F95639">
            <w:pPr>
              <w:jc w:val="both"/>
              <w:rPr>
                <w:rFonts w:asciiTheme="minorHAnsi" w:hAnsiTheme="minorHAnsi" w:cstheme="minorHAnsi"/>
              </w:rPr>
            </w:pPr>
          </w:p>
        </w:tc>
      </w:tr>
      <w:tr w:rsidR="00F95639" w:rsidRPr="00A41942" w14:paraId="5EDC2D6B"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59990831"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F95639" w:rsidRPr="00A41942" w14:paraId="0CE12123"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5D8BF5C6" w14:textId="77777777" w:rsidR="00F95639" w:rsidRPr="00A41942" w:rsidRDefault="00F95639" w:rsidP="00083B0F">
            <w:pPr>
              <w:pStyle w:val="ListParagraph"/>
              <w:numPr>
                <w:ilvl w:val="0"/>
                <w:numId w:val="3"/>
              </w:numPr>
              <w:jc w:val="both"/>
              <w:rPr>
                <w:rFonts w:asciiTheme="minorHAnsi" w:hAnsiTheme="minorHAnsi" w:cstheme="minorHAnsi"/>
              </w:rPr>
            </w:pPr>
            <w:r w:rsidRPr="00A41942">
              <w:rPr>
                <w:rFonts w:asciiTheme="minorHAnsi" w:hAnsiTheme="minorHAnsi" w:cstheme="minorHAnsi"/>
              </w:rPr>
              <w:t>Base de los productos a ser alojados con su respectivo detalle como carga inicial.</w:t>
            </w:r>
          </w:p>
          <w:p w14:paraId="5CB45300" w14:textId="4ABE01B3" w:rsidR="00F95639" w:rsidRPr="00A41942" w:rsidRDefault="00F95639" w:rsidP="00A7131B">
            <w:pPr>
              <w:pStyle w:val="ListParagraph"/>
              <w:numPr>
                <w:ilvl w:val="0"/>
                <w:numId w:val="3"/>
              </w:numPr>
              <w:jc w:val="both"/>
              <w:rPr>
                <w:rFonts w:asciiTheme="minorHAnsi" w:hAnsiTheme="minorHAnsi" w:cstheme="minorHAnsi"/>
              </w:rPr>
            </w:pPr>
            <w:r w:rsidRPr="00A41942">
              <w:rPr>
                <w:rFonts w:asciiTheme="minorHAnsi" w:hAnsiTheme="minorHAnsi" w:cstheme="minorHAnsi"/>
              </w:rPr>
              <w:t>Manejo de las escalas por cliente.</w:t>
            </w:r>
          </w:p>
        </w:tc>
      </w:tr>
      <w:tr w:rsidR="00F95639" w:rsidRPr="00A41942" w14:paraId="0C12379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3C0F20A"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F95639" w:rsidRPr="00A41942" w14:paraId="3A1D4FD1"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1EA3F31" w14:textId="3369F460" w:rsidR="00F95639" w:rsidRPr="00A41942" w:rsidRDefault="425E151E" w:rsidP="085441F8">
            <w:pPr>
              <w:pStyle w:val="ListParagraph"/>
              <w:numPr>
                <w:ilvl w:val="0"/>
                <w:numId w:val="4"/>
              </w:numPr>
              <w:jc w:val="both"/>
              <w:rPr>
                <w:rFonts w:asciiTheme="minorHAnsi" w:hAnsiTheme="minorHAnsi" w:cstheme="minorBidi"/>
              </w:rPr>
            </w:pPr>
            <w:r w:rsidRPr="00A41942">
              <w:rPr>
                <w:rFonts w:asciiTheme="minorHAnsi" w:hAnsiTheme="minorHAnsi" w:cstheme="minorBidi"/>
              </w:rPr>
              <w:t>BONAPHARM</w:t>
            </w:r>
            <w:r w:rsidR="6355652B" w:rsidRPr="00A41942">
              <w:rPr>
                <w:rFonts w:asciiTheme="minorHAnsi" w:hAnsiTheme="minorHAnsi" w:cstheme="minorBidi"/>
              </w:rPr>
              <w:t xml:space="preserve"> consta con el listado de productos</w:t>
            </w:r>
          </w:p>
          <w:p w14:paraId="02871744" w14:textId="77777777" w:rsidR="00F95639" w:rsidRPr="00A41942" w:rsidRDefault="00F95639" w:rsidP="00083B0F">
            <w:pPr>
              <w:pStyle w:val="ListParagraph"/>
              <w:numPr>
                <w:ilvl w:val="0"/>
                <w:numId w:val="4"/>
              </w:numPr>
              <w:jc w:val="both"/>
              <w:rPr>
                <w:rFonts w:asciiTheme="minorHAnsi" w:hAnsiTheme="minorHAnsi" w:cstheme="minorHAnsi"/>
              </w:rPr>
            </w:pPr>
            <w:r w:rsidRPr="00A41942">
              <w:rPr>
                <w:rFonts w:asciiTheme="minorHAnsi" w:hAnsiTheme="minorHAnsi" w:cstheme="minorHAnsi"/>
              </w:rPr>
              <w:t>Entrega de recursos y línea de Marca.</w:t>
            </w:r>
          </w:p>
          <w:p w14:paraId="385CE61A" w14:textId="77777777" w:rsidR="00F95639" w:rsidRPr="00A41942" w:rsidRDefault="4464F190" w:rsidP="094298F8">
            <w:pPr>
              <w:pStyle w:val="ListParagraph"/>
              <w:numPr>
                <w:ilvl w:val="0"/>
                <w:numId w:val="4"/>
              </w:numPr>
              <w:jc w:val="both"/>
              <w:rPr>
                <w:rFonts w:asciiTheme="minorHAnsi" w:hAnsiTheme="minorHAnsi" w:cstheme="minorBidi"/>
              </w:rPr>
            </w:pPr>
            <w:r w:rsidRPr="00A41942">
              <w:rPr>
                <w:rFonts w:asciiTheme="minorHAnsi" w:hAnsiTheme="minorHAnsi" w:cstheme="minorBidi"/>
              </w:rPr>
              <w:t xml:space="preserve">El diseño </w:t>
            </w:r>
            <w:r w:rsidR="1E42DBE3" w:rsidRPr="00A41942">
              <w:rPr>
                <w:rFonts w:asciiTheme="minorHAnsi" w:hAnsiTheme="minorHAnsi" w:cstheme="minorBidi"/>
              </w:rPr>
              <w:t>tendrá</w:t>
            </w:r>
            <w:r w:rsidRPr="00A41942">
              <w:rPr>
                <w:rFonts w:asciiTheme="minorHAnsi" w:hAnsiTheme="minorHAnsi" w:cstheme="minorBidi"/>
              </w:rPr>
              <w:t xml:space="preserve"> el aspecto de responsive para su </w:t>
            </w:r>
            <w:r w:rsidR="09E13C94" w:rsidRPr="00A41942">
              <w:rPr>
                <w:rFonts w:asciiTheme="minorHAnsi" w:hAnsiTheme="minorHAnsi" w:cstheme="minorBidi"/>
              </w:rPr>
              <w:t>adaptación</w:t>
            </w:r>
            <w:r w:rsidRPr="00A41942">
              <w:rPr>
                <w:rFonts w:asciiTheme="minorHAnsi" w:hAnsiTheme="minorHAnsi" w:cstheme="minorBidi"/>
              </w:rPr>
              <w:t xml:space="preserve"> a </w:t>
            </w:r>
            <w:r w:rsidR="6AFC53FE" w:rsidRPr="00A41942">
              <w:rPr>
                <w:rFonts w:asciiTheme="minorHAnsi" w:hAnsiTheme="minorHAnsi" w:cstheme="minorBidi"/>
              </w:rPr>
              <w:t>Tablet, celular</w:t>
            </w:r>
            <w:r w:rsidRPr="00A41942">
              <w:rPr>
                <w:rFonts w:asciiTheme="minorHAnsi" w:hAnsiTheme="minorHAnsi" w:cstheme="minorBidi"/>
              </w:rPr>
              <w:t xml:space="preserve"> y computadoras.</w:t>
            </w:r>
          </w:p>
          <w:p w14:paraId="139444BA" w14:textId="045A21D1" w:rsidR="009B4B7B" w:rsidRPr="00A41942" w:rsidRDefault="33748981" w:rsidP="094298F8">
            <w:pPr>
              <w:pStyle w:val="ListParagraph"/>
              <w:numPr>
                <w:ilvl w:val="0"/>
                <w:numId w:val="4"/>
              </w:numPr>
              <w:jc w:val="both"/>
              <w:rPr>
                <w:rFonts w:asciiTheme="minorHAnsi" w:hAnsiTheme="minorHAnsi" w:cstheme="minorBidi"/>
              </w:rPr>
            </w:pPr>
            <w:r w:rsidRPr="00A41942">
              <w:rPr>
                <w:rFonts w:asciiTheme="minorHAnsi" w:hAnsiTheme="minorHAnsi" w:cstheme="minorBidi"/>
              </w:rPr>
              <w:t>Estandarizar el formato de plantillas</w:t>
            </w:r>
          </w:p>
        </w:tc>
      </w:tr>
      <w:tr w:rsidR="00F95639" w:rsidRPr="00A41942" w14:paraId="3BDA0ECD"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118BD0E8"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F95639" w:rsidRPr="00A41942" w14:paraId="5D57BFEA"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3776A2FE" w14:textId="77777777" w:rsidR="00F95639" w:rsidRPr="00A41942" w:rsidRDefault="00F95639">
            <w:pPr>
              <w:pStyle w:val="ListParagraph"/>
              <w:jc w:val="both"/>
              <w:rPr>
                <w:rFonts w:asciiTheme="minorHAnsi" w:hAnsiTheme="minorHAnsi" w:cstheme="minorHAnsi"/>
              </w:rPr>
            </w:pPr>
          </w:p>
        </w:tc>
      </w:tr>
      <w:tr w:rsidR="00F95639" w:rsidRPr="00A41942" w14:paraId="2EC2C6C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0A6A6574"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F95639" w:rsidRPr="00A41942" w14:paraId="2B43C1F8"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DF92D19" w14:textId="76B53F51" w:rsidR="00F95639" w:rsidRPr="00A41942" w:rsidRDefault="00F95639" w:rsidP="00A7131B">
            <w:pPr>
              <w:pStyle w:val="ListParagraph"/>
              <w:numPr>
                <w:ilvl w:val="0"/>
                <w:numId w:val="4"/>
              </w:numPr>
              <w:jc w:val="both"/>
              <w:rPr>
                <w:rFonts w:asciiTheme="minorHAnsi" w:hAnsiTheme="minorHAnsi" w:cstheme="minorHAnsi"/>
              </w:rPr>
            </w:pPr>
            <w:r w:rsidRPr="00A41942">
              <w:rPr>
                <w:rFonts w:asciiTheme="minorHAnsi" w:hAnsiTheme="minorHAnsi" w:cstheme="minorHAnsi"/>
              </w:rPr>
              <w:t>Retraso en la entrega de insumos requeridos</w:t>
            </w:r>
          </w:p>
        </w:tc>
      </w:tr>
      <w:tr w:rsidR="00F95639" w:rsidRPr="00A41942" w14:paraId="62D4012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61750F2C"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CRITERIOS DE ACEPTACIÓN</w:t>
            </w:r>
          </w:p>
        </w:tc>
      </w:tr>
      <w:tr w:rsidR="00F95639" w:rsidRPr="00A41942" w14:paraId="0A885837"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7A3CD370" w14:textId="77777777" w:rsidR="00F95639" w:rsidRPr="00A41942" w:rsidRDefault="00F95639">
            <w:pPr>
              <w:jc w:val="both"/>
              <w:rPr>
                <w:rFonts w:asciiTheme="minorHAnsi" w:hAnsiTheme="minorHAnsi" w:cstheme="minorHAnsi"/>
              </w:rPr>
            </w:pPr>
          </w:p>
        </w:tc>
      </w:tr>
      <w:tr w:rsidR="00F95639" w:rsidRPr="00A41942" w14:paraId="25C3E55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BACF872" w14:textId="77777777" w:rsidR="00F95639" w:rsidRPr="00A41942" w:rsidRDefault="00F95639">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F95639" w:rsidRPr="00A41942" w14:paraId="41FEDB7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6740F4DE" w14:textId="77777777" w:rsidR="00F95639" w:rsidRPr="00A41942" w:rsidRDefault="00F95639">
            <w:pPr>
              <w:jc w:val="both"/>
              <w:rPr>
                <w:rFonts w:asciiTheme="minorHAnsi" w:hAnsiTheme="minorHAnsi" w:cstheme="minorHAnsi"/>
              </w:rPr>
            </w:pPr>
          </w:p>
        </w:tc>
      </w:tr>
      <w:bookmarkEnd w:id="54"/>
    </w:tbl>
    <w:p w14:paraId="058EFFA7" w14:textId="7B04B5D6" w:rsidR="003403B9" w:rsidRPr="00A41942" w:rsidRDefault="003403B9" w:rsidP="00F75C51">
      <w:pPr>
        <w:rPr>
          <w:rFonts w:asciiTheme="minorHAnsi" w:hAnsiTheme="minorHAnsi" w:cstheme="minorHAnsi"/>
        </w:rPr>
      </w:pPr>
      <w:r w:rsidRPr="00A41942">
        <w:rPr>
          <w:rFonts w:asciiTheme="minorHAnsi" w:hAnsiTheme="minorHAnsi" w:cstheme="minorHAnsi"/>
        </w:rPr>
        <w:br w:type="page"/>
      </w:r>
    </w:p>
    <w:p w14:paraId="7EC0C7DA" w14:textId="77777777" w:rsidR="00F95639" w:rsidRPr="00A41942" w:rsidRDefault="00F95639" w:rsidP="00F75C51">
      <w:pPr>
        <w:rPr>
          <w:rFonts w:asciiTheme="minorHAnsi" w:hAnsiTheme="minorHAnsi" w:cstheme="minorHAnsi"/>
        </w:rPr>
      </w:pPr>
    </w:p>
    <w:tbl>
      <w:tblPr>
        <w:tblW w:w="1011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2"/>
      </w:tblGrid>
      <w:tr w:rsidR="00220C80" w:rsidRPr="00A41942" w14:paraId="49B335D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BADE83D"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 xml:space="preserve">REQUERIMIENTO </w:t>
            </w:r>
          </w:p>
        </w:tc>
      </w:tr>
      <w:tr w:rsidR="00220C80" w:rsidRPr="00A41942" w14:paraId="3CDB2A7E"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7B245B9A" w14:textId="0669CFC1" w:rsidR="00220C80" w:rsidRPr="00A41942" w:rsidRDefault="3B1DA637" w:rsidP="094298F8">
            <w:pPr>
              <w:pStyle w:val="Heading1"/>
              <w:tabs>
                <w:tab w:val="left" w:pos="87"/>
              </w:tabs>
              <w:rPr>
                <w:rFonts w:asciiTheme="minorHAnsi" w:hAnsiTheme="minorHAnsi" w:cstheme="minorBidi"/>
                <w:sz w:val="24"/>
                <w:szCs w:val="24"/>
                <w:highlight w:val="yellow"/>
              </w:rPr>
            </w:pPr>
            <w:bookmarkStart w:id="56" w:name="_Toc196835594"/>
            <w:r w:rsidRPr="00A41942">
              <w:rPr>
                <w:rFonts w:asciiTheme="minorHAnsi" w:hAnsiTheme="minorHAnsi" w:cstheme="minorBidi"/>
                <w:sz w:val="24"/>
                <w:szCs w:val="24"/>
              </w:rPr>
              <w:t xml:space="preserve">REQ_6 </w:t>
            </w:r>
            <w:r w:rsidR="2F1F985E" w:rsidRPr="00A41942">
              <w:rPr>
                <w:rFonts w:asciiTheme="minorHAnsi" w:hAnsiTheme="minorHAnsi" w:cstheme="minorBidi"/>
                <w:sz w:val="24"/>
                <w:szCs w:val="24"/>
              </w:rPr>
              <w:t>Administración</w:t>
            </w:r>
            <w:r w:rsidRPr="00A41942">
              <w:rPr>
                <w:rFonts w:asciiTheme="minorHAnsi" w:hAnsiTheme="minorHAnsi" w:cstheme="minorBidi"/>
                <w:sz w:val="24"/>
                <w:szCs w:val="24"/>
              </w:rPr>
              <w:t xml:space="preserve"> y reporter</w:t>
            </w:r>
            <w:r w:rsidR="36B20876" w:rsidRPr="00A41942">
              <w:rPr>
                <w:rFonts w:asciiTheme="minorHAnsi" w:hAnsiTheme="minorHAnsi" w:cstheme="minorBidi"/>
                <w:sz w:val="24"/>
                <w:szCs w:val="24"/>
              </w:rPr>
              <w:t>í</w:t>
            </w:r>
            <w:r w:rsidRPr="00A41942">
              <w:rPr>
                <w:rFonts w:asciiTheme="minorHAnsi" w:hAnsiTheme="minorHAnsi" w:cstheme="minorBidi"/>
                <w:sz w:val="24"/>
                <w:szCs w:val="24"/>
              </w:rPr>
              <w:t>a</w:t>
            </w:r>
            <w:bookmarkEnd w:id="56"/>
          </w:p>
        </w:tc>
      </w:tr>
      <w:tr w:rsidR="00220C80" w:rsidRPr="00A41942" w14:paraId="15279CDE"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3EF9EDE1"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DESCRIPCIÓN DEL REQUERIMIENTO</w:t>
            </w:r>
          </w:p>
        </w:tc>
      </w:tr>
      <w:tr w:rsidR="00220C80" w:rsidRPr="00A41942" w14:paraId="35BB6CAF" w14:textId="77777777" w:rsidTr="1A1E18B5">
        <w:tblPrEx>
          <w:tblCellMar>
            <w:left w:w="70" w:type="dxa"/>
            <w:right w:w="70" w:type="dxa"/>
          </w:tblCellMar>
        </w:tblPrEx>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1ADE2901" w14:textId="2CEEC5FB" w:rsidR="00220C80" w:rsidRPr="00A41942" w:rsidRDefault="15409074" w:rsidP="4B00DD57">
            <w:pPr>
              <w:jc w:val="both"/>
              <w:rPr>
                <w:rFonts w:asciiTheme="minorHAnsi" w:hAnsiTheme="minorHAnsi" w:cstheme="minorBidi"/>
              </w:rPr>
            </w:pPr>
            <w:r w:rsidRPr="00A41942">
              <w:rPr>
                <w:rFonts w:asciiTheme="minorHAnsi" w:hAnsiTheme="minorHAnsi" w:cstheme="minorBidi"/>
              </w:rPr>
              <w:t xml:space="preserve">Tras a ver realizado el proceso de </w:t>
            </w:r>
            <w:r w:rsidR="003403B9" w:rsidRPr="00A41942">
              <w:rPr>
                <w:rFonts w:asciiTheme="minorHAnsi" w:hAnsiTheme="minorHAnsi" w:cstheme="minorBidi"/>
              </w:rPr>
              <w:t>comisiones,</w:t>
            </w:r>
            <w:r w:rsidRPr="00A41942">
              <w:rPr>
                <w:rFonts w:asciiTheme="minorHAnsi" w:hAnsiTheme="minorHAnsi" w:cstheme="minorBidi"/>
              </w:rPr>
              <w:t xml:space="preserve"> se </w:t>
            </w:r>
            <w:r w:rsidR="003403B9" w:rsidRPr="00A41942">
              <w:rPr>
                <w:rFonts w:asciiTheme="minorHAnsi" w:hAnsiTheme="minorHAnsi" w:cstheme="minorBidi"/>
              </w:rPr>
              <w:t>emitirá</w:t>
            </w:r>
            <w:r w:rsidRPr="00A41942">
              <w:rPr>
                <w:rFonts w:asciiTheme="minorHAnsi" w:hAnsiTheme="minorHAnsi" w:cstheme="minorBidi"/>
              </w:rPr>
              <w:t xml:space="preserve"> una </w:t>
            </w:r>
            <w:r w:rsidR="003403B9" w:rsidRPr="00A41942">
              <w:rPr>
                <w:rFonts w:asciiTheme="minorHAnsi" w:hAnsiTheme="minorHAnsi" w:cstheme="minorBidi"/>
              </w:rPr>
              <w:t>notificación</w:t>
            </w:r>
            <w:r w:rsidRPr="00A41942">
              <w:rPr>
                <w:rFonts w:asciiTheme="minorHAnsi" w:hAnsiTheme="minorHAnsi" w:cstheme="minorBidi"/>
              </w:rPr>
              <w:t xml:space="preserve"> en la cual estar adjunto un </w:t>
            </w:r>
            <w:r w:rsidR="541EEEAB" w:rsidRPr="00A41942">
              <w:rPr>
                <w:rFonts w:asciiTheme="minorHAnsi" w:hAnsiTheme="minorHAnsi" w:cstheme="minorBidi"/>
              </w:rPr>
              <w:t>Excel</w:t>
            </w:r>
            <w:r w:rsidRPr="00A41942">
              <w:rPr>
                <w:rFonts w:asciiTheme="minorHAnsi" w:hAnsiTheme="minorHAnsi" w:cstheme="minorBidi"/>
              </w:rPr>
              <w:t xml:space="preserve"> resultante de los procesos </w:t>
            </w:r>
            <w:r w:rsidR="3C70F7DA" w:rsidRPr="00A41942">
              <w:rPr>
                <w:rFonts w:asciiTheme="minorHAnsi" w:hAnsiTheme="minorHAnsi" w:cstheme="minorBidi"/>
              </w:rPr>
              <w:t>llevados</w:t>
            </w:r>
            <w:r w:rsidRPr="00A41942">
              <w:rPr>
                <w:rFonts w:asciiTheme="minorHAnsi" w:hAnsiTheme="minorHAnsi" w:cstheme="minorBidi"/>
              </w:rPr>
              <w:t xml:space="preserve"> en el paso </w:t>
            </w:r>
            <w:r w:rsidR="003403B9" w:rsidRPr="00A41942">
              <w:rPr>
                <w:rFonts w:asciiTheme="minorHAnsi" w:hAnsiTheme="minorHAnsi" w:cstheme="minorBidi"/>
              </w:rPr>
              <w:t>anterior,</w:t>
            </w:r>
            <w:r w:rsidRPr="00A41942">
              <w:rPr>
                <w:rFonts w:asciiTheme="minorHAnsi" w:hAnsiTheme="minorHAnsi" w:cstheme="minorBidi"/>
              </w:rPr>
              <w:t xml:space="preserve"> el cual </w:t>
            </w:r>
            <w:r w:rsidR="003403B9" w:rsidRPr="00A41942">
              <w:rPr>
                <w:rFonts w:asciiTheme="minorHAnsi" w:hAnsiTheme="minorHAnsi" w:cstheme="minorBidi"/>
              </w:rPr>
              <w:t>tendrá</w:t>
            </w:r>
            <w:r w:rsidR="2E851764" w:rsidRPr="00A41942">
              <w:rPr>
                <w:rFonts w:asciiTheme="minorHAnsi" w:hAnsiTheme="minorHAnsi" w:cstheme="minorBidi"/>
              </w:rPr>
              <w:t xml:space="preserve"> el formato de plantilla proporcionado por BONIPHARM.</w:t>
            </w:r>
          </w:p>
          <w:p w14:paraId="7B0E01D2" w14:textId="7FB8F413" w:rsidR="008100B4" w:rsidRPr="00A41942" w:rsidRDefault="008100B4" w:rsidP="094298F8">
            <w:pPr>
              <w:jc w:val="both"/>
              <w:rPr>
                <w:rFonts w:asciiTheme="minorHAnsi" w:hAnsiTheme="minorHAnsi" w:cstheme="minorBidi"/>
              </w:rPr>
            </w:pPr>
          </w:p>
          <w:p w14:paraId="4CC110E1" w14:textId="441CCF9D" w:rsidR="00996418" w:rsidRPr="00A41942" w:rsidRDefault="0642CFB4" w:rsidP="094298F8">
            <w:pPr>
              <w:jc w:val="both"/>
              <w:rPr>
                <w:rFonts w:asciiTheme="minorHAnsi" w:hAnsiTheme="minorHAnsi" w:cstheme="minorBidi"/>
              </w:rPr>
            </w:pPr>
            <w:r w:rsidRPr="00A41942">
              <w:rPr>
                <w:rFonts w:asciiTheme="minorHAnsi" w:hAnsiTheme="minorHAnsi" w:cstheme="minorBidi"/>
              </w:rPr>
              <w:t xml:space="preserve">Dentro del proceso el registro enviado </w:t>
            </w:r>
            <w:r w:rsidR="1034B48D" w:rsidRPr="00A41942">
              <w:rPr>
                <w:rFonts w:asciiTheme="minorHAnsi" w:hAnsiTheme="minorHAnsi" w:cstheme="minorBidi"/>
              </w:rPr>
              <w:t>tendrá</w:t>
            </w:r>
            <w:r w:rsidRPr="00A41942">
              <w:rPr>
                <w:rFonts w:asciiTheme="minorHAnsi" w:hAnsiTheme="minorHAnsi" w:cstheme="minorBidi"/>
              </w:rPr>
              <w:t xml:space="preserve"> dos aprobaciones no dependientes entre </w:t>
            </w:r>
            <w:r w:rsidR="53F23D89" w:rsidRPr="00A41942">
              <w:rPr>
                <w:rFonts w:asciiTheme="minorHAnsi" w:hAnsiTheme="minorHAnsi" w:cstheme="minorBidi"/>
              </w:rPr>
              <w:t>sí,</w:t>
            </w:r>
            <w:r w:rsidRPr="00A41942">
              <w:rPr>
                <w:rFonts w:asciiTheme="minorHAnsi" w:hAnsiTheme="minorHAnsi" w:cstheme="minorBidi"/>
              </w:rPr>
              <w:t xml:space="preserve"> la cual un </w:t>
            </w:r>
            <w:r w:rsidR="07DAA23B" w:rsidRPr="00A41942">
              <w:rPr>
                <w:rFonts w:asciiTheme="minorHAnsi" w:hAnsiTheme="minorHAnsi" w:cstheme="minorBidi"/>
              </w:rPr>
              <w:t>usuario</w:t>
            </w:r>
            <w:r w:rsidRPr="00A41942">
              <w:rPr>
                <w:rFonts w:asciiTheme="minorHAnsi" w:hAnsiTheme="minorHAnsi" w:cstheme="minorBidi"/>
              </w:rPr>
              <w:t xml:space="preserve"> administrador </w:t>
            </w:r>
            <w:r w:rsidR="353AF95D" w:rsidRPr="00A41942">
              <w:rPr>
                <w:rFonts w:asciiTheme="minorHAnsi" w:hAnsiTheme="minorHAnsi" w:cstheme="minorBidi"/>
              </w:rPr>
              <w:t>realizará</w:t>
            </w:r>
            <w:r w:rsidR="7C2936FF" w:rsidRPr="00A41942">
              <w:rPr>
                <w:rFonts w:asciiTheme="minorHAnsi" w:hAnsiTheme="minorHAnsi" w:cstheme="minorBidi"/>
              </w:rPr>
              <w:t xml:space="preserve"> la </w:t>
            </w:r>
            <w:r w:rsidR="08D6DAAC" w:rsidRPr="00A41942">
              <w:rPr>
                <w:rFonts w:asciiTheme="minorHAnsi" w:hAnsiTheme="minorHAnsi" w:cstheme="minorBidi"/>
              </w:rPr>
              <w:t>revisión</w:t>
            </w:r>
            <w:r w:rsidR="7C2936FF" w:rsidRPr="00A41942">
              <w:rPr>
                <w:rFonts w:asciiTheme="minorHAnsi" w:hAnsiTheme="minorHAnsi" w:cstheme="minorBidi"/>
              </w:rPr>
              <w:t xml:space="preserve"> de las </w:t>
            </w:r>
            <w:r w:rsidR="7B0F48A1" w:rsidRPr="00A41942">
              <w:rPr>
                <w:rFonts w:asciiTheme="minorHAnsi" w:hAnsiTheme="minorHAnsi" w:cstheme="minorBidi"/>
              </w:rPr>
              <w:t>bonificaci</w:t>
            </w:r>
            <w:r w:rsidR="55CF99FF" w:rsidRPr="00A41942">
              <w:rPr>
                <w:rFonts w:asciiTheme="minorHAnsi" w:hAnsiTheme="minorHAnsi" w:cstheme="minorBidi"/>
              </w:rPr>
              <w:t>ones</w:t>
            </w:r>
            <w:r w:rsidR="7C2936FF" w:rsidRPr="00A41942">
              <w:rPr>
                <w:rFonts w:asciiTheme="minorHAnsi" w:hAnsiTheme="minorHAnsi" w:cstheme="minorBidi"/>
              </w:rPr>
              <w:t xml:space="preserve"> y otro usuario </w:t>
            </w:r>
            <w:r w:rsidR="0BAE38DA" w:rsidRPr="00A41942">
              <w:rPr>
                <w:rFonts w:asciiTheme="minorHAnsi" w:hAnsiTheme="minorHAnsi" w:cstheme="minorBidi"/>
              </w:rPr>
              <w:t>realizará</w:t>
            </w:r>
            <w:r w:rsidR="7C2936FF" w:rsidRPr="00A41942">
              <w:rPr>
                <w:rFonts w:asciiTheme="minorHAnsi" w:hAnsiTheme="minorHAnsi" w:cstheme="minorBidi"/>
              </w:rPr>
              <w:t xml:space="preserve"> la revi</w:t>
            </w:r>
            <w:r w:rsidR="7C2936FF" w:rsidRPr="00A41942">
              <w:rPr>
                <w:rFonts w:asciiTheme="minorHAnsi" w:hAnsiTheme="minorHAnsi" w:cstheme="minorBidi"/>
                <w:color w:val="000000" w:themeColor="text1"/>
              </w:rPr>
              <w:t>sión de las comisiones y descuentos</w:t>
            </w:r>
            <w:r w:rsidR="520EB708" w:rsidRPr="00A41942">
              <w:rPr>
                <w:rFonts w:asciiTheme="minorHAnsi" w:hAnsiTheme="minorHAnsi" w:cstheme="minorBidi"/>
                <w:color w:val="000000" w:themeColor="text1"/>
              </w:rPr>
              <w:t>.</w:t>
            </w:r>
            <w:r w:rsidR="00A7131B" w:rsidRPr="00A41942">
              <w:rPr>
                <w:rFonts w:asciiTheme="minorHAnsi" w:hAnsiTheme="minorHAnsi" w:cstheme="minorBidi"/>
                <w:color w:val="000000" w:themeColor="text1"/>
              </w:rPr>
              <w:t xml:space="preserve"> </w:t>
            </w:r>
            <w:r w:rsidR="7C2936FF" w:rsidRPr="00A41942">
              <w:rPr>
                <w:rFonts w:asciiTheme="minorHAnsi" w:hAnsiTheme="minorHAnsi" w:cstheme="minorBidi"/>
              </w:rPr>
              <w:t xml:space="preserve">Los mismos que se mostraran las respectivas aprobaciones en la parte </w:t>
            </w:r>
            <w:r w:rsidR="5A709356" w:rsidRPr="00A41942">
              <w:rPr>
                <w:rFonts w:asciiTheme="minorHAnsi" w:hAnsiTheme="minorHAnsi" w:cstheme="minorBidi"/>
              </w:rPr>
              <w:t>inferior, como</w:t>
            </w:r>
            <w:r w:rsidR="55496769" w:rsidRPr="00A41942">
              <w:rPr>
                <w:rFonts w:asciiTheme="minorHAnsi" w:hAnsiTheme="minorHAnsi" w:cstheme="minorBidi"/>
              </w:rPr>
              <w:t xml:space="preserve"> </w:t>
            </w:r>
            <w:r w:rsidR="298E3895" w:rsidRPr="00A41942">
              <w:rPr>
                <w:rFonts w:asciiTheme="minorHAnsi" w:hAnsiTheme="minorHAnsi" w:cstheme="minorBidi"/>
              </w:rPr>
              <w:t>validación</w:t>
            </w:r>
            <w:r w:rsidR="55496769" w:rsidRPr="00A41942">
              <w:rPr>
                <w:rFonts w:asciiTheme="minorHAnsi" w:hAnsiTheme="minorHAnsi" w:cstheme="minorBidi"/>
              </w:rPr>
              <w:t xml:space="preserve"> y de</w:t>
            </w:r>
            <w:r w:rsidR="7D6AF184" w:rsidRPr="00A41942">
              <w:rPr>
                <w:rFonts w:asciiTheme="minorHAnsi" w:hAnsiTheme="minorHAnsi" w:cstheme="minorBidi"/>
              </w:rPr>
              <w:t xml:space="preserve"> </w:t>
            </w:r>
            <w:r w:rsidR="55496769" w:rsidRPr="00A41942">
              <w:rPr>
                <w:rFonts w:asciiTheme="minorHAnsi" w:hAnsiTheme="minorHAnsi" w:cstheme="minorBidi"/>
              </w:rPr>
              <w:t>n</w:t>
            </w:r>
            <w:r w:rsidR="4CB7D1F1" w:rsidRPr="00A41942">
              <w:rPr>
                <w:rFonts w:asciiTheme="minorHAnsi" w:hAnsiTheme="minorHAnsi" w:cstheme="minorBidi"/>
              </w:rPr>
              <w:t xml:space="preserve">o </w:t>
            </w:r>
            <w:r w:rsidR="55496769" w:rsidRPr="00A41942">
              <w:rPr>
                <w:rFonts w:asciiTheme="minorHAnsi" w:hAnsiTheme="minorHAnsi" w:cstheme="minorBidi"/>
              </w:rPr>
              <w:t xml:space="preserve">optar que el reporte tiene lo necesario para </w:t>
            </w:r>
            <w:r w:rsidR="0CD57E05" w:rsidRPr="00A41942">
              <w:rPr>
                <w:rFonts w:asciiTheme="minorHAnsi" w:hAnsiTheme="minorHAnsi" w:cstheme="minorBidi"/>
              </w:rPr>
              <w:t xml:space="preserve">ser traspasado a contabilidad(externo) con la </w:t>
            </w:r>
            <w:r w:rsidR="7A826687" w:rsidRPr="00A41942">
              <w:rPr>
                <w:rFonts w:asciiTheme="minorHAnsi" w:hAnsiTheme="minorHAnsi" w:cstheme="minorBidi"/>
              </w:rPr>
              <w:t>acción</w:t>
            </w:r>
            <w:r w:rsidR="0CD57E05" w:rsidRPr="00A41942">
              <w:rPr>
                <w:rFonts w:asciiTheme="minorHAnsi" w:hAnsiTheme="minorHAnsi" w:cstheme="minorBidi"/>
              </w:rPr>
              <w:t xml:space="preserve"> de descarga</w:t>
            </w:r>
            <w:r w:rsidR="55496769" w:rsidRPr="00A41942">
              <w:rPr>
                <w:rFonts w:asciiTheme="minorHAnsi" w:hAnsiTheme="minorHAnsi" w:cstheme="minorBidi"/>
              </w:rPr>
              <w:t>.</w:t>
            </w:r>
          </w:p>
          <w:p w14:paraId="20280CFE" w14:textId="77777777" w:rsidR="0044505E" w:rsidRPr="00A41942" w:rsidRDefault="0044505E" w:rsidP="094298F8">
            <w:pPr>
              <w:jc w:val="both"/>
              <w:rPr>
                <w:rFonts w:asciiTheme="minorHAnsi" w:hAnsiTheme="minorHAnsi" w:cstheme="minorBidi"/>
              </w:rPr>
            </w:pPr>
          </w:p>
          <w:p w14:paraId="25D35407" w14:textId="5C38F1FB" w:rsidR="0044505E" w:rsidRPr="00A41942" w:rsidRDefault="0CD57E05" w:rsidP="094298F8">
            <w:pPr>
              <w:jc w:val="both"/>
              <w:rPr>
                <w:rFonts w:asciiTheme="minorHAnsi" w:hAnsiTheme="minorHAnsi" w:cstheme="minorBidi"/>
              </w:rPr>
            </w:pPr>
            <w:r w:rsidRPr="00A41942">
              <w:rPr>
                <w:rFonts w:asciiTheme="minorHAnsi" w:hAnsiTheme="minorHAnsi" w:cstheme="minorBidi"/>
              </w:rPr>
              <w:t xml:space="preserve">Se debe tener un reporte por </w:t>
            </w:r>
            <w:r w:rsidR="775C9DA6" w:rsidRPr="00A41942">
              <w:rPr>
                <w:rFonts w:asciiTheme="minorHAnsi" w:hAnsiTheme="minorHAnsi" w:cstheme="minorBidi"/>
              </w:rPr>
              <w:t>comisión</w:t>
            </w:r>
            <w:r w:rsidRPr="00A41942">
              <w:rPr>
                <w:rFonts w:asciiTheme="minorHAnsi" w:hAnsiTheme="minorHAnsi" w:cstheme="minorBidi"/>
              </w:rPr>
              <w:t xml:space="preserve"> y descuento total</w:t>
            </w:r>
            <w:r w:rsidR="62C0739C" w:rsidRPr="00A41942">
              <w:rPr>
                <w:rFonts w:asciiTheme="minorHAnsi" w:hAnsiTheme="minorHAnsi" w:cstheme="minorBidi"/>
              </w:rPr>
              <w:t xml:space="preserve">, cantidad de </w:t>
            </w:r>
            <w:r w:rsidR="3B8FBAC7" w:rsidRPr="00A41942">
              <w:rPr>
                <w:rFonts w:asciiTheme="minorHAnsi" w:hAnsiTheme="minorHAnsi" w:cstheme="minorBidi"/>
              </w:rPr>
              <w:t>bonificaciones, cada</w:t>
            </w:r>
            <w:r w:rsidR="6FC6F1DD" w:rsidRPr="00A41942">
              <w:rPr>
                <w:rFonts w:asciiTheme="minorHAnsi" w:hAnsiTheme="minorHAnsi" w:cstheme="minorBidi"/>
              </w:rPr>
              <w:t xml:space="preserve"> </w:t>
            </w:r>
            <w:r w:rsidR="522C9BEC" w:rsidRPr="00A41942">
              <w:rPr>
                <w:rFonts w:asciiTheme="minorHAnsi" w:hAnsiTheme="minorHAnsi" w:cstheme="minorBidi"/>
              </w:rPr>
              <w:t xml:space="preserve">uno de estos </w:t>
            </w:r>
            <w:r w:rsidR="2E37EC2D" w:rsidRPr="00A41942">
              <w:rPr>
                <w:rFonts w:asciiTheme="minorHAnsi" w:hAnsiTheme="minorHAnsi" w:cstheme="minorBidi"/>
              </w:rPr>
              <w:t>serán</w:t>
            </w:r>
            <w:r w:rsidR="522C9BEC" w:rsidRPr="00A41942">
              <w:rPr>
                <w:rFonts w:asciiTheme="minorHAnsi" w:hAnsiTheme="minorHAnsi" w:cstheme="minorBidi"/>
              </w:rPr>
              <w:t xml:space="preserve"> </w:t>
            </w:r>
            <w:r w:rsidR="6FC6F1DD" w:rsidRPr="00A41942">
              <w:rPr>
                <w:rFonts w:asciiTheme="minorHAnsi" w:hAnsiTheme="minorHAnsi" w:cstheme="minorBidi"/>
              </w:rPr>
              <w:t xml:space="preserve">visuales para la </w:t>
            </w:r>
            <w:r w:rsidR="720064E1" w:rsidRPr="00A41942">
              <w:rPr>
                <w:rFonts w:asciiTheme="minorHAnsi" w:hAnsiTheme="minorHAnsi" w:cstheme="minorBidi"/>
              </w:rPr>
              <w:t>administración</w:t>
            </w:r>
            <w:r w:rsidR="6FC6F1DD" w:rsidRPr="00A41942">
              <w:rPr>
                <w:rFonts w:asciiTheme="minorHAnsi" w:hAnsiTheme="minorHAnsi" w:cstheme="minorBidi"/>
              </w:rPr>
              <w:t>.</w:t>
            </w:r>
            <w:r w:rsidR="522C9BEC" w:rsidRPr="00A41942">
              <w:rPr>
                <w:rFonts w:asciiTheme="minorHAnsi" w:hAnsiTheme="minorHAnsi" w:cstheme="minorBidi"/>
              </w:rPr>
              <w:t xml:space="preserve"> </w:t>
            </w:r>
          </w:p>
          <w:p w14:paraId="1361D61B" w14:textId="77777777" w:rsidR="0044505E" w:rsidRPr="00A41942" w:rsidRDefault="0044505E" w:rsidP="00220C80">
            <w:pPr>
              <w:jc w:val="both"/>
              <w:rPr>
                <w:rFonts w:asciiTheme="minorHAnsi" w:hAnsiTheme="minorHAnsi" w:cstheme="minorHAnsi"/>
                <w:iCs/>
              </w:rPr>
            </w:pPr>
          </w:p>
          <w:p w14:paraId="21E161B8" w14:textId="7D8B6D0A" w:rsidR="00C11772" w:rsidRPr="00A41942" w:rsidRDefault="2E851764" w:rsidP="4B00DD57">
            <w:pPr>
              <w:jc w:val="both"/>
              <w:rPr>
                <w:rFonts w:asciiTheme="minorHAnsi" w:hAnsiTheme="minorHAnsi" w:cstheme="minorBidi"/>
              </w:rPr>
            </w:pPr>
            <w:r w:rsidRPr="00A41942">
              <w:rPr>
                <w:rFonts w:asciiTheme="minorHAnsi" w:hAnsiTheme="minorHAnsi" w:cstheme="minorBidi"/>
              </w:rPr>
              <w:t xml:space="preserve">Adicional </w:t>
            </w:r>
            <w:r w:rsidR="003403B9" w:rsidRPr="00A41942">
              <w:rPr>
                <w:rFonts w:asciiTheme="minorHAnsi" w:hAnsiTheme="minorHAnsi" w:cstheme="minorBidi"/>
              </w:rPr>
              <w:t>los usuarios</w:t>
            </w:r>
            <w:r w:rsidRPr="00A41942">
              <w:rPr>
                <w:rFonts w:asciiTheme="minorHAnsi" w:hAnsiTheme="minorHAnsi" w:cstheme="minorBidi"/>
              </w:rPr>
              <w:t xml:space="preserve"> que dispongan el rol de </w:t>
            </w:r>
            <w:r w:rsidR="003403B9" w:rsidRPr="00A41942">
              <w:rPr>
                <w:rFonts w:asciiTheme="minorHAnsi" w:hAnsiTheme="minorHAnsi" w:cstheme="minorBidi"/>
              </w:rPr>
              <w:t>administración, tendrá</w:t>
            </w:r>
            <w:r w:rsidR="38FC61A9" w:rsidRPr="00A41942">
              <w:rPr>
                <w:rFonts w:asciiTheme="minorHAnsi" w:hAnsiTheme="minorHAnsi" w:cstheme="minorBidi"/>
              </w:rPr>
              <w:t xml:space="preserve"> acceso a la </w:t>
            </w:r>
            <w:r w:rsidR="02649EDF" w:rsidRPr="00A41942">
              <w:rPr>
                <w:rFonts w:asciiTheme="minorHAnsi" w:hAnsiTheme="minorHAnsi" w:cstheme="minorBidi"/>
              </w:rPr>
              <w:t>visualización</w:t>
            </w:r>
            <w:r w:rsidR="38FC61A9" w:rsidRPr="00A41942">
              <w:rPr>
                <w:rFonts w:asciiTheme="minorHAnsi" w:hAnsiTheme="minorHAnsi" w:cstheme="minorBidi"/>
              </w:rPr>
              <w:t xml:space="preserve"> de </w:t>
            </w:r>
            <w:r w:rsidR="7E4A7D53" w:rsidRPr="00A41942">
              <w:rPr>
                <w:rFonts w:asciiTheme="minorHAnsi" w:hAnsiTheme="minorHAnsi" w:cstheme="minorBidi"/>
              </w:rPr>
              <w:t>gráficos</w:t>
            </w:r>
            <w:r w:rsidR="38FC61A9" w:rsidRPr="00A41942">
              <w:rPr>
                <w:rFonts w:asciiTheme="minorHAnsi" w:hAnsiTheme="minorHAnsi" w:cstheme="minorBidi"/>
              </w:rPr>
              <w:t xml:space="preserve"> </w:t>
            </w:r>
            <w:r w:rsidR="461AE35A" w:rsidRPr="00A41942">
              <w:rPr>
                <w:rFonts w:asciiTheme="minorHAnsi" w:hAnsiTheme="minorHAnsi" w:cstheme="minorBidi"/>
              </w:rPr>
              <w:t>estadísticos</w:t>
            </w:r>
            <w:r w:rsidR="38FC61A9" w:rsidRPr="00A41942">
              <w:rPr>
                <w:rFonts w:asciiTheme="minorHAnsi" w:hAnsiTheme="minorHAnsi" w:cstheme="minorBidi"/>
              </w:rPr>
              <w:t xml:space="preserve"> por los KPI indicados por </w:t>
            </w:r>
            <w:r w:rsidR="003403B9" w:rsidRPr="00A41942">
              <w:rPr>
                <w:rFonts w:asciiTheme="minorHAnsi" w:hAnsiTheme="minorHAnsi" w:cstheme="minorBidi"/>
              </w:rPr>
              <w:t>BONOPHARM,</w:t>
            </w:r>
            <w:r w:rsidR="38FC61A9" w:rsidRPr="00A41942">
              <w:rPr>
                <w:rFonts w:asciiTheme="minorHAnsi" w:hAnsiTheme="minorHAnsi" w:cstheme="minorBidi"/>
              </w:rPr>
              <w:t xml:space="preserve"> los mismo se </w:t>
            </w:r>
            <w:r w:rsidR="516A9168" w:rsidRPr="00A41942">
              <w:rPr>
                <w:rFonts w:asciiTheme="minorHAnsi" w:hAnsiTheme="minorHAnsi" w:cstheme="minorBidi"/>
              </w:rPr>
              <w:t>actualizarán</w:t>
            </w:r>
            <w:r w:rsidR="38FC61A9" w:rsidRPr="00A41942">
              <w:rPr>
                <w:rFonts w:asciiTheme="minorHAnsi" w:hAnsiTheme="minorHAnsi" w:cstheme="minorBidi"/>
              </w:rPr>
              <w:t xml:space="preserve"> en base a los registros obtenidos por la plataforma.</w:t>
            </w:r>
          </w:p>
          <w:p w14:paraId="322EC376" w14:textId="77777777" w:rsidR="003403B9" w:rsidRPr="00A41942" w:rsidRDefault="003403B9" w:rsidP="00220C80">
            <w:pPr>
              <w:jc w:val="both"/>
              <w:rPr>
                <w:rFonts w:asciiTheme="minorHAnsi" w:hAnsiTheme="minorHAnsi" w:cstheme="minorHAnsi"/>
                <w:iCs/>
              </w:rPr>
            </w:pPr>
          </w:p>
          <w:p w14:paraId="507F1BF7" w14:textId="77777777" w:rsidR="005F7846" w:rsidRPr="00A41942" w:rsidRDefault="005F7846" w:rsidP="005F7846">
            <w:pPr>
              <w:jc w:val="both"/>
              <w:rPr>
                <w:rFonts w:asciiTheme="minorHAnsi" w:hAnsiTheme="minorHAnsi" w:cstheme="minorHAnsi"/>
                <w:b/>
                <w:bCs/>
                <w:i/>
              </w:rPr>
            </w:pPr>
            <w:bookmarkStart w:id="57" w:name="OLE_LINK12"/>
            <w:r w:rsidRPr="00A41942">
              <w:rPr>
                <w:rFonts w:asciiTheme="minorHAnsi" w:hAnsiTheme="minorHAnsi" w:cstheme="minorHAnsi"/>
                <w:b/>
                <w:bCs/>
                <w:i/>
              </w:rPr>
              <w:t>DEVOLUCIONES:</w:t>
            </w:r>
          </w:p>
          <w:p w14:paraId="3760AE25" w14:textId="32D3B093" w:rsidR="005F7846" w:rsidRPr="00A41942" w:rsidRDefault="005F7846" w:rsidP="005F7846">
            <w:pPr>
              <w:jc w:val="both"/>
              <w:rPr>
                <w:rFonts w:asciiTheme="minorHAnsi" w:hAnsiTheme="minorHAnsi" w:cstheme="minorHAnsi"/>
                <w:iCs/>
              </w:rPr>
            </w:pPr>
            <w:r w:rsidRPr="00A41942">
              <w:rPr>
                <w:rFonts w:asciiTheme="minorHAnsi" w:hAnsiTheme="minorHAnsi" w:cstheme="minorHAnsi"/>
                <w:iCs/>
              </w:rPr>
              <w:t xml:space="preserve">Para el caso de las solicitudes de tipo </w:t>
            </w:r>
            <w:r w:rsidR="002573AF" w:rsidRPr="00A41942">
              <w:rPr>
                <w:rFonts w:asciiTheme="minorHAnsi" w:hAnsiTheme="minorHAnsi" w:cstheme="minorHAnsi"/>
                <w:iCs/>
              </w:rPr>
              <w:t>Devolución</w:t>
            </w:r>
            <w:r w:rsidRPr="00A41942">
              <w:rPr>
                <w:rFonts w:asciiTheme="minorHAnsi" w:hAnsiTheme="minorHAnsi" w:cstheme="minorHAnsi"/>
                <w:iCs/>
              </w:rPr>
              <w:t xml:space="preserve"> se </w:t>
            </w:r>
            <w:r w:rsidR="002573AF" w:rsidRPr="00A41942">
              <w:rPr>
                <w:rFonts w:asciiTheme="minorHAnsi" w:hAnsiTheme="minorHAnsi" w:cstheme="minorHAnsi"/>
                <w:iCs/>
              </w:rPr>
              <w:t>presentarán</w:t>
            </w:r>
            <w:r w:rsidRPr="00A41942">
              <w:rPr>
                <w:rFonts w:asciiTheme="minorHAnsi" w:hAnsiTheme="minorHAnsi" w:cstheme="minorHAnsi"/>
                <w:iCs/>
              </w:rPr>
              <w:t xml:space="preserve"> en un listado apartado en donde constara el listado con los campos de:</w:t>
            </w:r>
          </w:p>
          <w:p w14:paraId="13058C00" w14:textId="77777777" w:rsidR="005F7846" w:rsidRPr="00A41942" w:rsidRDefault="005F7846" w:rsidP="001A2977">
            <w:pPr>
              <w:pStyle w:val="ListParagraph"/>
              <w:numPr>
                <w:ilvl w:val="0"/>
                <w:numId w:val="21"/>
              </w:numPr>
              <w:jc w:val="both"/>
              <w:rPr>
                <w:rFonts w:asciiTheme="minorHAnsi" w:hAnsiTheme="minorHAnsi" w:cstheme="minorHAnsi"/>
                <w:b/>
                <w:bCs/>
                <w:i/>
              </w:rPr>
            </w:pPr>
            <w:r w:rsidRPr="00A41942">
              <w:rPr>
                <w:rFonts w:asciiTheme="minorHAnsi" w:hAnsiTheme="minorHAnsi" w:cstheme="minorHAnsi"/>
                <w:b/>
                <w:bCs/>
                <w:i/>
              </w:rPr>
              <w:t>Numero de factura</w:t>
            </w:r>
          </w:p>
          <w:p w14:paraId="56D88536" w14:textId="77777777" w:rsidR="005F7846" w:rsidRPr="00A41942" w:rsidRDefault="005F7846" w:rsidP="001A2977">
            <w:pPr>
              <w:pStyle w:val="ListParagraph"/>
              <w:numPr>
                <w:ilvl w:val="0"/>
                <w:numId w:val="21"/>
              </w:numPr>
              <w:jc w:val="both"/>
              <w:rPr>
                <w:rFonts w:asciiTheme="minorHAnsi" w:hAnsiTheme="minorHAnsi" w:cstheme="minorHAnsi"/>
                <w:b/>
                <w:bCs/>
                <w:i/>
              </w:rPr>
            </w:pPr>
            <w:r w:rsidRPr="00A41942">
              <w:rPr>
                <w:rFonts w:asciiTheme="minorHAnsi" w:hAnsiTheme="minorHAnsi" w:cstheme="minorHAnsi"/>
                <w:b/>
                <w:bCs/>
                <w:i/>
              </w:rPr>
              <w:t>Solicitante</w:t>
            </w:r>
          </w:p>
          <w:p w14:paraId="4B7B3EB6" w14:textId="77777777" w:rsidR="005F7846" w:rsidRPr="00A41942" w:rsidRDefault="005F7846" w:rsidP="001A2977">
            <w:pPr>
              <w:pStyle w:val="ListParagraph"/>
              <w:numPr>
                <w:ilvl w:val="0"/>
                <w:numId w:val="21"/>
              </w:numPr>
              <w:jc w:val="both"/>
              <w:rPr>
                <w:rFonts w:asciiTheme="minorHAnsi" w:hAnsiTheme="minorHAnsi" w:cstheme="minorHAnsi"/>
                <w:b/>
                <w:bCs/>
                <w:i/>
              </w:rPr>
            </w:pPr>
            <w:r w:rsidRPr="00A41942">
              <w:rPr>
                <w:rFonts w:asciiTheme="minorHAnsi" w:hAnsiTheme="minorHAnsi" w:cstheme="minorHAnsi"/>
                <w:b/>
                <w:bCs/>
                <w:i/>
              </w:rPr>
              <w:t>Distribuidor</w:t>
            </w:r>
          </w:p>
          <w:p w14:paraId="52219AA4" w14:textId="77777777" w:rsidR="005F7846" w:rsidRPr="00A41942" w:rsidRDefault="005F7846" w:rsidP="001A2977">
            <w:pPr>
              <w:pStyle w:val="ListParagraph"/>
              <w:numPr>
                <w:ilvl w:val="0"/>
                <w:numId w:val="21"/>
              </w:numPr>
              <w:jc w:val="both"/>
              <w:rPr>
                <w:rFonts w:asciiTheme="minorHAnsi" w:hAnsiTheme="minorHAnsi" w:cstheme="minorHAnsi"/>
                <w:b/>
                <w:bCs/>
                <w:i/>
              </w:rPr>
            </w:pPr>
            <w:r w:rsidRPr="00A41942">
              <w:rPr>
                <w:rFonts w:asciiTheme="minorHAnsi" w:hAnsiTheme="minorHAnsi" w:cstheme="minorHAnsi"/>
                <w:b/>
                <w:bCs/>
                <w:i/>
              </w:rPr>
              <w:t>Producto</w:t>
            </w:r>
          </w:p>
          <w:p w14:paraId="33AB5579" w14:textId="77777777" w:rsidR="003403B9" w:rsidRPr="00A41942" w:rsidRDefault="003403B9" w:rsidP="003403B9">
            <w:pPr>
              <w:pStyle w:val="ListParagraph"/>
              <w:jc w:val="both"/>
              <w:rPr>
                <w:rFonts w:asciiTheme="minorHAnsi" w:hAnsiTheme="minorHAnsi" w:cstheme="minorHAnsi"/>
                <w:b/>
                <w:bCs/>
                <w:i/>
              </w:rPr>
            </w:pPr>
          </w:p>
          <w:p w14:paraId="6E366D34" w14:textId="335B5AB4" w:rsidR="005F7846" w:rsidRPr="00A41942" w:rsidRDefault="005F7846" w:rsidP="005F7846">
            <w:pPr>
              <w:jc w:val="both"/>
              <w:rPr>
                <w:rFonts w:asciiTheme="minorHAnsi" w:hAnsiTheme="minorHAnsi" w:cstheme="minorHAnsi"/>
                <w:iCs/>
              </w:rPr>
            </w:pPr>
            <w:r w:rsidRPr="00A41942">
              <w:rPr>
                <w:rFonts w:asciiTheme="minorHAnsi" w:hAnsiTheme="minorHAnsi" w:cstheme="minorHAnsi"/>
                <w:iCs/>
              </w:rPr>
              <w:t xml:space="preserve">Una vez realizada la respectiva </w:t>
            </w:r>
            <w:r w:rsidR="003403B9" w:rsidRPr="00A41942">
              <w:rPr>
                <w:rFonts w:asciiTheme="minorHAnsi" w:hAnsiTheme="minorHAnsi" w:cstheme="minorHAnsi"/>
                <w:iCs/>
              </w:rPr>
              <w:t>revisión, se</w:t>
            </w:r>
            <w:r w:rsidRPr="00A41942">
              <w:rPr>
                <w:rFonts w:asciiTheme="minorHAnsi" w:hAnsiTheme="minorHAnsi" w:cstheme="minorHAnsi"/>
                <w:iCs/>
              </w:rPr>
              <w:t xml:space="preserve"> </w:t>
            </w:r>
            <w:r w:rsidR="003403B9" w:rsidRPr="00A41942">
              <w:rPr>
                <w:rFonts w:asciiTheme="minorHAnsi" w:hAnsiTheme="minorHAnsi" w:cstheme="minorHAnsi"/>
                <w:iCs/>
              </w:rPr>
              <w:t>podrá</w:t>
            </w:r>
            <w:r w:rsidRPr="00A41942">
              <w:rPr>
                <w:rFonts w:asciiTheme="minorHAnsi" w:hAnsiTheme="minorHAnsi" w:cstheme="minorHAnsi"/>
                <w:iCs/>
              </w:rPr>
              <w:t xml:space="preserve"> aceptar o rechazar la solicitud de </w:t>
            </w:r>
            <w:r w:rsidR="003403B9" w:rsidRPr="00A41942">
              <w:rPr>
                <w:rFonts w:asciiTheme="minorHAnsi" w:hAnsiTheme="minorHAnsi" w:cstheme="minorHAnsi"/>
                <w:iCs/>
              </w:rPr>
              <w:t>devolución,</w:t>
            </w:r>
            <w:r w:rsidRPr="00A41942">
              <w:rPr>
                <w:rFonts w:asciiTheme="minorHAnsi" w:hAnsiTheme="minorHAnsi" w:cstheme="minorHAnsi"/>
                <w:iCs/>
              </w:rPr>
              <w:t xml:space="preserve"> la cual en el caso de ser positivo se </w:t>
            </w:r>
            <w:r w:rsidR="009F5BCA" w:rsidRPr="00A41942">
              <w:rPr>
                <w:rFonts w:asciiTheme="minorHAnsi" w:hAnsiTheme="minorHAnsi" w:cstheme="minorHAnsi"/>
                <w:iCs/>
              </w:rPr>
              <w:t>registrará</w:t>
            </w:r>
            <w:r w:rsidRPr="00A41942">
              <w:rPr>
                <w:rFonts w:asciiTheme="minorHAnsi" w:hAnsiTheme="minorHAnsi" w:cstheme="minorHAnsi"/>
                <w:iCs/>
              </w:rPr>
              <w:t xml:space="preserve"> en la tabla de “Devoluciones”.</w:t>
            </w:r>
          </w:p>
          <w:p w14:paraId="50A05A93" w14:textId="77777777" w:rsidR="003403B9" w:rsidRPr="00A41942" w:rsidRDefault="003403B9" w:rsidP="005F7846">
            <w:pPr>
              <w:jc w:val="both"/>
              <w:rPr>
                <w:rFonts w:asciiTheme="minorHAnsi" w:hAnsiTheme="minorHAnsi" w:cstheme="minorHAnsi"/>
                <w:iCs/>
              </w:rPr>
            </w:pPr>
          </w:p>
          <w:p w14:paraId="390845BF" w14:textId="43A5E064" w:rsidR="005F7846" w:rsidRPr="00A41942" w:rsidRDefault="21E334DD" w:rsidP="4B00DD57">
            <w:pPr>
              <w:jc w:val="both"/>
              <w:rPr>
                <w:rFonts w:asciiTheme="minorHAnsi" w:hAnsiTheme="minorHAnsi" w:cstheme="minorBidi"/>
              </w:rPr>
            </w:pPr>
            <w:r w:rsidRPr="00A41942">
              <w:rPr>
                <w:rFonts w:asciiTheme="minorHAnsi" w:hAnsiTheme="minorHAnsi" w:cstheme="minorBidi"/>
              </w:rPr>
              <w:t xml:space="preserve">En el caso de ser negativo se </w:t>
            </w:r>
            <w:r w:rsidR="6D17C6E5" w:rsidRPr="00A41942">
              <w:rPr>
                <w:rFonts w:asciiTheme="minorHAnsi" w:hAnsiTheme="minorHAnsi" w:cstheme="minorBidi"/>
              </w:rPr>
              <w:t>emitirá</w:t>
            </w:r>
            <w:r w:rsidRPr="00A41942">
              <w:rPr>
                <w:rFonts w:asciiTheme="minorHAnsi" w:hAnsiTheme="minorHAnsi" w:cstheme="minorBidi"/>
              </w:rPr>
              <w:t xml:space="preserve"> un comentario y </w:t>
            </w:r>
            <w:r w:rsidR="23643DBB" w:rsidRPr="00A41942">
              <w:rPr>
                <w:rFonts w:asciiTheme="minorHAnsi" w:hAnsiTheme="minorHAnsi" w:cstheme="minorBidi"/>
              </w:rPr>
              <w:t>notificará</w:t>
            </w:r>
            <w:r w:rsidRPr="00A41942">
              <w:rPr>
                <w:rFonts w:asciiTheme="minorHAnsi" w:hAnsiTheme="minorHAnsi" w:cstheme="minorBidi"/>
              </w:rPr>
              <w:t xml:space="preserve"> al solicitante cambiando de estado a “</w:t>
            </w:r>
            <w:r w:rsidRPr="00A41942">
              <w:rPr>
                <w:rFonts w:asciiTheme="minorHAnsi" w:hAnsiTheme="minorHAnsi" w:cstheme="minorBidi"/>
                <w:b/>
                <w:bCs/>
                <w:i/>
                <w:iCs/>
              </w:rPr>
              <w:t>Rechazado Devolución</w:t>
            </w:r>
            <w:r w:rsidRPr="00A41942">
              <w:rPr>
                <w:rFonts w:asciiTheme="minorHAnsi" w:hAnsiTheme="minorHAnsi" w:cstheme="minorBidi"/>
              </w:rPr>
              <w:t>” y adjunto el comentario respectivo.</w:t>
            </w:r>
          </w:p>
          <w:bookmarkEnd w:id="57"/>
          <w:p w14:paraId="0A599470" w14:textId="77777777" w:rsidR="00220C80" w:rsidRPr="00A41942" w:rsidRDefault="00220C80">
            <w:pPr>
              <w:jc w:val="both"/>
              <w:rPr>
                <w:rFonts w:asciiTheme="minorHAnsi" w:hAnsiTheme="minorHAnsi" w:cstheme="minorHAnsi"/>
                <w:iCs/>
              </w:rPr>
            </w:pPr>
          </w:p>
          <w:p w14:paraId="29A03A9F" w14:textId="77777777" w:rsidR="00220C80" w:rsidRPr="00A41942" w:rsidRDefault="00220C80">
            <w:pPr>
              <w:jc w:val="both"/>
              <w:rPr>
                <w:rFonts w:asciiTheme="minorHAnsi" w:hAnsiTheme="minorHAnsi" w:cstheme="minorHAnsi"/>
                <w:b/>
                <w:bCs/>
                <w:iCs/>
              </w:rPr>
            </w:pPr>
            <w:r w:rsidRPr="00A41942">
              <w:rPr>
                <w:rFonts w:asciiTheme="minorHAnsi" w:hAnsiTheme="minorHAnsi" w:cstheme="minorHAnsi"/>
                <w:b/>
                <w:bCs/>
                <w:iCs/>
              </w:rPr>
              <w:t>CONSIDERACIONES:</w:t>
            </w:r>
          </w:p>
          <w:p w14:paraId="02F5A681" w14:textId="4E939D07" w:rsidR="00220C80" w:rsidRPr="00A41942" w:rsidRDefault="21E334DD" w:rsidP="4B00DD57">
            <w:pPr>
              <w:pStyle w:val="ListParagraph"/>
              <w:numPr>
                <w:ilvl w:val="0"/>
                <w:numId w:val="17"/>
              </w:numPr>
              <w:jc w:val="both"/>
              <w:rPr>
                <w:rFonts w:asciiTheme="minorHAnsi" w:hAnsiTheme="minorHAnsi" w:cstheme="minorBidi"/>
              </w:rPr>
            </w:pPr>
            <w:r w:rsidRPr="00A41942">
              <w:rPr>
                <w:rFonts w:asciiTheme="minorHAnsi" w:hAnsiTheme="minorHAnsi" w:cstheme="minorBidi"/>
              </w:rPr>
              <w:t xml:space="preserve">El usuario administrador </w:t>
            </w:r>
            <w:r w:rsidR="7D07D40B" w:rsidRPr="00A41942">
              <w:rPr>
                <w:rFonts w:asciiTheme="minorHAnsi" w:hAnsiTheme="minorHAnsi" w:cstheme="minorBidi"/>
              </w:rPr>
              <w:t>será</w:t>
            </w:r>
            <w:r w:rsidR="2B23FC4F" w:rsidRPr="00A41942">
              <w:rPr>
                <w:rFonts w:asciiTheme="minorHAnsi" w:hAnsiTheme="minorHAnsi" w:cstheme="minorBidi"/>
              </w:rPr>
              <w:t xml:space="preserve"> el </w:t>
            </w:r>
            <w:r w:rsidR="2F24D650" w:rsidRPr="00A41942">
              <w:rPr>
                <w:rFonts w:asciiTheme="minorHAnsi" w:hAnsiTheme="minorHAnsi" w:cstheme="minorBidi"/>
              </w:rPr>
              <w:t>único</w:t>
            </w:r>
            <w:r w:rsidR="2B23FC4F" w:rsidRPr="00A41942">
              <w:rPr>
                <w:rFonts w:asciiTheme="minorHAnsi" w:hAnsiTheme="minorHAnsi" w:cstheme="minorBidi"/>
              </w:rPr>
              <w:t xml:space="preserve"> que pueda aprobar o denegar las devoluciones.</w:t>
            </w:r>
          </w:p>
          <w:p w14:paraId="68AC81D9" w14:textId="47B19519" w:rsidR="00B078FB" w:rsidRPr="00A41942" w:rsidRDefault="6FC6F1DD" w:rsidP="094298F8">
            <w:pPr>
              <w:pStyle w:val="ListParagraph"/>
              <w:numPr>
                <w:ilvl w:val="0"/>
                <w:numId w:val="17"/>
              </w:numPr>
              <w:jc w:val="both"/>
              <w:rPr>
                <w:rFonts w:asciiTheme="minorHAnsi" w:hAnsiTheme="minorHAnsi" w:cstheme="minorBidi"/>
              </w:rPr>
            </w:pPr>
            <w:bookmarkStart w:id="58" w:name="OLE_LINK15"/>
            <w:r w:rsidRPr="00A41942">
              <w:rPr>
                <w:rFonts w:asciiTheme="minorHAnsi" w:hAnsiTheme="minorHAnsi" w:cstheme="minorBidi"/>
              </w:rPr>
              <w:t xml:space="preserve">El uso de notificaciones </w:t>
            </w:r>
            <w:r w:rsidR="26FD2FF6" w:rsidRPr="00A41942">
              <w:rPr>
                <w:rFonts w:asciiTheme="minorHAnsi" w:hAnsiTheme="minorHAnsi" w:cstheme="minorBidi"/>
              </w:rPr>
              <w:t>será</w:t>
            </w:r>
            <w:r w:rsidRPr="00A41942">
              <w:rPr>
                <w:rFonts w:asciiTheme="minorHAnsi" w:hAnsiTheme="minorHAnsi" w:cstheme="minorBidi"/>
              </w:rPr>
              <w:t xml:space="preserve"> </w:t>
            </w:r>
            <w:r w:rsidR="48E64955" w:rsidRPr="00A41942">
              <w:rPr>
                <w:rFonts w:asciiTheme="minorHAnsi" w:hAnsiTheme="minorHAnsi" w:cstheme="minorBidi"/>
              </w:rPr>
              <w:t>únicamente</w:t>
            </w:r>
            <w:r w:rsidRPr="00A41942">
              <w:rPr>
                <w:rFonts w:asciiTheme="minorHAnsi" w:hAnsiTheme="minorHAnsi" w:cstheme="minorBidi"/>
              </w:rPr>
              <w:t xml:space="preserve"> por </w:t>
            </w:r>
            <w:r w:rsidR="2C60EF67" w:rsidRPr="00A41942">
              <w:rPr>
                <w:rFonts w:asciiTheme="minorHAnsi" w:hAnsiTheme="minorHAnsi" w:cstheme="minorBidi"/>
              </w:rPr>
              <w:t>vía</w:t>
            </w:r>
            <w:r w:rsidRPr="00A41942">
              <w:rPr>
                <w:rFonts w:asciiTheme="minorHAnsi" w:hAnsiTheme="minorHAnsi" w:cstheme="minorBidi"/>
              </w:rPr>
              <w:t xml:space="preserve"> de correo </w:t>
            </w:r>
            <w:r w:rsidR="57C41392" w:rsidRPr="00A41942">
              <w:rPr>
                <w:rFonts w:asciiTheme="minorHAnsi" w:hAnsiTheme="minorHAnsi" w:cstheme="minorBidi"/>
              </w:rPr>
              <w:t>electrónico</w:t>
            </w:r>
            <w:r w:rsidRPr="00A41942">
              <w:rPr>
                <w:rFonts w:asciiTheme="minorHAnsi" w:hAnsiTheme="minorHAnsi" w:cstheme="minorBidi"/>
              </w:rPr>
              <w:t xml:space="preserve">. </w:t>
            </w:r>
          </w:p>
          <w:bookmarkEnd w:id="58"/>
          <w:p w14:paraId="3EFE1D6B" w14:textId="77777777" w:rsidR="00220C80" w:rsidRPr="00A41942" w:rsidRDefault="00220C80">
            <w:pPr>
              <w:jc w:val="both"/>
              <w:rPr>
                <w:rFonts w:asciiTheme="minorHAnsi" w:hAnsiTheme="minorHAnsi" w:cstheme="minorHAnsi"/>
              </w:rPr>
            </w:pPr>
          </w:p>
        </w:tc>
      </w:tr>
      <w:tr w:rsidR="00220C80" w:rsidRPr="00A41942" w14:paraId="68DEDD59"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245551B"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INSUMOS/RECURSOS REQUERIDOS (</w:t>
            </w:r>
            <w:r w:rsidRPr="00A41942">
              <w:rPr>
                <w:rFonts w:asciiTheme="minorHAnsi" w:eastAsia="Arial" w:hAnsiTheme="minorHAnsi" w:cstheme="minorHAnsi"/>
                <w:b/>
                <w:i/>
              </w:rPr>
              <w:t>personal, materiales, equipos, documentación, actividades, prerrequisitos</w:t>
            </w:r>
            <w:r w:rsidRPr="00A41942">
              <w:rPr>
                <w:rFonts w:asciiTheme="minorHAnsi" w:eastAsia="Arial" w:hAnsiTheme="minorHAnsi" w:cstheme="minorHAnsi"/>
                <w:b/>
              </w:rPr>
              <w:t>)</w:t>
            </w:r>
          </w:p>
        </w:tc>
      </w:tr>
      <w:tr w:rsidR="00220C80" w:rsidRPr="00A41942" w14:paraId="6958F55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E986815" w14:textId="77777777" w:rsidR="00220C80" w:rsidRPr="00A41942" w:rsidRDefault="00220C80" w:rsidP="0074538B">
            <w:pPr>
              <w:pStyle w:val="ListParagraph"/>
              <w:numPr>
                <w:ilvl w:val="0"/>
                <w:numId w:val="3"/>
              </w:numPr>
              <w:jc w:val="both"/>
              <w:rPr>
                <w:rFonts w:asciiTheme="minorHAnsi" w:hAnsiTheme="minorHAnsi" w:cstheme="minorHAnsi"/>
              </w:rPr>
            </w:pPr>
            <w:r w:rsidRPr="00A41942">
              <w:rPr>
                <w:rFonts w:asciiTheme="minorHAnsi" w:hAnsiTheme="minorHAnsi" w:cstheme="minorHAnsi"/>
              </w:rPr>
              <w:t>Base de los productos a ser alojados con su respectivo detalle como carga inicial.</w:t>
            </w:r>
          </w:p>
          <w:p w14:paraId="70402F06" w14:textId="41358BD0" w:rsidR="00220C80" w:rsidRPr="00A41942" w:rsidRDefault="00220C80" w:rsidP="00A852EF">
            <w:pPr>
              <w:pStyle w:val="ListParagraph"/>
              <w:numPr>
                <w:ilvl w:val="0"/>
                <w:numId w:val="3"/>
              </w:numPr>
              <w:jc w:val="both"/>
              <w:rPr>
                <w:rFonts w:asciiTheme="minorHAnsi" w:hAnsiTheme="minorHAnsi" w:cstheme="minorHAnsi"/>
              </w:rPr>
            </w:pPr>
            <w:r w:rsidRPr="00A41942">
              <w:rPr>
                <w:rFonts w:asciiTheme="minorHAnsi" w:hAnsiTheme="minorHAnsi" w:cstheme="minorHAnsi"/>
              </w:rPr>
              <w:t>Manejo de las escalas por cliente.</w:t>
            </w:r>
          </w:p>
        </w:tc>
      </w:tr>
      <w:tr w:rsidR="00220C80" w:rsidRPr="00A41942" w14:paraId="74143E97"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14C8BD56"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SUPUESTOS (</w:t>
            </w:r>
            <w:r w:rsidRPr="00A41942">
              <w:rPr>
                <w:rFonts w:asciiTheme="minorHAnsi" w:eastAsia="Arial" w:hAnsiTheme="minorHAnsi" w:cstheme="minorHAnsi"/>
                <w:b/>
                <w:i/>
              </w:rPr>
              <w:t>hechos asumidos como verdaderos</w:t>
            </w:r>
            <w:r w:rsidRPr="00A41942">
              <w:rPr>
                <w:rFonts w:asciiTheme="minorHAnsi" w:eastAsia="Arial" w:hAnsiTheme="minorHAnsi" w:cstheme="minorHAnsi"/>
                <w:b/>
              </w:rPr>
              <w:t>)</w:t>
            </w:r>
          </w:p>
        </w:tc>
      </w:tr>
      <w:tr w:rsidR="00220C80" w:rsidRPr="00A41942" w14:paraId="28592746"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47B22975" w14:textId="6466AEC8" w:rsidR="00220C80" w:rsidRPr="00A41942" w:rsidRDefault="425E151E" w:rsidP="085441F8">
            <w:pPr>
              <w:pStyle w:val="ListParagraph"/>
              <w:numPr>
                <w:ilvl w:val="0"/>
                <w:numId w:val="4"/>
              </w:numPr>
              <w:jc w:val="both"/>
              <w:rPr>
                <w:rFonts w:asciiTheme="minorHAnsi" w:hAnsiTheme="minorHAnsi" w:cstheme="minorBidi"/>
              </w:rPr>
            </w:pPr>
            <w:r w:rsidRPr="00A41942">
              <w:rPr>
                <w:rFonts w:asciiTheme="minorHAnsi" w:hAnsiTheme="minorHAnsi" w:cstheme="minorBidi"/>
              </w:rPr>
              <w:t>BONAPHARM</w:t>
            </w:r>
            <w:r w:rsidR="0AC841CA" w:rsidRPr="00A41942">
              <w:rPr>
                <w:rFonts w:asciiTheme="minorHAnsi" w:hAnsiTheme="minorHAnsi" w:cstheme="minorBidi"/>
              </w:rPr>
              <w:t xml:space="preserve"> consta con el listado de productos</w:t>
            </w:r>
          </w:p>
          <w:p w14:paraId="18ED380F" w14:textId="77777777" w:rsidR="00220C80" w:rsidRPr="00A41942" w:rsidRDefault="00220C80" w:rsidP="00083B0F">
            <w:pPr>
              <w:pStyle w:val="ListParagraph"/>
              <w:numPr>
                <w:ilvl w:val="0"/>
                <w:numId w:val="4"/>
              </w:numPr>
              <w:jc w:val="both"/>
              <w:rPr>
                <w:rFonts w:asciiTheme="minorHAnsi" w:hAnsiTheme="minorHAnsi" w:cstheme="minorHAnsi"/>
              </w:rPr>
            </w:pPr>
            <w:r w:rsidRPr="00A41942">
              <w:rPr>
                <w:rFonts w:asciiTheme="minorHAnsi" w:hAnsiTheme="minorHAnsi" w:cstheme="minorHAnsi"/>
              </w:rPr>
              <w:t>Entrega de recursos y línea de Marca.</w:t>
            </w:r>
          </w:p>
          <w:p w14:paraId="5F8C6705" w14:textId="0BE3DB99" w:rsidR="00220C80" w:rsidRPr="00A41942" w:rsidRDefault="15409074" w:rsidP="4B00DD57">
            <w:pPr>
              <w:pStyle w:val="ListParagraph"/>
              <w:numPr>
                <w:ilvl w:val="0"/>
                <w:numId w:val="4"/>
              </w:numPr>
              <w:jc w:val="both"/>
              <w:rPr>
                <w:rFonts w:asciiTheme="minorHAnsi" w:hAnsiTheme="minorHAnsi" w:cstheme="minorBidi"/>
              </w:rPr>
            </w:pPr>
            <w:r w:rsidRPr="00A41942">
              <w:rPr>
                <w:rFonts w:asciiTheme="minorHAnsi" w:hAnsiTheme="minorHAnsi" w:cstheme="minorBidi"/>
              </w:rPr>
              <w:t xml:space="preserve">El diseño </w:t>
            </w:r>
            <w:r w:rsidR="73C43ABD" w:rsidRPr="00A41942">
              <w:rPr>
                <w:rFonts w:asciiTheme="minorHAnsi" w:hAnsiTheme="minorHAnsi" w:cstheme="minorBidi"/>
              </w:rPr>
              <w:t>tendrá</w:t>
            </w:r>
            <w:r w:rsidRPr="00A41942">
              <w:rPr>
                <w:rFonts w:asciiTheme="minorHAnsi" w:hAnsiTheme="minorHAnsi" w:cstheme="minorBidi"/>
              </w:rPr>
              <w:t xml:space="preserve"> el aspecto de responsive para su </w:t>
            </w:r>
            <w:r w:rsidR="546B5DC8" w:rsidRPr="00A41942">
              <w:rPr>
                <w:rFonts w:asciiTheme="minorHAnsi" w:hAnsiTheme="minorHAnsi" w:cstheme="minorBidi"/>
              </w:rPr>
              <w:t>adaptación</w:t>
            </w:r>
            <w:r w:rsidRPr="00A41942">
              <w:rPr>
                <w:rFonts w:asciiTheme="minorHAnsi" w:hAnsiTheme="minorHAnsi" w:cstheme="minorBidi"/>
              </w:rPr>
              <w:t xml:space="preserve"> a </w:t>
            </w:r>
            <w:r w:rsidR="5E856475" w:rsidRPr="00A41942">
              <w:rPr>
                <w:rFonts w:asciiTheme="minorHAnsi" w:hAnsiTheme="minorHAnsi" w:cstheme="minorBidi"/>
              </w:rPr>
              <w:t>Tablet, celular</w:t>
            </w:r>
            <w:r w:rsidRPr="00A41942">
              <w:rPr>
                <w:rFonts w:asciiTheme="minorHAnsi" w:hAnsiTheme="minorHAnsi" w:cstheme="minorBidi"/>
              </w:rPr>
              <w:t xml:space="preserve"> y computadoras.</w:t>
            </w:r>
          </w:p>
        </w:tc>
      </w:tr>
      <w:tr w:rsidR="00220C80" w:rsidRPr="00A41942" w14:paraId="0094564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7F4476F3"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RESTRICCIONES (</w:t>
            </w:r>
            <w:r w:rsidRPr="00A41942">
              <w:rPr>
                <w:rFonts w:asciiTheme="minorHAnsi" w:eastAsia="Arial" w:hAnsiTheme="minorHAnsi" w:cstheme="minorHAnsi"/>
                <w:b/>
                <w:i/>
              </w:rPr>
              <w:t>limitantes</w:t>
            </w:r>
            <w:r w:rsidRPr="00A41942">
              <w:rPr>
                <w:rFonts w:asciiTheme="minorHAnsi" w:eastAsia="Arial" w:hAnsiTheme="minorHAnsi" w:cstheme="minorHAnsi"/>
                <w:b/>
              </w:rPr>
              <w:t>)</w:t>
            </w:r>
          </w:p>
        </w:tc>
      </w:tr>
      <w:tr w:rsidR="00220C80" w:rsidRPr="00A41942" w14:paraId="01284035"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55BE50A2" w14:textId="77777777" w:rsidR="00220C80" w:rsidRPr="00A41942" w:rsidRDefault="00220C80" w:rsidP="00A852EF">
            <w:pPr>
              <w:jc w:val="both"/>
              <w:rPr>
                <w:rFonts w:asciiTheme="minorHAnsi" w:hAnsiTheme="minorHAnsi" w:cstheme="minorHAnsi"/>
              </w:rPr>
            </w:pPr>
          </w:p>
        </w:tc>
      </w:tr>
      <w:tr w:rsidR="00220C80" w:rsidRPr="00A41942" w14:paraId="600BE06D"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0033D8AC"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POSIBLES RIESGOS (</w:t>
            </w:r>
            <w:r w:rsidRPr="00A41942">
              <w:rPr>
                <w:rFonts w:asciiTheme="minorHAnsi" w:eastAsia="Arial" w:hAnsiTheme="minorHAnsi" w:cstheme="minorHAnsi"/>
                <w:b/>
                <w:i/>
              </w:rPr>
              <w:t>amenazas y oportunidades</w:t>
            </w:r>
            <w:r w:rsidRPr="00A41942">
              <w:rPr>
                <w:rFonts w:asciiTheme="minorHAnsi" w:eastAsia="Arial" w:hAnsiTheme="minorHAnsi" w:cstheme="minorHAnsi"/>
                <w:b/>
              </w:rPr>
              <w:t>)</w:t>
            </w:r>
          </w:p>
        </w:tc>
      </w:tr>
      <w:tr w:rsidR="00220C80" w:rsidRPr="00A41942" w14:paraId="2491FDAC"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19A686E7" w14:textId="2A80D7BF" w:rsidR="00220C80" w:rsidRPr="00A41942" w:rsidRDefault="00220C80" w:rsidP="00A852EF">
            <w:pPr>
              <w:pStyle w:val="ListParagraph"/>
              <w:numPr>
                <w:ilvl w:val="0"/>
                <w:numId w:val="4"/>
              </w:numPr>
              <w:jc w:val="both"/>
              <w:rPr>
                <w:rFonts w:asciiTheme="minorHAnsi" w:hAnsiTheme="minorHAnsi" w:cstheme="minorHAnsi"/>
              </w:rPr>
            </w:pPr>
            <w:r w:rsidRPr="00A41942">
              <w:rPr>
                <w:rFonts w:asciiTheme="minorHAnsi" w:hAnsiTheme="minorHAnsi" w:cstheme="minorHAnsi"/>
              </w:rPr>
              <w:t>Retraso en la entrega de insumos requeridos</w:t>
            </w:r>
          </w:p>
        </w:tc>
      </w:tr>
      <w:tr w:rsidR="00220C80" w:rsidRPr="00A41942" w14:paraId="730B20B0"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0FBD7A57"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CRITERIOS DE ACEPTACIÓN</w:t>
            </w:r>
          </w:p>
        </w:tc>
      </w:tr>
      <w:tr w:rsidR="00220C80" w:rsidRPr="00A41942" w14:paraId="37F419BE"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CF1EBEA" w14:textId="77777777" w:rsidR="00220C80" w:rsidRPr="00A41942" w:rsidRDefault="00220C80">
            <w:pPr>
              <w:jc w:val="both"/>
              <w:rPr>
                <w:rFonts w:asciiTheme="minorHAnsi" w:hAnsiTheme="minorHAnsi" w:cstheme="minorHAnsi"/>
              </w:rPr>
            </w:pPr>
          </w:p>
        </w:tc>
      </w:tr>
      <w:tr w:rsidR="00220C80" w:rsidRPr="00A41942" w14:paraId="68792F72"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5" w:themeFillTint="33"/>
            <w:tcMar>
              <w:top w:w="55" w:type="dxa"/>
              <w:left w:w="55" w:type="dxa"/>
              <w:bottom w:w="55" w:type="dxa"/>
              <w:right w:w="55" w:type="dxa"/>
            </w:tcMar>
          </w:tcPr>
          <w:p w14:paraId="2A8C6E88" w14:textId="77777777" w:rsidR="00220C80" w:rsidRPr="00A41942" w:rsidRDefault="00220C80">
            <w:pPr>
              <w:jc w:val="both"/>
              <w:rPr>
                <w:rFonts w:asciiTheme="minorHAnsi" w:hAnsiTheme="minorHAnsi" w:cstheme="minorHAnsi"/>
              </w:rPr>
            </w:pPr>
            <w:r w:rsidRPr="00A41942">
              <w:rPr>
                <w:rFonts w:asciiTheme="minorHAnsi" w:eastAsia="Arial" w:hAnsiTheme="minorHAnsi" w:cstheme="minorHAnsi"/>
                <w:b/>
              </w:rPr>
              <w:t>OBSERVACIONES ADICIONALES</w:t>
            </w:r>
          </w:p>
        </w:tc>
      </w:tr>
      <w:tr w:rsidR="00220C80" w:rsidRPr="00A41942" w14:paraId="78BECCF6" w14:textId="77777777" w:rsidTr="1A1E18B5">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55" w:type="dxa"/>
              <w:left w:w="55" w:type="dxa"/>
              <w:bottom w:w="55" w:type="dxa"/>
              <w:right w:w="55" w:type="dxa"/>
            </w:tcMar>
          </w:tcPr>
          <w:p w14:paraId="0C1E12AA" w14:textId="77777777" w:rsidR="00220C80" w:rsidRPr="00A41942" w:rsidRDefault="00220C80">
            <w:pPr>
              <w:jc w:val="both"/>
              <w:rPr>
                <w:rFonts w:asciiTheme="minorHAnsi" w:hAnsiTheme="minorHAnsi" w:cstheme="minorHAnsi"/>
              </w:rPr>
            </w:pPr>
          </w:p>
        </w:tc>
      </w:tr>
    </w:tbl>
    <w:p w14:paraId="7AAF21BA" w14:textId="77777777" w:rsidR="00220C80" w:rsidRPr="00A41942" w:rsidRDefault="00220C80" w:rsidP="00F75C51">
      <w:pPr>
        <w:rPr>
          <w:rFonts w:asciiTheme="minorHAnsi" w:hAnsiTheme="minorHAnsi" w:cstheme="minorHAnsi"/>
        </w:rPr>
      </w:pPr>
    </w:p>
    <w:p w14:paraId="7ED70E57" w14:textId="77777777" w:rsidR="005217D4" w:rsidRPr="00A41942" w:rsidRDefault="005217D4" w:rsidP="00F75C51">
      <w:pPr>
        <w:rPr>
          <w:rFonts w:asciiTheme="minorHAnsi" w:hAnsiTheme="minorHAnsi" w:cstheme="minorHAnsi"/>
        </w:rPr>
      </w:pPr>
    </w:p>
    <w:p w14:paraId="180788E8" w14:textId="1BC20E3F" w:rsidR="00F96484" w:rsidRPr="00A41942" w:rsidRDefault="00CF3C3E" w:rsidP="00CF3C3E">
      <w:pPr>
        <w:pStyle w:val="Title"/>
        <w:rPr>
          <w:rFonts w:asciiTheme="minorHAnsi" w:hAnsiTheme="minorHAnsi" w:cstheme="minorHAnsi"/>
          <w:sz w:val="24"/>
          <w:szCs w:val="24"/>
          <w:lang w:val="es-EC"/>
        </w:rPr>
      </w:pPr>
      <w:bookmarkStart w:id="59" w:name="_Toc162078619"/>
      <w:bookmarkStart w:id="60" w:name="_Toc196835595"/>
      <w:bookmarkEnd w:id="40"/>
      <w:r w:rsidRPr="00A41942">
        <w:rPr>
          <w:rFonts w:asciiTheme="minorHAnsi" w:hAnsiTheme="minorHAnsi" w:cstheme="minorHAnsi"/>
          <w:sz w:val="24"/>
          <w:szCs w:val="24"/>
          <w:lang w:val="es-EC"/>
        </w:rPr>
        <w:t>REQUERIMIENTOS NO FUNCIONALES</w:t>
      </w:r>
      <w:bookmarkEnd w:id="59"/>
      <w:bookmarkEnd w:id="60"/>
    </w:p>
    <w:p w14:paraId="741BDB8F" w14:textId="77777777" w:rsidR="00F96484" w:rsidRPr="00A41942" w:rsidRDefault="00F96484" w:rsidP="00CF3C3E">
      <w:pPr>
        <w:pStyle w:val="Heading2"/>
        <w:rPr>
          <w:rFonts w:asciiTheme="minorHAnsi" w:hAnsiTheme="minorHAnsi" w:cstheme="minorHAnsi"/>
          <w:sz w:val="24"/>
          <w:szCs w:val="24"/>
        </w:rPr>
      </w:pPr>
      <w:bookmarkStart w:id="61" w:name="_Toc162078620"/>
      <w:bookmarkStart w:id="62" w:name="_Toc196835596"/>
      <w:r w:rsidRPr="00A41942">
        <w:rPr>
          <w:rFonts w:asciiTheme="minorHAnsi" w:hAnsiTheme="minorHAnsi" w:cstheme="minorHAnsi"/>
          <w:sz w:val="24"/>
          <w:szCs w:val="24"/>
        </w:rPr>
        <w:t>Seguridad:</w:t>
      </w:r>
      <w:bookmarkEnd w:id="61"/>
      <w:bookmarkEnd w:id="62"/>
    </w:p>
    <w:p w14:paraId="6BC2EE63" w14:textId="6F865C8B" w:rsidR="00F96484" w:rsidRPr="00A41942" w:rsidRDefault="00F96484" w:rsidP="085441F8">
      <w:pPr>
        <w:pStyle w:val="ListParagraph"/>
        <w:numPr>
          <w:ilvl w:val="0"/>
          <w:numId w:val="8"/>
        </w:numPr>
        <w:spacing w:after="120"/>
        <w:jc w:val="both"/>
        <w:rPr>
          <w:rFonts w:asciiTheme="minorHAnsi" w:hAnsiTheme="minorHAnsi" w:cstheme="minorBidi"/>
        </w:rPr>
      </w:pPr>
      <w:r w:rsidRPr="00A41942">
        <w:rPr>
          <w:rFonts w:asciiTheme="minorHAnsi" w:hAnsiTheme="minorHAnsi" w:cstheme="minorBidi"/>
        </w:rPr>
        <w:t>El sistema debe cumplir con estándares de seguridad para proteger los datos sensibles de</w:t>
      </w:r>
      <w:r w:rsidR="00060629" w:rsidRPr="00A41942">
        <w:rPr>
          <w:rFonts w:asciiTheme="minorHAnsi" w:hAnsiTheme="minorHAnsi" w:cstheme="minorBidi"/>
        </w:rPr>
        <w:t xml:space="preserve"> los</w:t>
      </w:r>
      <w:r w:rsidRPr="00A41942">
        <w:rPr>
          <w:rFonts w:asciiTheme="minorHAnsi" w:hAnsiTheme="minorHAnsi" w:cstheme="minorBidi"/>
        </w:rPr>
        <w:t xml:space="preserve"> </w:t>
      </w:r>
      <w:r w:rsidR="00060629" w:rsidRPr="00A41942">
        <w:rPr>
          <w:rFonts w:asciiTheme="minorHAnsi" w:hAnsiTheme="minorHAnsi" w:cstheme="minorBidi"/>
        </w:rPr>
        <w:t xml:space="preserve">postulantes y los funcionarios de </w:t>
      </w:r>
      <w:r w:rsidR="425E151E" w:rsidRPr="00A41942">
        <w:rPr>
          <w:rFonts w:asciiTheme="minorHAnsi" w:hAnsiTheme="minorHAnsi" w:cstheme="minorBidi"/>
        </w:rPr>
        <w:t>BONAPHARMBONAPHARM</w:t>
      </w:r>
      <w:r w:rsidRPr="00A41942">
        <w:rPr>
          <w:rFonts w:asciiTheme="minorHAnsi" w:hAnsiTheme="minorHAnsi" w:cstheme="minorBidi"/>
        </w:rPr>
        <w:t xml:space="preserve">, como información de </w:t>
      </w:r>
      <w:r w:rsidR="00060629" w:rsidRPr="00A41942">
        <w:rPr>
          <w:rFonts w:asciiTheme="minorHAnsi" w:hAnsiTheme="minorHAnsi" w:cstheme="minorBidi"/>
        </w:rPr>
        <w:t>contacto</w:t>
      </w:r>
      <w:r w:rsidRPr="00A41942">
        <w:rPr>
          <w:rFonts w:asciiTheme="minorHAnsi" w:hAnsiTheme="minorHAnsi" w:cstheme="minorBidi"/>
        </w:rPr>
        <w:t xml:space="preserve"> y datos personales.</w:t>
      </w:r>
    </w:p>
    <w:p w14:paraId="30404C78" w14:textId="68556A58" w:rsidR="00F96484" w:rsidRPr="00A41942" w:rsidRDefault="00F96484" w:rsidP="00083B0F">
      <w:pPr>
        <w:pStyle w:val="ListParagraph"/>
        <w:numPr>
          <w:ilvl w:val="0"/>
          <w:numId w:val="8"/>
        </w:numPr>
        <w:spacing w:after="120"/>
        <w:jc w:val="both"/>
        <w:rPr>
          <w:rFonts w:asciiTheme="minorHAnsi" w:hAnsiTheme="minorHAnsi" w:cstheme="minorBidi"/>
        </w:rPr>
      </w:pPr>
      <w:r w:rsidRPr="00A41942">
        <w:rPr>
          <w:rFonts w:asciiTheme="minorHAnsi" w:hAnsiTheme="minorHAnsi" w:cstheme="minorBidi"/>
        </w:rPr>
        <w:t xml:space="preserve">Debe tener capacidades de cifrado </w:t>
      </w:r>
      <w:r w:rsidR="49A4F78F" w:rsidRPr="00A41942">
        <w:rPr>
          <w:rFonts w:asciiTheme="minorHAnsi" w:hAnsiTheme="minorHAnsi" w:cstheme="minorBidi"/>
        </w:rPr>
        <w:t>de acceso que ofrece Microsoft con su autenticación</w:t>
      </w:r>
      <w:r w:rsidRPr="00A41942">
        <w:rPr>
          <w:rFonts w:asciiTheme="minorHAnsi" w:hAnsiTheme="minorHAnsi" w:cstheme="minorBidi"/>
        </w:rPr>
        <w:t>.</w:t>
      </w:r>
    </w:p>
    <w:p w14:paraId="49D8FB24" w14:textId="048D894C" w:rsidR="00F96484" w:rsidRPr="00A41942" w:rsidRDefault="00F96484" w:rsidP="7247356A">
      <w:pPr>
        <w:pStyle w:val="ListParagraph"/>
        <w:numPr>
          <w:ilvl w:val="0"/>
          <w:numId w:val="8"/>
        </w:numPr>
        <w:spacing w:after="120"/>
        <w:jc w:val="both"/>
        <w:rPr>
          <w:rFonts w:asciiTheme="minorHAnsi" w:hAnsiTheme="minorHAnsi" w:cstheme="minorBidi"/>
        </w:rPr>
      </w:pPr>
      <w:r w:rsidRPr="00A41942">
        <w:rPr>
          <w:rFonts w:asciiTheme="minorHAnsi" w:hAnsiTheme="minorHAnsi" w:cstheme="minorBidi"/>
        </w:rPr>
        <w:t xml:space="preserve">Debe contar con medidas de seguridad para prevenir controlar al autenticación y autorización de los usuarios en caso de detectar accesos no autorizados debe enviar telemetría al administrador </w:t>
      </w:r>
      <w:r w:rsidR="00975BB3" w:rsidRPr="00A41942">
        <w:rPr>
          <w:rFonts w:asciiTheme="minorHAnsi" w:hAnsiTheme="minorHAnsi" w:cstheme="minorBidi"/>
        </w:rPr>
        <w:t xml:space="preserve">de la </w:t>
      </w:r>
      <w:r w:rsidR="00015E3E" w:rsidRPr="00A41942">
        <w:rPr>
          <w:rFonts w:asciiTheme="minorHAnsi" w:hAnsiTheme="minorHAnsi" w:cstheme="minorBidi"/>
        </w:rPr>
        <w:t>aplicación</w:t>
      </w:r>
      <w:r w:rsidRPr="00A41942">
        <w:rPr>
          <w:rFonts w:asciiTheme="minorHAnsi" w:hAnsiTheme="minorHAnsi" w:cstheme="minorBidi"/>
        </w:rPr>
        <w:t xml:space="preserve"> automáticamente.</w:t>
      </w:r>
    </w:p>
    <w:p w14:paraId="1945EFD0" w14:textId="14161B40" w:rsidR="00F96484" w:rsidRPr="00A41942" w:rsidRDefault="00F96484" w:rsidP="00A852EF">
      <w:pPr>
        <w:pStyle w:val="Heading2"/>
        <w:rPr>
          <w:rFonts w:asciiTheme="minorHAnsi" w:hAnsiTheme="minorHAnsi" w:cstheme="minorHAnsi"/>
          <w:sz w:val="24"/>
          <w:szCs w:val="24"/>
        </w:rPr>
      </w:pPr>
      <w:bookmarkStart w:id="63" w:name="_Toc162078621"/>
      <w:bookmarkStart w:id="64" w:name="_Toc196835597"/>
      <w:r w:rsidRPr="00A41942">
        <w:rPr>
          <w:rFonts w:asciiTheme="minorHAnsi" w:hAnsiTheme="minorHAnsi" w:cstheme="minorHAnsi"/>
          <w:sz w:val="24"/>
          <w:szCs w:val="24"/>
        </w:rPr>
        <w:t>Disponibilidad:</w:t>
      </w:r>
      <w:bookmarkEnd w:id="63"/>
      <w:bookmarkEnd w:id="64"/>
    </w:p>
    <w:p w14:paraId="2B0DABF8" w14:textId="4966C31B" w:rsidR="00F96484" w:rsidRPr="00A41942" w:rsidRDefault="00F96484" w:rsidP="00083B0F">
      <w:pPr>
        <w:pStyle w:val="ListParagraph"/>
        <w:numPr>
          <w:ilvl w:val="0"/>
          <w:numId w:val="9"/>
        </w:numPr>
        <w:spacing w:after="120"/>
        <w:jc w:val="both"/>
        <w:rPr>
          <w:rFonts w:asciiTheme="minorHAnsi" w:hAnsiTheme="minorHAnsi" w:cstheme="minorHAnsi"/>
        </w:rPr>
      </w:pPr>
      <w:r w:rsidRPr="00A41942">
        <w:rPr>
          <w:rFonts w:asciiTheme="minorHAnsi" w:hAnsiTheme="minorHAnsi" w:cstheme="minorHAnsi"/>
        </w:rPr>
        <w:t>El sistema debe estar disponible para su uso durante las horas de operación del negocio, con un tiempo de inactividad mínimo del 99,99% planificado para mantenimiento y actualizaciones.</w:t>
      </w:r>
    </w:p>
    <w:p w14:paraId="468B25C8" w14:textId="77777777" w:rsidR="00F96484" w:rsidRPr="00A41942" w:rsidRDefault="00F96484" w:rsidP="00083B0F">
      <w:pPr>
        <w:pStyle w:val="ListParagraph"/>
        <w:numPr>
          <w:ilvl w:val="0"/>
          <w:numId w:val="9"/>
        </w:numPr>
        <w:spacing w:after="120"/>
        <w:jc w:val="both"/>
        <w:rPr>
          <w:rFonts w:asciiTheme="minorHAnsi" w:hAnsiTheme="minorHAnsi" w:cstheme="minorHAnsi"/>
        </w:rPr>
      </w:pPr>
      <w:r w:rsidRPr="00A41942">
        <w:rPr>
          <w:rFonts w:asciiTheme="minorHAnsi" w:hAnsiTheme="minorHAnsi" w:cstheme="minorHAnsi"/>
        </w:rPr>
        <w:t>Debe tener mecanismos de respaldo y recuperación para garantizar la continuidad del negocio en caso de fallos del sistema.</w:t>
      </w:r>
    </w:p>
    <w:p w14:paraId="63353794" w14:textId="2F91EA55" w:rsidR="00F96484" w:rsidRPr="00A41942" w:rsidRDefault="0067050B" w:rsidP="00083B0F">
      <w:pPr>
        <w:pStyle w:val="ListParagraph"/>
        <w:numPr>
          <w:ilvl w:val="1"/>
          <w:numId w:val="9"/>
        </w:numPr>
        <w:spacing w:after="120"/>
        <w:jc w:val="both"/>
        <w:rPr>
          <w:rFonts w:asciiTheme="minorHAnsi" w:hAnsiTheme="minorHAnsi" w:cstheme="minorHAnsi"/>
        </w:rPr>
      </w:pPr>
      <w:r w:rsidRPr="00A41942">
        <w:rPr>
          <w:rFonts w:asciiTheme="minorHAnsi" w:hAnsiTheme="minorHAnsi" w:cstheme="minorHAnsi"/>
        </w:rPr>
        <w:t>Este sistema no soportará capacidades offline</w:t>
      </w:r>
      <w:r w:rsidR="00F96484" w:rsidRPr="00A41942">
        <w:rPr>
          <w:rFonts w:asciiTheme="minorHAnsi" w:hAnsiTheme="minorHAnsi" w:cstheme="minorHAnsi"/>
        </w:rPr>
        <w:t>.</w:t>
      </w:r>
    </w:p>
    <w:p w14:paraId="668089F9" w14:textId="09E694D1" w:rsidR="00F96484" w:rsidRPr="00A41942" w:rsidRDefault="00F96484" w:rsidP="1A1E18B5">
      <w:pPr>
        <w:pStyle w:val="ListParagraph"/>
        <w:numPr>
          <w:ilvl w:val="1"/>
          <w:numId w:val="9"/>
        </w:numPr>
        <w:spacing w:after="120"/>
        <w:jc w:val="both"/>
        <w:rPr>
          <w:rFonts w:asciiTheme="minorHAnsi" w:hAnsiTheme="minorHAnsi" w:cstheme="minorBidi"/>
        </w:rPr>
      </w:pPr>
      <w:r w:rsidRPr="00A41942">
        <w:rPr>
          <w:rFonts w:asciiTheme="minorHAnsi" w:hAnsiTheme="minorHAnsi" w:cstheme="minorBidi"/>
        </w:rPr>
        <w:t>En Azure existirá un respaldo incremental de la base de datos durante el día y full backup todos los días.</w:t>
      </w:r>
    </w:p>
    <w:p w14:paraId="6C39F4D7" w14:textId="77777777" w:rsidR="00F96484" w:rsidRPr="00A41942" w:rsidRDefault="00F96484" w:rsidP="00CF3C3E">
      <w:pPr>
        <w:pStyle w:val="Heading2"/>
        <w:rPr>
          <w:rFonts w:asciiTheme="minorHAnsi" w:hAnsiTheme="minorHAnsi" w:cstheme="minorHAnsi"/>
          <w:sz w:val="24"/>
          <w:szCs w:val="24"/>
        </w:rPr>
      </w:pPr>
      <w:bookmarkStart w:id="65" w:name="_Toc162078622"/>
      <w:bookmarkStart w:id="66" w:name="_Toc196835598"/>
      <w:r w:rsidRPr="00A41942">
        <w:rPr>
          <w:rFonts w:asciiTheme="minorHAnsi" w:hAnsiTheme="minorHAnsi" w:cstheme="minorHAnsi"/>
          <w:sz w:val="24"/>
          <w:szCs w:val="24"/>
        </w:rPr>
        <w:t>Rendimiento:</w:t>
      </w:r>
      <w:bookmarkEnd w:id="65"/>
      <w:bookmarkEnd w:id="66"/>
    </w:p>
    <w:p w14:paraId="64E68133" w14:textId="47CED4E8" w:rsidR="00F96484" w:rsidRPr="00A41942" w:rsidRDefault="00F96484" w:rsidP="7247356A">
      <w:pPr>
        <w:numPr>
          <w:ilvl w:val="0"/>
          <w:numId w:val="10"/>
        </w:numPr>
        <w:spacing w:after="120"/>
        <w:jc w:val="both"/>
        <w:rPr>
          <w:rFonts w:asciiTheme="minorHAnsi" w:hAnsiTheme="minorHAnsi" w:cstheme="minorBidi"/>
          <w:color w:val="000000" w:themeColor="text1"/>
        </w:rPr>
      </w:pPr>
      <w:r w:rsidRPr="00A41942">
        <w:rPr>
          <w:rFonts w:asciiTheme="minorHAnsi" w:hAnsiTheme="minorHAnsi" w:cstheme="minorBidi"/>
        </w:rPr>
        <w:t xml:space="preserve">El sistema debe ser capaz de manejar un promedio de </w:t>
      </w:r>
      <w:r w:rsidR="00F36739" w:rsidRPr="00A41942">
        <w:rPr>
          <w:rFonts w:asciiTheme="minorHAnsi" w:hAnsiTheme="minorHAnsi" w:cstheme="minorBidi"/>
        </w:rPr>
        <w:t>500</w:t>
      </w:r>
      <w:r w:rsidRPr="00A41942">
        <w:rPr>
          <w:rFonts w:asciiTheme="minorHAnsi" w:hAnsiTheme="minorHAnsi" w:cstheme="minorBidi"/>
        </w:rPr>
        <w:t xml:space="preserve"> </w:t>
      </w:r>
      <w:r w:rsidR="1EA769AD" w:rsidRPr="00A41942">
        <w:rPr>
          <w:rFonts w:asciiTheme="minorHAnsi" w:hAnsiTheme="minorHAnsi" w:cstheme="minorBidi"/>
        </w:rPr>
        <w:t>solicitudes</w:t>
      </w:r>
      <w:r w:rsidR="004F2358" w:rsidRPr="00A41942">
        <w:rPr>
          <w:rFonts w:asciiTheme="minorHAnsi" w:hAnsiTheme="minorHAnsi" w:cstheme="minorBidi"/>
        </w:rPr>
        <w:t xml:space="preserve"> mensuales</w:t>
      </w:r>
      <w:r w:rsidR="00A443CF" w:rsidRPr="00A41942">
        <w:rPr>
          <w:rFonts w:asciiTheme="minorHAnsi" w:hAnsiTheme="minorHAnsi" w:cstheme="minorBidi"/>
        </w:rPr>
        <w:t xml:space="preserve"> con una tasa de crecimiento del </w:t>
      </w:r>
      <w:r w:rsidR="00326CBA" w:rsidRPr="00A41942">
        <w:rPr>
          <w:rFonts w:asciiTheme="minorHAnsi" w:hAnsiTheme="minorHAnsi" w:cstheme="minorBidi"/>
        </w:rPr>
        <w:t>20</w:t>
      </w:r>
      <w:r w:rsidR="00A443CF" w:rsidRPr="00A41942">
        <w:rPr>
          <w:rFonts w:asciiTheme="minorHAnsi" w:hAnsiTheme="minorHAnsi" w:cstheme="minorBidi"/>
        </w:rPr>
        <w:t>%</w:t>
      </w:r>
      <w:r w:rsidR="00326CBA" w:rsidRPr="00A41942">
        <w:rPr>
          <w:rFonts w:asciiTheme="minorHAnsi" w:hAnsiTheme="minorHAnsi" w:cstheme="minorBidi"/>
        </w:rPr>
        <w:t xml:space="preserve"> mensual</w:t>
      </w:r>
      <w:r w:rsidR="00A443CF" w:rsidRPr="00A41942">
        <w:rPr>
          <w:rFonts w:asciiTheme="minorHAnsi" w:hAnsiTheme="minorHAnsi" w:cstheme="minorBidi"/>
        </w:rPr>
        <w:t xml:space="preserve"> durante los próximos 24 meses</w:t>
      </w:r>
      <w:r w:rsidRPr="00A41942">
        <w:rPr>
          <w:rFonts w:asciiTheme="minorHAnsi" w:hAnsiTheme="minorHAnsi" w:cstheme="minorBidi"/>
        </w:rPr>
        <w:t>.</w:t>
      </w:r>
    </w:p>
    <w:p w14:paraId="22F465C0" w14:textId="7B005D24" w:rsidR="00F96484" w:rsidRPr="00A41942" w:rsidRDefault="00F96484" w:rsidP="00E836DA">
      <w:pPr>
        <w:pStyle w:val="Heading2"/>
        <w:rPr>
          <w:rFonts w:asciiTheme="minorHAnsi" w:hAnsiTheme="minorHAnsi" w:cstheme="minorHAnsi"/>
          <w:sz w:val="24"/>
          <w:szCs w:val="24"/>
        </w:rPr>
      </w:pPr>
      <w:bookmarkStart w:id="67" w:name="_Toc162078623"/>
      <w:bookmarkStart w:id="68" w:name="_Toc196835599"/>
      <w:r w:rsidRPr="00A41942">
        <w:rPr>
          <w:rFonts w:asciiTheme="minorHAnsi" w:hAnsiTheme="minorHAnsi" w:cstheme="minorHAnsi"/>
          <w:sz w:val="24"/>
          <w:szCs w:val="24"/>
        </w:rPr>
        <w:t>Escalabilidad:</w:t>
      </w:r>
      <w:bookmarkEnd w:id="67"/>
      <w:bookmarkEnd w:id="68"/>
    </w:p>
    <w:p w14:paraId="7302178C" w14:textId="57424D41" w:rsidR="00F96484" w:rsidRPr="00A41942" w:rsidRDefault="00F96484" w:rsidP="00F96484">
      <w:pPr>
        <w:pStyle w:val="ListParagraph"/>
        <w:numPr>
          <w:ilvl w:val="0"/>
          <w:numId w:val="11"/>
        </w:numPr>
        <w:spacing w:after="120"/>
        <w:jc w:val="both"/>
        <w:rPr>
          <w:rFonts w:asciiTheme="minorHAnsi" w:hAnsiTheme="minorHAnsi" w:cstheme="minorBidi"/>
        </w:rPr>
      </w:pPr>
      <w:r w:rsidRPr="00A41942">
        <w:rPr>
          <w:rFonts w:asciiTheme="minorHAnsi" w:hAnsiTheme="minorHAnsi" w:cstheme="minorBidi"/>
        </w:rPr>
        <w:t>El sistema debe ser escalable horizontal y verticalmente, tanto en términos de volumen de transacciones como de número de usuarios y dispositivos conectados en simultaneo.</w:t>
      </w:r>
      <w:r w:rsidR="0008663D" w:rsidRPr="00A41942">
        <w:rPr>
          <w:rFonts w:asciiTheme="minorHAnsi" w:hAnsiTheme="minorHAnsi" w:cstheme="minorBidi"/>
        </w:rPr>
        <w:t xml:space="preserve"> </w:t>
      </w:r>
      <w:bookmarkStart w:id="69" w:name="_Toc162078624"/>
      <w:r w:rsidRPr="00A41942">
        <w:rPr>
          <w:rFonts w:asciiTheme="minorHAnsi" w:hAnsiTheme="minorHAnsi" w:cstheme="minorBidi"/>
        </w:rPr>
        <w:t>Interfaz de Usuario:</w:t>
      </w:r>
      <w:bookmarkEnd w:id="69"/>
    </w:p>
    <w:p w14:paraId="324E5DC8" w14:textId="1F37F286" w:rsidR="00F96484" w:rsidRPr="00A41942" w:rsidRDefault="00F96484" w:rsidP="1A1E18B5">
      <w:pPr>
        <w:pStyle w:val="ListParagraph"/>
        <w:numPr>
          <w:ilvl w:val="0"/>
          <w:numId w:val="12"/>
        </w:numPr>
        <w:spacing w:after="120"/>
        <w:jc w:val="both"/>
        <w:rPr>
          <w:rFonts w:asciiTheme="minorHAnsi" w:hAnsiTheme="minorHAnsi" w:cstheme="minorBidi"/>
        </w:rPr>
      </w:pPr>
      <w:r w:rsidRPr="00A41942">
        <w:rPr>
          <w:rFonts w:asciiTheme="minorHAnsi" w:hAnsiTheme="minorHAnsi" w:cstheme="minorBidi"/>
        </w:rPr>
        <w:t>La interfaz de usuario debe responsiv</w:t>
      </w:r>
      <w:r w:rsidR="00323041" w:rsidRPr="00A41942">
        <w:rPr>
          <w:rFonts w:asciiTheme="minorHAnsi" w:hAnsiTheme="minorHAnsi" w:cstheme="minorBidi"/>
        </w:rPr>
        <w:t>e</w:t>
      </w:r>
      <w:r w:rsidRPr="00A41942">
        <w:rPr>
          <w:rFonts w:asciiTheme="minorHAnsi" w:hAnsiTheme="minorHAnsi" w:cstheme="minorBidi"/>
        </w:rPr>
        <w:t xml:space="preserve"> en una resolución máxima HD que se ajuste a dispositivos desktop, tablets y Smart phones, con un diseño claro y navegación sencilla.</w:t>
      </w:r>
    </w:p>
    <w:p w14:paraId="03708851" w14:textId="77777777" w:rsidR="00F96484" w:rsidRPr="00A41942" w:rsidRDefault="00F96484" w:rsidP="00083B0F">
      <w:pPr>
        <w:pStyle w:val="ListParagraph"/>
        <w:numPr>
          <w:ilvl w:val="0"/>
          <w:numId w:val="12"/>
        </w:numPr>
        <w:spacing w:after="120"/>
        <w:jc w:val="both"/>
        <w:rPr>
          <w:rFonts w:asciiTheme="minorHAnsi" w:hAnsiTheme="minorHAnsi" w:cstheme="minorHAnsi"/>
        </w:rPr>
      </w:pPr>
      <w:r w:rsidRPr="00A41942">
        <w:rPr>
          <w:rFonts w:asciiTheme="minorHAnsi" w:hAnsiTheme="minorHAnsi" w:cstheme="minorHAnsi"/>
        </w:rPr>
        <w:t>Debe ser compatible con computadores (navegadores web), tablets Android y dispositivos celulares Android según las resoluciones soportadas.</w:t>
      </w:r>
    </w:p>
    <w:p w14:paraId="0F2A49EB" w14:textId="77777777" w:rsidR="00F96484" w:rsidRPr="00A41942" w:rsidRDefault="00F96484" w:rsidP="00083B0F">
      <w:pPr>
        <w:pStyle w:val="ListParagraph"/>
        <w:numPr>
          <w:ilvl w:val="1"/>
          <w:numId w:val="12"/>
        </w:numPr>
        <w:jc w:val="both"/>
        <w:rPr>
          <w:rFonts w:asciiTheme="minorHAnsi" w:hAnsiTheme="minorHAnsi" w:cstheme="minorHAnsi"/>
        </w:rPr>
      </w:pPr>
      <w:r w:rsidRPr="00A41942">
        <w:rPr>
          <w:rFonts w:asciiTheme="minorHAnsi" w:hAnsiTheme="minorHAnsi" w:cstheme="minorHAnsi"/>
        </w:rPr>
        <w:t>Móvil: 360 x 720</w:t>
      </w:r>
    </w:p>
    <w:p w14:paraId="64628294" w14:textId="77777777" w:rsidR="00F96484" w:rsidRPr="00A41942" w:rsidRDefault="00F96484" w:rsidP="00083B0F">
      <w:pPr>
        <w:pStyle w:val="ListParagraph"/>
        <w:numPr>
          <w:ilvl w:val="1"/>
          <w:numId w:val="12"/>
        </w:numPr>
        <w:jc w:val="both"/>
        <w:rPr>
          <w:rFonts w:asciiTheme="minorHAnsi" w:hAnsiTheme="minorHAnsi" w:cstheme="minorHAnsi"/>
        </w:rPr>
      </w:pPr>
      <w:r w:rsidRPr="00A41942">
        <w:rPr>
          <w:rFonts w:asciiTheme="minorHAnsi" w:hAnsiTheme="minorHAnsi" w:cstheme="minorHAnsi"/>
        </w:rPr>
        <w:t>Tablet: 768 x 1024</w:t>
      </w:r>
    </w:p>
    <w:p w14:paraId="3238492C" w14:textId="77777777" w:rsidR="00F96484" w:rsidRPr="00A41942" w:rsidRDefault="00F96484" w:rsidP="00083B0F">
      <w:pPr>
        <w:pStyle w:val="ListParagraph"/>
        <w:numPr>
          <w:ilvl w:val="1"/>
          <w:numId w:val="12"/>
        </w:numPr>
        <w:jc w:val="both"/>
        <w:rPr>
          <w:rFonts w:asciiTheme="minorHAnsi" w:hAnsiTheme="minorHAnsi" w:cstheme="minorHAnsi"/>
        </w:rPr>
      </w:pPr>
      <w:r w:rsidRPr="00A41942">
        <w:rPr>
          <w:rFonts w:asciiTheme="minorHAnsi" w:hAnsiTheme="minorHAnsi" w:cstheme="minorHAnsi"/>
        </w:rPr>
        <w:t>Computador portátil: 1366 x 768</w:t>
      </w:r>
    </w:p>
    <w:p w14:paraId="47DC4588" w14:textId="3F332410" w:rsidR="00F96484" w:rsidRPr="00A41942" w:rsidRDefault="00F96484" w:rsidP="00083B0F">
      <w:pPr>
        <w:pStyle w:val="ListParagraph"/>
        <w:numPr>
          <w:ilvl w:val="1"/>
          <w:numId w:val="12"/>
        </w:numPr>
        <w:jc w:val="both"/>
        <w:rPr>
          <w:rFonts w:asciiTheme="minorHAnsi" w:hAnsiTheme="minorHAnsi" w:cstheme="minorHAnsi"/>
        </w:rPr>
      </w:pPr>
      <w:r w:rsidRPr="00A41942">
        <w:rPr>
          <w:rFonts w:asciiTheme="minorHAnsi" w:hAnsiTheme="minorHAnsi" w:cstheme="minorHAnsi"/>
        </w:rPr>
        <w:t>Computador portátil o desktop de alta resolución: 1920 x 1080</w:t>
      </w:r>
    </w:p>
    <w:p w14:paraId="68FC3382" w14:textId="508DCE34" w:rsidR="00F96484" w:rsidRPr="00A41942" w:rsidRDefault="00F96484" w:rsidP="00E836DA">
      <w:pPr>
        <w:pStyle w:val="Heading2"/>
        <w:rPr>
          <w:rFonts w:asciiTheme="minorHAnsi" w:hAnsiTheme="minorHAnsi" w:cstheme="minorHAnsi"/>
          <w:sz w:val="24"/>
          <w:szCs w:val="24"/>
        </w:rPr>
      </w:pPr>
      <w:bookmarkStart w:id="70" w:name="_Toc162078625"/>
      <w:bookmarkStart w:id="71" w:name="_Toc196835600"/>
      <w:r w:rsidRPr="00A41942">
        <w:rPr>
          <w:rFonts w:asciiTheme="minorHAnsi" w:hAnsiTheme="minorHAnsi" w:cstheme="minorHAnsi"/>
          <w:sz w:val="24"/>
          <w:szCs w:val="24"/>
        </w:rPr>
        <w:t>Mantenibilidad:</w:t>
      </w:r>
      <w:bookmarkEnd w:id="70"/>
      <w:bookmarkEnd w:id="71"/>
    </w:p>
    <w:p w14:paraId="2E50EB0D" w14:textId="77777777" w:rsidR="00F96484" w:rsidRPr="00A41942" w:rsidRDefault="00F96484" w:rsidP="00083B0F">
      <w:pPr>
        <w:pStyle w:val="ListParagraph"/>
        <w:numPr>
          <w:ilvl w:val="0"/>
          <w:numId w:val="13"/>
        </w:numPr>
        <w:spacing w:after="120"/>
        <w:jc w:val="both"/>
        <w:rPr>
          <w:rFonts w:asciiTheme="minorHAnsi" w:hAnsiTheme="minorHAnsi" w:cstheme="minorHAnsi"/>
        </w:rPr>
      </w:pPr>
      <w:r w:rsidRPr="00A41942">
        <w:rPr>
          <w:rFonts w:asciiTheme="minorHAnsi" w:hAnsiTheme="minorHAnsi" w:cstheme="minorHAnsi"/>
        </w:rPr>
        <w:t>El sistema debe ser fácil de mantener y actualizar, con una arquitectura limpia y documentación clara que facilite el mantenimiento por parte del personal de TI.</w:t>
      </w:r>
    </w:p>
    <w:p w14:paraId="127B9D5B" w14:textId="6648B8E8" w:rsidR="00F96484" w:rsidRPr="00A41942" w:rsidRDefault="00F96484" w:rsidP="00083B0F">
      <w:pPr>
        <w:pStyle w:val="ListParagraph"/>
        <w:numPr>
          <w:ilvl w:val="0"/>
          <w:numId w:val="13"/>
        </w:numPr>
        <w:spacing w:after="120"/>
        <w:jc w:val="both"/>
        <w:rPr>
          <w:rFonts w:asciiTheme="minorHAnsi" w:hAnsiTheme="minorHAnsi" w:cstheme="minorHAnsi"/>
        </w:rPr>
      </w:pPr>
      <w:r w:rsidRPr="00A41942">
        <w:rPr>
          <w:rFonts w:asciiTheme="minorHAnsi" w:hAnsiTheme="minorHAnsi" w:cstheme="minorHAnsi"/>
        </w:rPr>
        <w:t>Debe tener herramientas captura de excepciones y registro de errores para facilitar la identificación y solución de problemas.</w:t>
      </w:r>
    </w:p>
    <w:p w14:paraId="492DF13F" w14:textId="7A581A5D" w:rsidR="00F96484" w:rsidRPr="00A41942" w:rsidRDefault="00F96484" w:rsidP="00E836DA">
      <w:pPr>
        <w:pStyle w:val="Heading2"/>
        <w:rPr>
          <w:rFonts w:asciiTheme="minorHAnsi" w:hAnsiTheme="minorHAnsi" w:cstheme="minorHAnsi"/>
          <w:sz w:val="24"/>
          <w:szCs w:val="24"/>
        </w:rPr>
      </w:pPr>
      <w:bookmarkStart w:id="72" w:name="_Toc162078626"/>
      <w:bookmarkStart w:id="73" w:name="_Toc196835601"/>
      <w:r w:rsidRPr="00A41942">
        <w:rPr>
          <w:rFonts w:asciiTheme="minorHAnsi" w:hAnsiTheme="minorHAnsi" w:cstheme="minorHAnsi"/>
          <w:sz w:val="24"/>
          <w:szCs w:val="24"/>
        </w:rPr>
        <w:t>Adaptabilidad:</w:t>
      </w:r>
      <w:bookmarkEnd w:id="72"/>
      <w:bookmarkEnd w:id="73"/>
    </w:p>
    <w:p w14:paraId="028CDBED" w14:textId="052637D9" w:rsidR="00F96484" w:rsidRPr="00A41942" w:rsidRDefault="00F96484" w:rsidP="085441F8">
      <w:pPr>
        <w:pStyle w:val="ListParagraph"/>
        <w:numPr>
          <w:ilvl w:val="0"/>
          <w:numId w:val="14"/>
        </w:numPr>
        <w:spacing w:after="120"/>
        <w:jc w:val="both"/>
        <w:rPr>
          <w:rFonts w:asciiTheme="minorHAnsi" w:hAnsiTheme="minorHAnsi" w:cstheme="minorBidi"/>
        </w:rPr>
      </w:pPr>
      <w:r w:rsidRPr="00A41942">
        <w:rPr>
          <w:rFonts w:asciiTheme="minorHAnsi" w:hAnsiTheme="minorHAnsi" w:cstheme="minorBidi"/>
        </w:rPr>
        <w:t xml:space="preserve">El sistema debe ser adaptable a las necesidades específicas del negocio y flexible para permitir la personalización según los requerimientos de </w:t>
      </w:r>
      <w:r w:rsidR="425E151E" w:rsidRPr="00A41942">
        <w:rPr>
          <w:rFonts w:asciiTheme="minorHAnsi" w:hAnsiTheme="minorHAnsi" w:cstheme="minorBidi"/>
        </w:rPr>
        <w:t>BONAPHARMBONAPHARM</w:t>
      </w:r>
      <w:r w:rsidRPr="00A41942">
        <w:rPr>
          <w:rFonts w:asciiTheme="minorHAnsi" w:hAnsiTheme="minorHAnsi" w:cstheme="minorBidi"/>
        </w:rPr>
        <w:t>.</w:t>
      </w:r>
    </w:p>
    <w:p w14:paraId="06DB69CC" w14:textId="77777777" w:rsidR="00F96484" w:rsidRPr="009021BE" w:rsidRDefault="00F96484" w:rsidP="00F96484">
      <w:pPr>
        <w:spacing w:after="120"/>
        <w:jc w:val="both"/>
        <w:rPr>
          <w:rFonts w:asciiTheme="minorHAnsi" w:hAnsiTheme="minorHAnsi" w:cstheme="minorHAnsi"/>
        </w:rPr>
      </w:pPr>
    </w:p>
    <w:sectPr w:rsidR="00F96484" w:rsidRPr="009021BE" w:rsidSect="00A92DCF">
      <w:headerReference w:type="default" r:id="rId25"/>
      <w:footerReference w:type="default" r:id="rId26"/>
      <w:headerReference w:type="first" r:id="rId27"/>
      <w:footerReference w:type="first" r:id="rId28"/>
      <w:pgSz w:w="12240" w:h="15840"/>
      <w:pgMar w:top="1417" w:right="1134" w:bottom="993"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Karina Juy Luyo" w:date="2025-04-22T09:02:00Z" w:initials="KJ">
    <w:p w14:paraId="04CC92C1" w14:textId="77777777" w:rsidR="00975FCC" w:rsidRPr="00A41942" w:rsidRDefault="00975FCC" w:rsidP="00975FCC">
      <w:pPr>
        <w:pStyle w:val="CommentText"/>
      </w:pPr>
      <w:r w:rsidRPr="00A41942">
        <w:rPr>
          <w:rStyle w:val="CommentReference"/>
        </w:rPr>
        <w:annotationRef/>
      </w:r>
      <w:r w:rsidRPr="00A41942">
        <w:t xml:space="preserve">Revisar qué pasaría si es que se olvidan la contraseña </w:t>
      </w:r>
    </w:p>
  </w:comment>
  <w:comment w:id="11" w:author="Karina Juy Luyo" w:date="2025-04-22T09:24:00Z" w:initials="KJ">
    <w:p w14:paraId="22C10FE0" w14:textId="77777777" w:rsidR="008E5C78" w:rsidRPr="00A41942" w:rsidRDefault="008E5C78" w:rsidP="008E5C78">
      <w:pPr>
        <w:pStyle w:val="CommentText"/>
      </w:pPr>
      <w:r w:rsidRPr="00A41942">
        <w:rPr>
          <w:rStyle w:val="CommentReference"/>
        </w:rPr>
        <w:annotationRef/>
      </w:r>
      <w:r w:rsidRPr="00A41942">
        <w:t>Doble factor de autenticación con el correo de Bona</w:t>
      </w:r>
    </w:p>
  </w:comment>
  <w:comment w:id="27" w:author="Karina Juy Luyo" w:date="2025-04-22T09:28:00Z" w:initials="KJ">
    <w:p w14:paraId="5D66B0B3" w14:textId="77777777" w:rsidR="008E5C78" w:rsidRPr="00A41942" w:rsidRDefault="008E5C78" w:rsidP="008E5C78">
      <w:pPr>
        <w:pStyle w:val="CommentText"/>
      </w:pPr>
      <w:r w:rsidRPr="00A41942">
        <w:rPr>
          <w:rStyle w:val="CommentReference"/>
        </w:rPr>
        <w:annotationRef/>
      </w:r>
      <w:r w:rsidRPr="00A41942">
        <w:t>Cómo sabemos que rol van a tener los usuarios</w:t>
      </w:r>
    </w:p>
  </w:comment>
  <w:comment w:id="31" w:author="Karina Juy Luyo" w:date="2025-04-22T11:22:00Z" w:initials="KJ">
    <w:p w14:paraId="37B4D10B" w14:textId="77777777" w:rsidR="00E151B2" w:rsidRPr="00A41942" w:rsidRDefault="00C22F5F" w:rsidP="00E151B2">
      <w:pPr>
        <w:pStyle w:val="CommentText"/>
      </w:pPr>
      <w:r w:rsidRPr="00A41942">
        <w:rPr>
          <w:rStyle w:val="CommentReference"/>
        </w:rPr>
        <w:annotationRef/>
      </w:r>
      <w:r w:rsidR="00E151B2" w:rsidRPr="00A41942">
        <w:t>Revisar quiénes son los usuarios que corresponderían en base a los roles:</w:t>
      </w:r>
    </w:p>
    <w:p w14:paraId="2EC452FC" w14:textId="77777777" w:rsidR="00E151B2" w:rsidRPr="00A41942" w:rsidRDefault="00E151B2" w:rsidP="00E151B2">
      <w:pPr>
        <w:pStyle w:val="CommentText"/>
      </w:pPr>
      <w:r w:rsidRPr="00A41942">
        <w:t>Vendedor: usuarios que pueden generar solicitudes de venta</w:t>
      </w:r>
    </w:p>
    <w:p w14:paraId="3CB06C08" w14:textId="77777777" w:rsidR="00E151B2" w:rsidRPr="00A41942" w:rsidRDefault="00E151B2" w:rsidP="00E151B2">
      <w:pPr>
        <w:pStyle w:val="CommentText"/>
      </w:pPr>
      <w:r w:rsidRPr="00A41942">
        <w:t>Comercial: (Lsifuentes) Revisa la solicitud de venta registrada / Completa el proceso de regsitro de devoluciones / Valida el tema del catálogo de los precios y promociones</w:t>
      </w:r>
    </w:p>
    <w:p w14:paraId="572D4A9E" w14:textId="77777777" w:rsidR="00E151B2" w:rsidRPr="00A41942" w:rsidRDefault="00E151B2" w:rsidP="00E151B2">
      <w:pPr>
        <w:pStyle w:val="CommentText"/>
      </w:pPr>
      <w:r w:rsidRPr="00A41942">
        <w:t xml:space="preserve">Finanzas: (JdelRio) Recibe y revisa el proceso de recuperos y comisiones de finanzas </w:t>
      </w:r>
    </w:p>
    <w:p w14:paraId="6986FB3E" w14:textId="77777777" w:rsidR="00E151B2" w:rsidRPr="00A41942" w:rsidRDefault="00E151B2" w:rsidP="00E151B2">
      <w:pPr>
        <w:pStyle w:val="CommentText"/>
      </w:pPr>
      <w:r w:rsidRPr="00A41942">
        <w:t>Administración: (Kjuy) Creaciones de usuarios / Asignaciones de roles / Revisión de procesos realizados / Administración y creaciones de productos y clientes</w:t>
      </w:r>
    </w:p>
  </w:comment>
  <w:comment w:id="32" w:author="Karina Juy Luyo" w:date="2025-04-22T11:28:00Z" w:initials="KJ">
    <w:p w14:paraId="51651606" w14:textId="7D79051A" w:rsidR="00E151B2" w:rsidRPr="00A41942" w:rsidRDefault="00E151B2" w:rsidP="00E151B2">
      <w:pPr>
        <w:pStyle w:val="CommentText"/>
      </w:pPr>
      <w:r w:rsidRPr="00A41942">
        <w:rPr>
          <w:rStyle w:val="CommentReference"/>
        </w:rPr>
        <w:annotationRef/>
      </w:r>
      <w:r w:rsidRPr="00A41942">
        <w:t>El rol de Lsifuentes o Kjuy puede asignar o definir el tipo de cliente (para la asignación de clientes)</w:t>
      </w:r>
    </w:p>
  </w:comment>
  <w:comment w:id="33" w:author="Valeria Salinas Hinostroza" w:date="2025-04-22T09:52:00Z" w:initials="VH">
    <w:p w14:paraId="1CC69E0C" w14:textId="3A37ED7C" w:rsidR="00330F15" w:rsidRPr="00A41942" w:rsidRDefault="00330F15" w:rsidP="00330F15">
      <w:pPr>
        <w:pStyle w:val="CommentText"/>
      </w:pPr>
      <w:r w:rsidRPr="00A41942">
        <w:rPr>
          <w:rStyle w:val="CommentReference"/>
        </w:rPr>
        <w:annotationRef/>
      </w:r>
      <w:r w:rsidRPr="00A41942">
        <w:t>Especificaciones de la tablet: modelo, capacidad</w:t>
      </w:r>
    </w:p>
  </w:comment>
  <w:comment w:id="35" w:author="Karina Juy Luyo" w:date="2025-04-22T11:24:00Z" w:initials="KJ">
    <w:p w14:paraId="78CB94C6" w14:textId="77777777" w:rsidR="00761AEE" w:rsidRPr="00A41942" w:rsidRDefault="00761AEE" w:rsidP="00761AEE">
      <w:pPr>
        <w:pStyle w:val="CommentText"/>
      </w:pPr>
      <w:r w:rsidRPr="00A41942">
        <w:rPr>
          <w:rStyle w:val="CommentReference"/>
        </w:rPr>
        <w:annotationRef/>
      </w:r>
      <w:r w:rsidRPr="00A41942">
        <w:t>Debe ser en base a la lista de los distribuidores</w:t>
      </w:r>
    </w:p>
  </w:comment>
  <w:comment w:id="36" w:author="Wilson Lluilema" w:date="2025-03-27T08:51:00Z" w:initials="WL">
    <w:p w14:paraId="351770BB" w14:textId="77777777" w:rsidR="00761AEE" w:rsidRPr="00A41942" w:rsidRDefault="00761AEE" w:rsidP="00761AEE">
      <w:r w:rsidRPr="00A41942">
        <w:rPr>
          <w:rStyle w:val="CommentReference"/>
        </w:rPr>
        <w:annotationRef/>
      </w:r>
      <w:r w:rsidRPr="00A41942">
        <w:rPr>
          <w:sz w:val="20"/>
          <w:szCs w:val="20"/>
        </w:rPr>
        <w:t>Adicionar un campo de opciones para seleccionar la DISTRIBUIDORA ya sea DIMEXA o QS ,el mismo que determinara los productos ,precios y etc</w:t>
      </w:r>
    </w:p>
  </w:comment>
  <w:comment w:id="37" w:author="Wilson Lluilema" w:date="2025-03-27T08:47:00Z" w:initials="WL">
    <w:p w14:paraId="5F4C9910" w14:textId="77777777" w:rsidR="00761AEE" w:rsidRPr="00A41942" w:rsidRDefault="00761AEE" w:rsidP="00761AEE">
      <w:r w:rsidRPr="00A41942">
        <w:rPr>
          <w:rStyle w:val="CommentReference"/>
        </w:rPr>
        <w:annotationRef/>
      </w:r>
      <w:r w:rsidRPr="00A41942">
        <w:rPr>
          <w:sz w:val="20"/>
          <w:szCs w:val="20"/>
        </w:rPr>
        <w:t xml:space="preserve">Adicionar un campo de Condicion de pago de tipo de escritura </w:t>
      </w:r>
    </w:p>
  </w:comment>
  <w:comment w:id="38" w:author="Karina Juy Luyo" w:date="2025-04-22T11:27:00Z" w:initials="KJ">
    <w:p w14:paraId="1898E091" w14:textId="77777777" w:rsidR="00761AEE" w:rsidRPr="00A41942" w:rsidRDefault="00761AEE" w:rsidP="00761AEE">
      <w:pPr>
        <w:pStyle w:val="CommentText"/>
      </w:pPr>
      <w:r w:rsidRPr="00A41942">
        <w:rPr>
          <w:rStyle w:val="CommentReference"/>
        </w:rPr>
        <w:annotationRef/>
      </w:r>
      <w:r w:rsidRPr="00A41942">
        <w:t>Las promociones son por Trimestre, pero el cambio que puede surgir en cualquier momento (es en base a los cambios que pueda aplicar el rol comercial - lsifuentes)</w:t>
      </w:r>
    </w:p>
  </w:comment>
  <w:comment w:id="39" w:author="Karina Juy Luyo" w:date="2025-04-22T11:29:00Z" w:initials="KJ">
    <w:p w14:paraId="3BEBE7C7" w14:textId="77777777" w:rsidR="00761AEE" w:rsidRPr="00A41942" w:rsidRDefault="00761AEE" w:rsidP="00761AEE">
      <w:pPr>
        <w:pStyle w:val="CommentText"/>
      </w:pPr>
      <w:r w:rsidRPr="00A41942">
        <w:rPr>
          <w:rStyle w:val="CommentReference"/>
        </w:rPr>
        <w:annotationRef/>
      </w:r>
      <w:r w:rsidRPr="00A41942">
        <w:t>Equipo de Bonapharm se encarga en la etapa de pruebas de validar las fórmulas y cálculo para el ingreso de pedidos</w:t>
      </w:r>
    </w:p>
  </w:comment>
  <w:comment w:id="43" w:author="Karina Juy Luyo" w:date="2025-04-22T11:33:00Z" w:initials="KJ">
    <w:p w14:paraId="557B3290" w14:textId="77777777" w:rsidR="00C51867" w:rsidRPr="00A41942" w:rsidRDefault="00C51867" w:rsidP="00C51867">
      <w:pPr>
        <w:pStyle w:val="CommentText"/>
      </w:pPr>
      <w:r w:rsidRPr="00A41942">
        <w:rPr>
          <w:rStyle w:val="CommentReference"/>
        </w:rPr>
        <w:annotationRef/>
      </w:r>
      <w:r w:rsidRPr="00A41942">
        <w:t>Validar la cantidad (venta y bonificada, diferenciar)</w:t>
      </w:r>
    </w:p>
  </w:comment>
  <w:comment w:id="47" w:author="Karina Juy Luyo" w:date="2025-04-22T11:37:00Z" w:initials="KJ">
    <w:p w14:paraId="69CFE4DF" w14:textId="77777777" w:rsidR="00B361FD" w:rsidRPr="00A41942" w:rsidRDefault="00B361FD" w:rsidP="00B361FD">
      <w:pPr>
        <w:pStyle w:val="CommentText"/>
      </w:pPr>
      <w:r w:rsidRPr="00A41942">
        <w:rPr>
          <w:rStyle w:val="CommentReference"/>
        </w:rPr>
        <w:annotationRef/>
      </w:r>
      <w:r w:rsidRPr="00A41942">
        <w:t>La revisión de los pedidos y solicitudes de venta son aprobados por el usuario de comercial</w:t>
      </w:r>
    </w:p>
  </w:comment>
  <w:comment w:id="50" w:author="Karina Juy Luyo" w:date="2025-04-22T11:38:00Z" w:initials="KJ">
    <w:p w14:paraId="5F9CCA56" w14:textId="77777777" w:rsidR="00F14627" w:rsidRPr="00A41942" w:rsidRDefault="00F14627" w:rsidP="00F14627">
      <w:pPr>
        <w:pStyle w:val="CommentText"/>
      </w:pPr>
      <w:r w:rsidRPr="00A41942">
        <w:rPr>
          <w:rStyle w:val="CommentReference"/>
        </w:rPr>
        <w:annotationRef/>
      </w:r>
      <w:r w:rsidRPr="00A41942">
        <w:t>Cruce entre las solicitudes / aprobaciones de venta / venta emitida (con documento)</w:t>
      </w:r>
    </w:p>
    <w:p w14:paraId="186BFEB3" w14:textId="77777777" w:rsidR="00F14627" w:rsidRPr="00A41942" w:rsidRDefault="00F14627" w:rsidP="00F14627">
      <w:pPr>
        <w:pStyle w:val="CommentText"/>
      </w:pPr>
      <w:r w:rsidRPr="00A41942">
        <w:t>Responsable finanzas</w:t>
      </w:r>
    </w:p>
  </w:comment>
  <w:comment w:id="51" w:author="PowerPages" w:date="2025-04-23T08:32:00Z" w:initials="WL">
    <w:p w14:paraId="52ED6B43" w14:textId="77777777" w:rsidR="008F723B" w:rsidRPr="00A41942" w:rsidRDefault="008F723B" w:rsidP="008F723B">
      <w:r w:rsidRPr="00A41942">
        <w:rPr>
          <w:rStyle w:val="CommentReference"/>
        </w:rPr>
        <w:annotationRef/>
      </w:r>
      <w:r w:rsidRPr="00A41942">
        <w:rPr>
          <w:sz w:val="20"/>
          <w:szCs w:val="20"/>
        </w:rPr>
        <w:t>Por revisar</w:t>
      </w:r>
    </w:p>
  </w:comment>
  <w:comment w:id="53" w:author="Karina Juy Luyo" w:date="2025-04-22T11:41:00Z" w:initials="KJ">
    <w:p w14:paraId="1492E47F" w14:textId="1F3AD901" w:rsidR="009D6882" w:rsidRDefault="009D6882" w:rsidP="009D6882">
      <w:pPr>
        <w:pStyle w:val="CommentText"/>
      </w:pPr>
      <w:r w:rsidRPr="00A41942">
        <w:rPr>
          <w:rStyle w:val="CommentReference"/>
        </w:rPr>
        <w:annotationRef/>
      </w:r>
      <w:r w:rsidRPr="00A41942">
        <w:t>En caso no coincida la información de cruces (o se haya aprobado algo que no se debió) el usuario de javier tiene que mandar una notificación por cada facturación mal emitida indicando la razón al usuario de comercial (lsifuentes) con copia al administrador (kjuy)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C92C1" w15:done="1"/>
  <w15:commentEx w15:paraId="22C10FE0" w15:done="1"/>
  <w15:commentEx w15:paraId="5D66B0B3" w15:done="1"/>
  <w15:commentEx w15:paraId="6986FB3E" w15:done="1"/>
  <w15:commentEx w15:paraId="51651606" w15:paraIdParent="6986FB3E" w15:done="1"/>
  <w15:commentEx w15:paraId="1CC69E0C" w15:done="1"/>
  <w15:commentEx w15:paraId="78CB94C6" w15:done="1"/>
  <w15:commentEx w15:paraId="351770BB" w15:done="1"/>
  <w15:commentEx w15:paraId="5F4C9910" w15:done="1"/>
  <w15:commentEx w15:paraId="1898E091" w15:done="1"/>
  <w15:commentEx w15:paraId="3BEBE7C7" w15:done="1"/>
  <w15:commentEx w15:paraId="557B3290" w15:done="1"/>
  <w15:commentEx w15:paraId="69CFE4DF" w15:done="1"/>
  <w15:commentEx w15:paraId="186BFEB3" w15:done="1"/>
  <w15:commentEx w15:paraId="52ED6B43" w15:paraIdParent="186BFEB3" w15:done="1"/>
  <w15:commentEx w15:paraId="1492E47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F14DDA" w16cex:dateUtc="2025-04-22T14:02:00Z">
    <w16cex:extLst>
      <w16:ext w16:uri="{CE6994B0-6A32-4C9F-8C6B-6E91EDA988CE}">
        <cr:reactions xmlns:cr="http://schemas.microsoft.com/office/comments/2020/reactions">
          <cr:reaction reactionType="1">
            <cr:reactionInfo dateUtc="2025-04-23T13:19:39Z">
              <cr:user userId="S::powerpages@omcgroup.com::0c61df66-3d5c-4d97-a62b-3772a251f6a1" userProvider="AD" userName="PowerPages"/>
            </cr:reactionInfo>
          </cr:reaction>
        </cr:reactions>
      </w16:ext>
    </w16cex:extLst>
  </w16cex:commentExtensible>
  <w16cex:commentExtensible w16cex:durableId="49C85E0C" w16cex:dateUtc="2025-04-22T14:24:00Z">
    <w16cex:extLst>
      <w16:ext w16:uri="{CE6994B0-6A32-4C9F-8C6B-6E91EDA988CE}">
        <cr:reactions xmlns:cr="http://schemas.microsoft.com/office/comments/2020/reactions">
          <cr:reaction reactionType="1">
            <cr:reactionInfo dateUtc="2025-04-23T13:19:36Z">
              <cr:user userId="S::powerpages@omcgroup.com::0c61df66-3d5c-4d97-a62b-3772a251f6a1" userProvider="AD" userName="PowerPages"/>
            </cr:reactionInfo>
          </cr:reaction>
        </cr:reactions>
      </w16:ext>
    </w16cex:extLst>
  </w16cex:commentExtensible>
  <w16cex:commentExtensible w16cex:durableId="10BEFA38" w16cex:dateUtc="2025-04-22T14:28:00Z">
    <w16cex:extLst>
      <w16:ext w16:uri="{CE6994B0-6A32-4C9F-8C6B-6E91EDA988CE}">
        <cr:reactions xmlns:cr="http://schemas.microsoft.com/office/comments/2020/reactions">
          <cr:reaction reactionType="1">
            <cr:reactionInfo dateUtc="2025-04-23T13:20:34Z">
              <cr:user userId="S::powerpages@omcgroup.com::0c61df66-3d5c-4d97-a62b-3772a251f6a1" userProvider="AD" userName="PowerPages"/>
            </cr:reactionInfo>
          </cr:reaction>
        </cr:reactions>
      </w16:ext>
    </w16cex:extLst>
  </w16cex:commentExtensible>
  <w16cex:commentExtensible w16cex:durableId="25EC2B09" w16cex:dateUtc="2025-04-22T16:22:00Z">
    <w16cex:extLst>
      <w16:ext w16:uri="{CE6994B0-6A32-4C9F-8C6B-6E91EDA988CE}">
        <cr:reactions xmlns:cr="http://schemas.microsoft.com/office/comments/2020/reactions">
          <cr:reaction reactionType="1">
            <cr:reactionInfo dateUtc="2025-04-23T13:47:48Z">
              <cr:user userId="S::powerpages@omcgroup.com::0c61df66-3d5c-4d97-a62b-3772a251f6a1" userProvider="AD" userName="PowerPages"/>
            </cr:reactionInfo>
          </cr:reaction>
        </cr:reactions>
      </w16:ext>
    </w16cex:extLst>
  </w16cex:commentExtensible>
  <w16cex:commentExtensible w16cex:durableId="12B31D0F" w16cex:dateUtc="2025-04-22T16:28:00Z"/>
  <w16cex:commentExtensible w16cex:durableId="64A369ED" w16cex:dateUtc="2025-04-22T14:52:00Z">
    <w16cex:extLst>
      <w16:ext w16:uri="{CE6994B0-6A32-4C9F-8C6B-6E91EDA988CE}">
        <cr:reactions xmlns:cr="http://schemas.microsoft.com/office/comments/2020/reactions">
          <cr:reaction reactionType="1">
            <cr:reactionInfo dateUtc="2025-04-23T13:26:03Z">
              <cr:user userId="S::powerpages@omcgroup.com::0c61df66-3d5c-4d97-a62b-3772a251f6a1" userProvider="AD" userName="PowerPages"/>
            </cr:reactionInfo>
          </cr:reaction>
        </cr:reactions>
      </w16:ext>
    </w16cex:extLst>
  </w16cex:commentExtensible>
  <w16cex:commentExtensible w16cex:durableId="02AD0A2E" w16cex:dateUtc="2025-04-22T16:24:00Z">
    <w16cex:extLst>
      <w16:ext w16:uri="{CE6994B0-6A32-4C9F-8C6B-6E91EDA988CE}">
        <cr:reactions xmlns:cr="http://schemas.microsoft.com/office/comments/2020/reactions">
          <cr:reaction reactionType="1">
            <cr:reactionInfo dateUtc="2025-04-23T13:47:56Z">
              <cr:user userId="S::powerpages@omcgroup.com::0c61df66-3d5c-4d97-a62b-3772a251f6a1" userProvider="AD" userName="PowerPages"/>
            </cr:reactionInfo>
          </cr:reaction>
        </cr:reactions>
      </w16:ext>
    </w16cex:extLst>
  </w16cex:commentExtensible>
  <w16cex:commentExtensible w16cex:durableId="455F67E3" w16cex:dateUtc="2025-03-27T13:51:00Z">
    <w16cex:extLst>
      <w16:ext w16:uri="{CE6994B0-6A32-4C9F-8C6B-6E91EDA988CE}">
        <cr:reactions xmlns:cr="http://schemas.microsoft.com/office/comments/2020/reactions">
          <cr:reaction reactionType="1">
            <cr:reactionInfo dateUtc="2025-03-27T16:09:43Z">
              <cr:user userId="S::wilson.lluilema@grupobusiness.it::48b60ea0-0ebd-4863-8d24-86b9d9855478" userProvider="AD" userName="Wilson Lluilema"/>
            </cr:reactionInfo>
          </cr:reaction>
        </cr:reactions>
      </w16:ext>
    </w16cex:extLst>
  </w16cex:commentExtensible>
  <w16cex:commentExtensible w16cex:durableId="3430C738" w16cex:dateUtc="2025-03-27T13:47:00Z">
    <w16cex:extLst>
      <w16:ext w16:uri="{CE6994B0-6A32-4C9F-8C6B-6E91EDA988CE}">
        <cr:reactions xmlns:cr="http://schemas.microsoft.com/office/comments/2020/reactions">
          <cr:reaction reactionType="1">
            <cr:reactionInfo dateUtc="2025-03-27T16:16:47Z">
              <cr:user userId="S::wilson.lluilema@grupobusiness.it::48b60ea0-0ebd-4863-8d24-86b9d9855478" userProvider="AD" userName="Wilson Lluilema"/>
            </cr:reactionInfo>
          </cr:reaction>
        </cr:reactions>
      </w16:ext>
    </w16cex:extLst>
  </w16cex:commentExtensible>
  <w16cex:commentExtensible w16cex:durableId="55E8A8D0" w16cex:dateUtc="2025-04-22T16:27:00Z">
    <w16cex:extLst>
      <w16:ext w16:uri="{CE6994B0-6A32-4C9F-8C6B-6E91EDA988CE}">
        <cr:reactions xmlns:cr="http://schemas.microsoft.com/office/comments/2020/reactions">
          <cr:reaction reactionType="1">
            <cr:reactionInfo dateUtc="2025-04-23T13:29:03Z">
              <cr:user userId="S::powerpages@omcgroup.com::0c61df66-3d5c-4d97-a62b-3772a251f6a1" userProvider="AD" userName="PowerPages"/>
            </cr:reactionInfo>
          </cr:reaction>
        </cr:reactions>
      </w16:ext>
    </w16cex:extLst>
  </w16cex:commentExtensible>
  <w16cex:commentExtensible w16cex:durableId="0FA0854D" w16cex:dateUtc="2025-04-22T16:29:00Z"/>
  <w16cex:commentExtensible w16cex:durableId="1BB4A299" w16cex:dateUtc="2025-04-22T16:33:00Z">
    <w16cex:extLst>
      <w16:ext w16:uri="{CE6994B0-6A32-4C9F-8C6B-6E91EDA988CE}">
        <cr:reactions xmlns:cr="http://schemas.microsoft.com/office/comments/2020/reactions">
          <cr:reaction reactionType="1">
            <cr:reactionInfo dateUtc="2025-04-23T13:31:03Z">
              <cr:user userId="S::powerpages@omcgroup.com::0c61df66-3d5c-4d97-a62b-3772a251f6a1" userProvider="AD" userName="PowerPages"/>
            </cr:reactionInfo>
          </cr:reaction>
        </cr:reactions>
      </w16:ext>
    </w16cex:extLst>
  </w16cex:commentExtensible>
  <w16cex:commentExtensible w16cex:durableId="479A453E" w16cex:dateUtc="2025-04-22T16:37:00Z">
    <w16cex:extLst>
      <w16:ext w16:uri="{CE6994B0-6A32-4C9F-8C6B-6E91EDA988CE}">
        <cr:reactions xmlns:cr="http://schemas.microsoft.com/office/comments/2020/reactions">
          <cr:reaction reactionType="1">
            <cr:reactionInfo dateUtc="2025-04-23T13:31:24Z">
              <cr:user userId="S::powerpages@omcgroup.com::0c61df66-3d5c-4d97-a62b-3772a251f6a1" userProvider="AD" userName="PowerPages"/>
            </cr:reactionInfo>
          </cr:reaction>
        </cr:reactions>
      </w16:ext>
    </w16cex:extLst>
  </w16cex:commentExtensible>
  <w16cex:commentExtensible w16cex:durableId="68DE9849" w16cex:dateUtc="2025-04-22T16:38:00Z"/>
  <w16cex:commentExtensible w16cex:durableId="38284ED0" w16cex:dateUtc="2025-04-23T13:32:00Z"/>
  <w16cex:commentExtensible w16cex:durableId="59B28CCE" w16cex:dateUtc="2025-04-22T16:41:00Z">
    <w16cex:extLst>
      <w16:ext w16:uri="{CE6994B0-6A32-4C9F-8C6B-6E91EDA988CE}">
        <cr:reactions xmlns:cr="http://schemas.microsoft.com/office/comments/2020/reactions">
          <cr:reaction reactionType="1">
            <cr:reactionInfo dateUtc="2025-04-23T13:33:54Z">
              <cr:user userId="S::powerpages@omcgroup.com::0c61df66-3d5c-4d97-a62b-3772a251f6a1" userProvider="AD" userName="PowerPage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C92C1" w16cid:durableId="2BF14DDA"/>
  <w16cid:commentId w16cid:paraId="22C10FE0" w16cid:durableId="49C85E0C"/>
  <w16cid:commentId w16cid:paraId="5D66B0B3" w16cid:durableId="10BEFA38"/>
  <w16cid:commentId w16cid:paraId="6986FB3E" w16cid:durableId="25EC2B09"/>
  <w16cid:commentId w16cid:paraId="51651606" w16cid:durableId="12B31D0F"/>
  <w16cid:commentId w16cid:paraId="1CC69E0C" w16cid:durableId="64A369ED"/>
  <w16cid:commentId w16cid:paraId="78CB94C6" w16cid:durableId="02AD0A2E"/>
  <w16cid:commentId w16cid:paraId="351770BB" w16cid:durableId="455F67E3"/>
  <w16cid:commentId w16cid:paraId="5F4C9910" w16cid:durableId="3430C738"/>
  <w16cid:commentId w16cid:paraId="1898E091" w16cid:durableId="55E8A8D0"/>
  <w16cid:commentId w16cid:paraId="3BEBE7C7" w16cid:durableId="0FA0854D"/>
  <w16cid:commentId w16cid:paraId="557B3290" w16cid:durableId="1BB4A299"/>
  <w16cid:commentId w16cid:paraId="69CFE4DF" w16cid:durableId="479A453E"/>
  <w16cid:commentId w16cid:paraId="186BFEB3" w16cid:durableId="68DE9849"/>
  <w16cid:commentId w16cid:paraId="52ED6B43" w16cid:durableId="38284ED0"/>
  <w16cid:commentId w16cid:paraId="1492E47F" w16cid:durableId="59B28C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E54C" w14:textId="77777777" w:rsidR="008E5636" w:rsidRPr="00A41942" w:rsidRDefault="008E5636">
      <w:r w:rsidRPr="00A41942">
        <w:separator/>
      </w:r>
    </w:p>
  </w:endnote>
  <w:endnote w:type="continuationSeparator" w:id="0">
    <w:p w14:paraId="2F9F9486" w14:textId="77777777" w:rsidR="008E5636" w:rsidRPr="00A41942" w:rsidRDefault="008E5636">
      <w:r w:rsidRPr="00A41942">
        <w:continuationSeparator/>
      </w:r>
    </w:p>
  </w:endnote>
  <w:endnote w:type="continuationNotice" w:id="1">
    <w:p w14:paraId="7531E114" w14:textId="77777777" w:rsidR="008E5636" w:rsidRPr="00A41942" w:rsidRDefault="008E56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ontserrat">
    <w:charset w:val="00"/>
    <w:family w:val="auto"/>
    <w:pitch w:val="variable"/>
    <w:sig w:usb0="2000020F" w:usb1="00000003" w:usb2="00000000" w:usb3="00000000" w:csb0="00000197" w:csb1="00000000"/>
  </w:font>
  <w:font w:name="Montserrat ExtraBold">
    <w:charset w:val="00"/>
    <w:family w:val="auto"/>
    <w:pitch w:val="variable"/>
    <w:sig w:usb0="2000020F" w:usb1="00000003" w:usb2="00000000" w:usb3="00000000" w:csb0="00000197" w:csb1="00000000"/>
  </w:font>
  <w:font w:name="Yu Mincho">
    <w:altName w:val="游明朝"/>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5E42" w14:textId="06CFDB03" w:rsidR="002C2B55" w:rsidRPr="00A41942" w:rsidRDefault="00CF703B">
    <w:pPr>
      <w:spacing w:line="276" w:lineRule="auto"/>
      <w:rPr>
        <w:sz w:val="14"/>
        <w:szCs w:val="14"/>
      </w:rPr>
    </w:pPr>
    <w:r w:rsidRPr="00A41942">
      <w:rPr>
        <w:sz w:val="14"/>
        <w:szCs w:val="14"/>
      </w:rPr>
      <w:t>V 1.</w:t>
    </w:r>
    <w:r w:rsidR="00761AEE" w:rsidRPr="00A41942">
      <w:rPr>
        <w:sz w:val="14"/>
        <w:szCs w:val="14"/>
      </w:rPr>
      <w:t>4</w:t>
    </w:r>
  </w:p>
  <w:tbl>
    <w:tblPr>
      <w:tblW w:w="10059"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4"/>
      <w:gridCol w:w="4845"/>
    </w:tblGrid>
    <w:tr w:rsidR="00A07A6B" w:rsidRPr="00A41942" w14:paraId="4EB41AC6" w14:textId="77777777" w:rsidTr="472CE4D5">
      <w:tc>
        <w:tcPr>
          <w:tcW w:w="52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5646D222" w14:textId="77777777" w:rsidR="00A07A6B" w:rsidRPr="00A41942" w:rsidRDefault="00A07A6B" w:rsidP="00A07A6B">
          <w:pPr>
            <w:ind w:right="360"/>
            <w:jc w:val="center"/>
          </w:pPr>
          <w:r w:rsidRPr="00A41942">
            <w:rPr>
              <w:rFonts w:ascii="Verdana" w:eastAsia="Verdana" w:hAnsi="Verdana" w:cs="Verdana"/>
              <w:b/>
              <w:bCs/>
              <w:sz w:val="16"/>
              <w:szCs w:val="16"/>
            </w:rPr>
            <w:t>Quito, Ecuador</w:t>
          </w:r>
        </w:p>
      </w:tc>
      <w:tc>
        <w:tcPr>
          <w:tcW w:w="4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75F8391E" w14:textId="77777777" w:rsidR="00A07A6B" w:rsidRPr="00A41942" w:rsidRDefault="00A07A6B" w:rsidP="00A07A6B">
          <w:pPr>
            <w:jc w:val="center"/>
          </w:pPr>
          <w:r w:rsidRPr="00A41942">
            <w:rPr>
              <w:rFonts w:ascii="Arial" w:eastAsia="Arial" w:hAnsi="Arial" w:cs="Arial"/>
              <w:b/>
              <w:bCs/>
              <w:sz w:val="16"/>
              <w:szCs w:val="16"/>
            </w:rPr>
            <w:t xml:space="preserve">Página </w:t>
          </w:r>
          <w:r w:rsidRPr="00A41942">
            <w:fldChar w:fldCharType="begin"/>
          </w:r>
          <w:r w:rsidRPr="00A41942">
            <w:instrText>PAGE</w:instrText>
          </w:r>
          <w:r w:rsidRPr="00A41942">
            <w:fldChar w:fldCharType="separate"/>
          </w:r>
          <w:r w:rsidR="001A41BD" w:rsidRPr="00A41942">
            <w:t>3</w:t>
          </w:r>
          <w:r w:rsidRPr="00A41942">
            <w:fldChar w:fldCharType="end"/>
          </w:r>
          <w:r w:rsidRPr="00A41942">
            <w:rPr>
              <w:rFonts w:ascii="Arial" w:eastAsia="Arial" w:hAnsi="Arial" w:cs="Arial"/>
              <w:b/>
              <w:bCs/>
              <w:sz w:val="16"/>
              <w:szCs w:val="16"/>
            </w:rPr>
            <w:t xml:space="preserve"> de </w:t>
          </w:r>
          <w:r w:rsidRPr="00A41942">
            <w:fldChar w:fldCharType="begin"/>
          </w:r>
          <w:r w:rsidRPr="00A41942">
            <w:instrText>NUMPAGES</w:instrText>
          </w:r>
          <w:r w:rsidRPr="00A41942">
            <w:fldChar w:fldCharType="separate"/>
          </w:r>
          <w:r w:rsidR="001A41BD" w:rsidRPr="00A41942">
            <w:t>5</w:t>
          </w:r>
          <w:r w:rsidRPr="00A41942">
            <w:fldChar w:fldCharType="end"/>
          </w:r>
        </w:p>
      </w:tc>
    </w:tr>
    <w:tr w:rsidR="00A07A6B" w:rsidRPr="00A41942" w14:paraId="2599437C" w14:textId="77777777" w:rsidTr="472CE4D5">
      <w:tc>
        <w:tcPr>
          <w:tcW w:w="52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6E7406E7" w14:textId="77777777" w:rsidR="007B5A0E" w:rsidRPr="00A41942" w:rsidRDefault="007B5A0E" w:rsidP="00030CA9">
          <w:pPr>
            <w:jc w:val="center"/>
            <w:rPr>
              <w:rFonts w:ascii="Arial" w:eastAsia="Arial" w:hAnsi="Arial" w:cs="Arial"/>
              <w:sz w:val="16"/>
              <w:szCs w:val="16"/>
            </w:rPr>
          </w:pPr>
          <w:r w:rsidRPr="00A41942">
            <w:rPr>
              <w:rFonts w:ascii="Arial" w:eastAsia="Arial" w:hAnsi="Arial" w:cs="Arial"/>
              <w:sz w:val="16"/>
              <w:szCs w:val="16"/>
            </w:rPr>
            <w:t>Edificio ZAIGEN</w:t>
          </w:r>
        </w:p>
        <w:p w14:paraId="7439B81D" w14:textId="77777777" w:rsidR="00A07A6B" w:rsidRPr="00A41942" w:rsidRDefault="007B5A0E" w:rsidP="00030CA9">
          <w:pPr>
            <w:jc w:val="center"/>
            <w:rPr>
              <w:rFonts w:ascii="Arial" w:eastAsia="Arial" w:hAnsi="Arial" w:cs="Arial"/>
              <w:sz w:val="16"/>
              <w:szCs w:val="16"/>
            </w:rPr>
          </w:pPr>
          <w:r w:rsidRPr="00A41942">
            <w:rPr>
              <w:rFonts w:ascii="Arial" w:eastAsia="Arial" w:hAnsi="Arial" w:cs="Arial"/>
              <w:sz w:val="16"/>
              <w:szCs w:val="16"/>
            </w:rPr>
            <w:t>Julio Alarcón entre Japón y Pereira. Piso 9, Oficina 907 - 909</w:t>
          </w:r>
        </w:p>
      </w:tc>
      <w:tc>
        <w:tcPr>
          <w:tcW w:w="4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65591576" w14:textId="77777777" w:rsidR="00A07A6B" w:rsidRPr="00A41942" w:rsidRDefault="00030CA9" w:rsidP="00A07A6B">
          <w:pPr>
            <w:jc w:val="center"/>
            <w:rPr>
              <w:rFonts w:ascii="Verdana" w:eastAsia="Verdana" w:hAnsi="Verdana" w:cs="Verdana"/>
              <w:b/>
              <w:bCs/>
              <w:color w:val="0000FF"/>
              <w:sz w:val="20"/>
              <w:szCs w:val="20"/>
              <w:u w:val="single"/>
            </w:rPr>
          </w:pPr>
          <w:r w:rsidRPr="00A41942">
            <w:rPr>
              <w:rFonts w:ascii="Verdana" w:eastAsia="Verdana" w:hAnsi="Verdana" w:cs="Verdana"/>
              <w:b/>
              <w:bCs/>
              <w:color w:val="0000FF"/>
              <w:sz w:val="20"/>
              <w:szCs w:val="20"/>
              <w:u w:val="single"/>
            </w:rPr>
            <w:t>www.grupobusiness.it</w:t>
          </w:r>
        </w:p>
      </w:tc>
    </w:tr>
  </w:tbl>
  <w:p w14:paraId="03BEA9F1" w14:textId="77777777" w:rsidR="002C2B55" w:rsidRPr="00A41942" w:rsidRDefault="002C2B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472CE4D5" w:rsidRPr="00A41942" w14:paraId="726B28E0" w14:textId="77777777" w:rsidTr="472CE4D5">
      <w:trPr>
        <w:trHeight w:val="300"/>
      </w:trPr>
      <w:tc>
        <w:tcPr>
          <w:tcW w:w="3320" w:type="dxa"/>
        </w:tcPr>
        <w:p w14:paraId="1B50E7BC" w14:textId="7EDC652F" w:rsidR="472CE4D5" w:rsidRPr="00A41942" w:rsidRDefault="472CE4D5" w:rsidP="472CE4D5">
          <w:pPr>
            <w:pStyle w:val="Header"/>
            <w:ind w:left="-115"/>
          </w:pPr>
        </w:p>
      </w:tc>
      <w:tc>
        <w:tcPr>
          <w:tcW w:w="3320" w:type="dxa"/>
        </w:tcPr>
        <w:p w14:paraId="3076287A" w14:textId="46C61709" w:rsidR="472CE4D5" w:rsidRPr="00A41942" w:rsidRDefault="472CE4D5" w:rsidP="472CE4D5">
          <w:pPr>
            <w:pStyle w:val="Header"/>
            <w:jc w:val="center"/>
          </w:pPr>
        </w:p>
      </w:tc>
      <w:tc>
        <w:tcPr>
          <w:tcW w:w="3320" w:type="dxa"/>
        </w:tcPr>
        <w:p w14:paraId="0EB3D9A8" w14:textId="33C9CA4E" w:rsidR="472CE4D5" w:rsidRPr="00A41942" w:rsidRDefault="472CE4D5" w:rsidP="472CE4D5">
          <w:pPr>
            <w:pStyle w:val="Header"/>
            <w:ind w:right="-115"/>
            <w:jc w:val="right"/>
          </w:pPr>
        </w:p>
      </w:tc>
    </w:tr>
  </w:tbl>
  <w:p w14:paraId="3E932EF4" w14:textId="4D99420F" w:rsidR="00CF71EC" w:rsidRPr="00A41942" w:rsidRDefault="00CF7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7AEC" w14:textId="77777777" w:rsidR="008E5636" w:rsidRPr="00A41942" w:rsidRDefault="008E5636">
      <w:r w:rsidRPr="00A41942">
        <w:separator/>
      </w:r>
    </w:p>
  </w:footnote>
  <w:footnote w:type="continuationSeparator" w:id="0">
    <w:p w14:paraId="3DD11430" w14:textId="77777777" w:rsidR="008E5636" w:rsidRPr="00A41942" w:rsidRDefault="008E5636">
      <w:r w:rsidRPr="00A41942">
        <w:continuationSeparator/>
      </w:r>
    </w:p>
  </w:footnote>
  <w:footnote w:type="continuationNotice" w:id="1">
    <w:p w14:paraId="3DFF10AB" w14:textId="77777777" w:rsidR="008E5636" w:rsidRPr="00A41942" w:rsidRDefault="008E56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Ind w:w="75" w:type="dxa"/>
      <w:tblCellMar>
        <w:left w:w="70" w:type="dxa"/>
        <w:right w:w="70" w:type="dxa"/>
      </w:tblCellMar>
      <w:tblLook w:val="04A0" w:firstRow="1" w:lastRow="0" w:firstColumn="1" w:lastColumn="0" w:noHBand="0" w:noVBand="1"/>
    </w:tblPr>
    <w:tblGrid>
      <w:gridCol w:w="2222"/>
      <w:gridCol w:w="5848"/>
      <w:gridCol w:w="1965"/>
    </w:tblGrid>
    <w:tr w:rsidR="001F6EA2" w:rsidRPr="00A41942" w14:paraId="0E013A4C" w14:textId="77777777" w:rsidTr="094298F8">
      <w:trPr>
        <w:trHeight w:val="841"/>
      </w:trPr>
      <w:tc>
        <w:tcPr>
          <w:tcW w:w="2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91B61C" w14:textId="14A2BAFB" w:rsidR="001F6EA2" w:rsidRPr="00A41942" w:rsidRDefault="00C00430" w:rsidP="001F6EA2">
          <w:pPr>
            <w:rPr>
              <w:rFonts w:ascii="Arial" w:hAnsi="Arial" w:cs="Arial"/>
              <w:color w:val="auto"/>
              <w:lang w:eastAsia="es-EC"/>
            </w:rPr>
          </w:pPr>
          <w:r w:rsidRPr="00A41942">
            <mc:AlternateContent>
              <mc:Choice Requires="wps">
                <w:drawing>
                  <wp:anchor distT="0" distB="0" distL="114300" distR="114300" simplePos="0" relativeHeight="251658240" behindDoc="0" locked="0" layoutInCell="1" allowOverlap="1" wp14:anchorId="5EA10034" wp14:editId="78775271">
                    <wp:simplePos x="0" y="0"/>
                    <wp:positionH relativeFrom="column">
                      <wp:posOffset>82550</wp:posOffset>
                    </wp:positionH>
                    <wp:positionV relativeFrom="paragraph">
                      <wp:posOffset>93345</wp:posOffset>
                    </wp:positionV>
                    <wp:extent cx="1143635" cy="352425"/>
                    <wp:effectExtent l="0" t="0" r="2540" b="1905"/>
                    <wp:wrapNone/>
                    <wp:docPr id="1088697996"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635" cy="352425"/>
                            </a:xfrm>
                            <a:custGeom>
                              <a:avLst/>
                              <a:gdLst>
                                <a:gd name="T0" fmla="*/ 0 w 3831696"/>
                                <a:gd name="T1" fmla="*/ 0 h 975074"/>
                                <a:gd name="T2" fmla="*/ 3831696 w 3831696"/>
                                <a:gd name="T3" fmla="*/ 0 h 975074"/>
                                <a:gd name="T4" fmla="*/ 3831696 w 3831696"/>
                                <a:gd name="T5" fmla="*/ 975073 h 975074"/>
                                <a:gd name="T6" fmla="*/ 0 w 3831696"/>
                                <a:gd name="T7" fmla="*/ 975073 h 975074"/>
                                <a:gd name="T8" fmla="*/ 0 w 3831696"/>
                                <a:gd name="T9" fmla="*/ 0 h 975074"/>
                              </a:gdLst>
                              <a:ahLst/>
                              <a:cxnLst>
                                <a:cxn ang="0">
                                  <a:pos x="T0" y="T1"/>
                                </a:cxn>
                                <a:cxn ang="0">
                                  <a:pos x="T2" y="T3"/>
                                </a:cxn>
                                <a:cxn ang="0">
                                  <a:pos x="T4" y="T5"/>
                                </a:cxn>
                                <a:cxn ang="0">
                                  <a:pos x="T6" y="T7"/>
                                </a:cxn>
                                <a:cxn ang="0">
                                  <a:pos x="T8" y="T9"/>
                                </a:cxn>
                              </a:cxnLst>
                              <a:rect l="0" t="0" r="r" b="b"/>
                              <a:pathLst>
                                <a:path w="3831696" h="975074">
                                  <a:moveTo>
                                    <a:pt x="0" y="0"/>
                                  </a:moveTo>
                                  <a:lnTo>
                                    <a:pt x="3831696" y="0"/>
                                  </a:lnTo>
                                  <a:lnTo>
                                    <a:pt x="3831696" y="975073"/>
                                  </a:lnTo>
                                  <a:lnTo>
                                    <a:pt x="0" y="975073"/>
                                  </a:lnTo>
                                  <a:lnTo>
                                    <a:pt x="0" y="0"/>
                                  </a:lnTo>
                                  <a:close/>
                                </a:path>
                              </a:pathLst>
                            </a:cu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A4931" id="Freeform 10" o:spid="_x0000_s1026" style="position:absolute;margin-left:6.5pt;margin-top:7.35pt;width:90.05pt;height:2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31696,975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" path="m,l3831696,r,975073l,975073,,xe" stroked="f">
                    <v:fill r:id="rId2" o:title="" recolor="t" rotate="t" type="frame"/>
                    <v:path arrowok="t" o:connecttype="custom" o:connectlocs="0,0;1143635,0;1143635,352425;0,352425;0,0" o:connectangles="0,0,0,0,0"/>
                  </v:shape>
                </w:pict>
              </mc:Fallback>
            </mc:AlternateContent>
          </w:r>
          <w:r w:rsidR="001F6EA2" w:rsidRPr="00A41942">
            <w:rPr>
              <w:rFonts w:ascii="Arial" w:hAnsi="Arial" w:cs="Arial"/>
              <w:color w:val="auto"/>
              <w:lang w:eastAsia="es-EC"/>
            </w:rPr>
            <w:t> </w:t>
          </w:r>
        </w:p>
      </w:tc>
      <w:tc>
        <w:tcPr>
          <w:tcW w:w="5848" w:type="dxa"/>
          <w:tcBorders>
            <w:top w:val="single" w:sz="4" w:space="0" w:color="auto"/>
            <w:left w:val="nil"/>
            <w:bottom w:val="single" w:sz="4" w:space="0" w:color="auto"/>
            <w:right w:val="single" w:sz="4" w:space="0" w:color="auto"/>
          </w:tcBorders>
          <w:shd w:val="clear" w:color="auto" w:fill="auto"/>
          <w:vAlign w:val="center"/>
          <w:hideMark/>
        </w:tcPr>
        <w:p w14:paraId="2E044D9A" w14:textId="77777777" w:rsidR="001F6EA2" w:rsidRPr="00A41942" w:rsidRDefault="001F6EA2" w:rsidP="001F6EA2">
          <w:pPr>
            <w:jc w:val="center"/>
            <w:rPr>
              <w:rFonts w:ascii="Arial" w:hAnsi="Arial" w:cs="Arial"/>
              <w:b/>
              <w:color w:val="auto"/>
              <w:lang w:eastAsia="es-EC"/>
            </w:rPr>
          </w:pPr>
          <w:r w:rsidRPr="00A41942">
            <w:rPr>
              <w:rFonts w:ascii="Arial" w:hAnsi="Arial" w:cs="Arial"/>
              <w:b/>
              <w:color w:val="auto"/>
              <w:lang w:eastAsia="es-EC"/>
            </w:rPr>
            <w:t>ALCANCE DEL PROYECTO</w:t>
          </w:r>
        </w:p>
      </w:tc>
      <w:tc>
        <w:tcPr>
          <w:tcW w:w="1965" w:type="dxa"/>
          <w:tcBorders>
            <w:top w:val="single" w:sz="4" w:space="0" w:color="auto"/>
            <w:left w:val="nil"/>
            <w:bottom w:val="single" w:sz="4" w:space="0" w:color="auto"/>
            <w:right w:val="single" w:sz="4" w:space="0" w:color="auto"/>
          </w:tcBorders>
          <w:shd w:val="clear" w:color="auto" w:fill="auto"/>
          <w:vAlign w:val="center"/>
          <w:hideMark/>
        </w:tcPr>
        <w:p w14:paraId="7621E954" w14:textId="77777777" w:rsidR="001F6EA2" w:rsidRPr="00A41942" w:rsidRDefault="001F6EA2" w:rsidP="001F6EA2">
          <w:pPr>
            <w:jc w:val="center"/>
            <w:rPr>
              <w:rFonts w:ascii="Arial" w:hAnsi="Arial" w:cs="Arial"/>
              <w:b/>
              <w:color w:val="auto"/>
              <w:sz w:val="20"/>
              <w:szCs w:val="20"/>
              <w:lang w:eastAsia="es-EC"/>
            </w:rPr>
          </w:pPr>
        </w:p>
      </w:tc>
    </w:tr>
    <w:tr w:rsidR="001F6EA2" w:rsidRPr="00A41942" w14:paraId="236D1BE8" w14:textId="77777777" w:rsidTr="094298F8">
      <w:trPr>
        <w:trHeight w:val="315"/>
      </w:trPr>
      <w:tc>
        <w:tcPr>
          <w:tcW w:w="222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2635F9" w14:textId="77777777" w:rsidR="001F6EA2" w:rsidRPr="00A41942" w:rsidRDefault="001F6EA2" w:rsidP="001F6EA2">
          <w:pPr>
            <w:rPr>
              <w:rFonts w:ascii="Arial" w:hAnsi="Arial" w:cs="Arial"/>
              <w:color w:val="auto"/>
              <w:sz w:val="20"/>
              <w:szCs w:val="20"/>
              <w:lang w:eastAsia="es-EC"/>
            </w:rPr>
          </w:pPr>
          <w:r w:rsidRPr="00A41942">
            <w:rPr>
              <w:rFonts w:ascii="Arial" w:hAnsi="Arial" w:cs="Arial"/>
              <w:color w:val="auto"/>
              <w:sz w:val="20"/>
              <w:szCs w:val="20"/>
              <w:lang w:eastAsia="es-EC"/>
            </w:rPr>
            <w:t>Nombre Cliente</w:t>
          </w:r>
        </w:p>
      </w:tc>
      <w:tc>
        <w:tcPr>
          <w:tcW w:w="5848" w:type="dxa"/>
          <w:tcBorders>
            <w:top w:val="single" w:sz="4" w:space="0" w:color="auto"/>
            <w:left w:val="nil"/>
            <w:bottom w:val="single" w:sz="4" w:space="0" w:color="auto"/>
            <w:right w:val="single" w:sz="4" w:space="0" w:color="auto"/>
          </w:tcBorders>
          <w:shd w:val="clear" w:color="auto" w:fill="FFFFFF" w:themeFill="background1"/>
          <w:vAlign w:val="center"/>
          <w:hideMark/>
        </w:tcPr>
        <w:p w14:paraId="34F16C6C" w14:textId="69186D3F" w:rsidR="001F6EA2" w:rsidRPr="00A41942" w:rsidRDefault="094298F8" w:rsidP="001F6EA2">
          <w:pPr>
            <w:rPr>
              <w:rFonts w:ascii="Arial" w:hAnsi="Arial" w:cs="Arial"/>
              <w:color w:val="auto"/>
              <w:sz w:val="20"/>
              <w:szCs w:val="20"/>
              <w:lang w:eastAsia="es-EC"/>
            </w:rPr>
          </w:pPr>
          <w:r w:rsidRPr="00A41942">
            <w:rPr>
              <w:rFonts w:ascii="Arial" w:hAnsi="Arial" w:cs="Arial"/>
              <w:color w:val="auto"/>
              <w:sz w:val="20"/>
              <w:szCs w:val="20"/>
              <w:lang w:eastAsia="es-EC"/>
            </w:rPr>
            <w:t>BONAPHARM</w:t>
          </w:r>
        </w:p>
      </w:tc>
      <w:tc>
        <w:tcPr>
          <w:tcW w:w="1965" w:type="dxa"/>
          <w:tcBorders>
            <w:top w:val="nil"/>
            <w:left w:val="nil"/>
            <w:bottom w:val="single" w:sz="4" w:space="0" w:color="auto"/>
            <w:right w:val="single" w:sz="4" w:space="0" w:color="auto"/>
          </w:tcBorders>
          <w:shd w:val="clear" w:color="auto" w:fill="FFFFFF" w:themeFill="background1"/>
          <w:vAlign w:val="center"/>
          <w:hideMark/>
        </w:tcPr>
        <w:p w14:paraId="2CD93258" w14:textId="77777777" w:rsidR="001F6EA2" w:rsidRPr="00A41942" w:rsidRDefault="001F6EA2" w:rsidP="001F6EA2">
          <w:pPr>
            <w:jc w:val="center"/>
            <w:rPr>
              <w:rFonts w:ascii="Arial" w:hAnsi="Arial" w:cs="Arial"/>
              <w:color w:val="auto"/>
              <w:sz w:val="20"/>
              <w:szCs w:val="20"/>
              <w:lang w:eastAsia="es-EC"/>
            </w:rPr>
          </w:pPr>
          <w:r w:rsidRPr="00A41942">
            <w:rPr>
              <w:rFonts w:ascii="Arial" w:hAnsi="Arial" w:cs="Arial"/>
              <w:color w:val="auto"/>
              <w:sz w:val="20"/>
              <w:szCs w:val="20"/>
              <w:lang w:eastAsia="es-EC"/>
            </w:rPr>
            <w:t> </w:t>
          </w:r>
        </w:p>
      </w:tc>
    </w:tr>
    <w:tr w:rsidR="001F6EA2" w:rsidRPr="00A41942" w14:paraId="034784FD" w14:textId="77777777" w:rsidTr="094298F8">
      <w:trPr>
        <w:trHeight w:val="300"/>
      </w:trPr>
      <w:tc>
        <w:tcPr>
          <w:tcW w:w="2222" w:type="dxa"/>
          <w:tcBorders>
            <w:top w:val="nil"/>
            <w:left w:val="single" w:sz="4" w:space="0" w:color="auto"/>
            <w:bottom w:val="single" w:sz="4" w:space="0" w:color="auto"/>
            <w:right w:val="single" w:sz="4" w:space="0" w:color="auto"/>
          </w:tcBorders>
          <w:shd w:val="clear" w:color="auto" w:fill="auto"/>
          <w:noWrap/>
          <w:vAlign w:val="center"/>
          <w:hideMark/>
        </w:tcPr>
        <w:p w14:paraId="2BD46721"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Proyecto</w:t>
          </w:r>
        </w:p>
      </w:tc>
      <w:tc>
        <w:tcPr>
          <w:tcW w:w="5848" w:type="dxa"/>
          <w:tcBorders>
            <w:top w:val="single" w:sz="4" w:space="0" w:color="auto"/>
            <w:left w:val="nil"/>
            <w:bottom w:val="single" w:sz="4" w:space="0" w:color="auto"/>
            <w:right w:val="single" w:sz="4" w:space="0" w:color="auto"/>
          </w:tcBorders>
          <w:shd w:val="clear" w:color="auto" w:fill="auto"/>
          <w:noWrap/>
          <w:vAlign w:val="center"/>
          <w:hideMark/>
        </w:tcPr>
        <w:p w14:paraId="0E851A48" w14:textId="4F228C9A" w:rsidR="00923E1D" w:rsidRPr="00A41942" w:rsidRDefault="094298F8" w:rsidP="001F6EA2">
          <w:pPr>
            <w:rPr>
              <w:rFonts w:ascii="Arial" w:hAnsi="Arial" w:cs="Arial"/>
              <w:sz w:val="20"/>
              <w:szCs w:val="20"/>
              <w:lang w:eastAsia="es-EC"/>
            </w:rPr>
          </w:pPr>
          <w:r w:rsidRPr="00A41942">
            <w:rPr>
              <w:rFonts w:ascii="Arial" w:hAnsi="Arial" w:cs="Arial"/>
              <w:sz w:val="20"/>
              <w:szCs w:val="20"/>
              <w:lang w:eastAsia="es-EC"/>
            </w:rPr>
            <w:t>BONAPHARM_AutomatizacionPedidosDevoluciones</w:t>
          </w:r>
        </w:p>
      </w:tc>
      <w:tc>
        <w:tcPr>
          <w:tcW w:w="1965" w:type="dxa"/>
          <w:tcBorders>
            <w:top w:val="nil"/>
            <w:left w:val="nil"/>
            <w:bottom w:val="single" w:sz="4" w:space="0" w:color="auto"/>
            <w:right w:val="single" w:sz="4" w:space="0" w:color="auto"/>
          </w:tcBorders>
          <w:shd w:val="clear" w:color="auto" w:fill="auto"/>
          <w:noWrap/>
          <w:vAlign w:val="center"/>
          <w:hideMark/>
        </w:tcPr>
        <w:p w14:paraId="234E05F6"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 </w:t>
          </w:r>
        </w:p>
      </w:tc>
    </w:tr>
    <w:tr w:rsidR="001F6EA2" w:rsidRPr="00A41942" w14:paraId="0CE5B99B" w14:textId="77777777" w:rsidTr="094298F8">
      <w:trPr>
        <w:trHeight w:val="630"/>
      </w:trPr>
      <w:tc>
        <w:tcPr>
          <w:tcW w:w="2222" w:type="dxa"/>
          <w:tcBorders>
            <w:top w:val="nil"/>
            <w:left w:val="single" w:sz="4" w:space="0" w:color="auto"/>
            <w:bottom w:val="single" w:sz="4" w:space="0" w:color="auto"/>
            <w:right w:val="single" w:sz="4" w:space="0" w:color="auto"/>
          </w:tcBorders>
          <w:shd w:val="clear" w:color="auto" w:fill="auto"/>
          <w:noWrap/>
          <w:vAlign w:val="center"/>
          <w:hideMark/>
        </w:tcPr>
        <w:p w14:paraId="69C5907C"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Elaborado por</w:t>
          </w:r>
        </w:p>
      </w:tc>
      <w:tc>
        <w:tcPr>
          <w:tcW w:w="5848" w:type="dxa"/>
          <w:tcBorders>
            <w:top w:val="single" w:sz="4" w:space="0" w:color="auto"/>
            <w:left w:val="nil"/>
            <w:bottom w:val="single" w:sz="4" w:space="0" w:color="auto"/>
            <w:right w:val="single" w:sz="4" w:space="0" w:color="auto"/>
          </w:tcBorders>
          <w:shd w:val="clear" w:color="auto" w:fill="auto"/>
          <w:vAlign w:val="center"/>
          <w:hideMark/>
        </w:tcPr>
        <w:p w14:paraId="7AD9EAEB" w14:textId="2C8576E4" w:rsidR="00ED3E3E" w:rsidRPr="00A41942" w:rsidRDefault="00ED3E3E" w:rsidP="001F6EA2">
          <w:pPr>
            <w:jc w:val="both"/>
            <w:rPr>
              <w:rFonts w:ascii="Arial" w:hAnsi="Arial" w:cs="Arial"/>
              <w:sz w:val="20"/>
              <w:szCs w:val="20"/>
              <w:lang w:eastAsia="es-EC"/>
            </w:rPr>
          </w:pPr>
          <w:r w:rsidRPr="00A41942">
            <w:rPr>
              <w:rFonts w:ascii="Arial" w:hAnsi="Arial" w:cs="Arial"/>
              <w:sz w:val="20"/>
              <w:szCs w:val="20"/>
              <w:lang w:eastAsia="es-EC"/>
            </w:rPr>
            <w:t>Edison De La Cruz</w:t>
          </w:r>
        </w:p>
      </w:tc>
      <w:tc>
        <w:tcPr>
          <w:tcW w:w="1965" w:type="dxa"/>
          <w:tcBorders>
            <w:top w:val="nil"/>
            <w:left w:val="nil"/>
            <w:bottom w:val="single" w:sz="4" w:space="0" w:color="auto"/>
            <w:right w:val="single" w:sz="4" w:space="0" w:color="auto"/>
          </w:tcBorders>
          <w:shd w:val="clear" w:color="auto" w:fill="auto"/>
          <w:noWrap/>
          <w:vAlign w:val="center"/>
          <w:hideMark/>
        </w:tcPr>
        <w:p w14:paraId="15162067"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 </w:t>
          </w:r>
        </w:p>
      </w:tc>
    </w:tr>
    <w:tr w:rsidR="001F6EA2" w:rsidRPr="00A41942" w14:paraId="2A8A3CE7" w14:textId="77777777" w:rsidTr="094298F8">
      <w:trPr>
        <w:trHeight w:val="300"/>
      </w:trPr>
      <w:tc>
        <w:tcPr>
          <w:tcW w:w="2222" w:type="dxa"/>
          <w:tcBorders>
            <w:top w:val="nil"/>
            <w:left w:val="single" w:sz="4" w:space="0" w:color="auto"/>
            <w:bottom w:val="single" w:sz="4" w:space="0" w:color="auto"/>
            <w:right w:val="single" w:sz="4" w:space="0" w:color="auto"/>
          </w:tcBorders>
          <w:shd w:val="clear" w:color="auto" w:fill="auto"/>
          <w:noWrap/>
          <w:vAlign w:val="center"/>
          <w:hideMark/>
        </w:tcPr>
        <w:p w14:paraId="640E2CE6"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Fecha de Realización</w:t>
          </w:r>
        </w:p>
      </w:tc>
      <w:tc>
        <w:tcPr>
          <w:tcW w:w="5848" w:type="dxa"/>
          <w:tcBorders>
            <w:top w:val="single" w:sz="4" w:space="0" w:color="auto"/>
            <w:left w:val="nil"/>
            <w:bottom w:val="single" w:sz="4" w:space="0" w:color="auto"/>
            <w:right w:val="single" w:sz="4" w:space="0" w:color="auto"/>
          </w:tcBorders>
          <w:shd w:val="clear" w:color="auto" w:fill="auto"/>
          <w:noWrap/>
          <w:vAlign w:val="center"/>
          <w:hideMark/>
        </w:tcPr>
        <w:p w14:paraId="0EDD593C" w14:textId="17F24526" w:rsidR="001F6EA2" w:rsidRPr="00A41942" w:rsidRDefault="005C6B74" w:rsidP="001F6EA2">
          <w:pPr>
            <w:rPr>
              <w:rFonts w:ascii="Arial" w:hAnsi="Arial" w:cs="Arial"/>
              <w:sz w:val="20"/>
              <w:szCs w:val="20"/>
              <w:lang w:eastAsia="es-EC"/>
            </w:rPr>
          </w:pPr>
          <w:r w:rsidRPr="00A41942">
            <w:rPr>
              <w:rFonts w:ascii="Arial" w:hAnsi="Arial" w:cs="Arial"/>
              <w:sz w:val="20"/>
              <w:szCs w:val="20"/>
              <w:lang w:eastAsia="es-EC"/>
            </w:rPr>
            <w:t>15</w:t>
          </w:r>
          <w:r w:rsidR="001F6EA2" w:rsidRPr="00A41942">
            <w:rPr>
              <w:rFonts w:ascii="Arial" w:hAnsi="Arial" w:cs="Arial"/>
              <w:sz w:val="20"/>
              <w:szCs w:val="20"/>
              <w:lang w:eastAsia="es-EC"/>
            </w:rPr>
            <w:t>/</w:t>
          </w:r>
          <w:r w:rsidR="00E94845" w:rsidRPr="00A41942">
            <w:rPr>
              <w:rFonts w:ascii="Arial" w:hAnsi="Arial" w:cs="Arial"/>
              <w:sz w:val="20"/>
              <w:szCs w:val="20"/>
              <w:lang w:eastAsia="es-EC"/>
            </w:rPr>
            <w:t>04</w:t>
          </w:r>
          <w:r w:rsidR="001F6EA2" w:rsidRPr="00A41942">
            <w:rPr>
              <w:rFonts w:ascii="Arial" w:hAnsi="Arial" w:cs="Arial"/>
              <w:sz w:val="20"/>
              <w:szCs w:val="20"/>
              <w:lang w:eastAsia="es-EC"/>
            </w:rPr>
            <w:t>/20</w:t>
          </w:r>
          <w:r w:rsidR="00E94845" w:rsidRPr="00A41942">
            <w:rPr>
              <w:rFonts w:ascii="Arial" w:hAnsi="Arial" w:cs="Arial"/>
              <w:sz w:val="20"/>
              <w:szCs w:val="20"/>
              <w:lang w:eastAsia="es-EC"/>
            </w:rPr>
            <w:t>2</w:t>
          </w:r>
          <w:r w:rsidRPr="00A41942">
            <w:rPr>
              <w:rFonts w:ascii="Arial" w:hAnsi="Arial" w:cs="Arial"/>
              <w:sz w:val="20"/>
              <w:szCs w:val="20"/>
              <w:lang w:eastAsia="es-EC"/>
            </w:rPr>
            <w:t>5</w:t>
          </w:r>
        </w:p>
      </w:tc>
      <w:tc>
        <w:tcPr>
          <w:tcW w:w="1965" w:type="dxa"/>
          <w:tcBorders>
            <w:top w:val="nil"/>
            <w:left w:val="nil"/>
            <w:bottom w:val="single" w:sz="4" w:space="0" w:color="auto"/>
            <w:right w:val="single" w:sz="4" w:space="0" w:color="auto"/>
          </w:tcBorders>
          <w:shd w:val="clear" w:color="auto" w:fill="auto"/>
          <w:noWrap/>
          <w:vAlign w:val="center"/>
          <w:hideMark/>
        </w:tcPr>
        <w:p w14:paraId="5CB518EE" w14:textId="77777777" w:rsidR="001F6EA2" w:rsidRPr="00A41942" w:rsidRDefault="001F6EA2" w:rsidP="001F6EA2">
          <w:pPr>
            <w:rPr>
              <w:rFonts w:ascii="Arial" w:hAnsi="Arial" w:cs="Arial"/>
              <w:sz w:val="20"/>
              <w:szCs w:val="20"/>
              <w:lang w:eastAsia="es-EC"/>
            </w:rPr>
          </w:pPr>
          <w:r w:rsidRPr="00A41942">
            <w:rPr>
              <w:rFonts w:ascii="Arial" w:hAnsi="Arial" w:cs="Arial"/>
              <w:sz w:val="20"/>
              <w:szCs w:val="20"/>
              <w:lang w:eastAsia="es-EC"/>
            </w:rPr>
            <w:t> </w:t>
          </w:r>
        </w:p>
      </w:tc>
    </w:tr>
  </w:tbl>
  <w:p w14:paraId="633B71FC" w14:textId="77777777" w:rsidR="002C2B55" w:rsidRPr="00A41942" w:rsidRDefault="002C2B55" w:rsidP="006B2C9A">
    <w:pPr>
      <w:pStyle w:val="Header"/>
      <w:rPr>
        <w:rFonts w:eastAsia="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472CE4D5" w:rsidRPr="00A41942" w14:paraId="17091C32" w14:textId="77777777" w:rsidTr="472CE4D5">
      <w:trPr>
        <w:trHeight w:val="300"/>
      </w:trPr>
      <w:tc>
        <w:tcPr>
          <w:tcW w:w="3320" w:type="dxa"/>
        </w:tcPr>
        <w:p w14:paraId="41767236" w14:textId="2D3BCEF7" w:rsidR="472CE4D5" w:rsidRPr="00A41942" w:rsidRDefault="472CE4D5" w:rsidP="472CE4D5">
          <w:pPr>
            <w:pStyle w:val="Header"/>
            <w:ind w:left="-115"/>
          </w:pPr>
        </w:p>
      </w:tc>
      <w:tc>
        <w:tcPr>
          <w:tcW w:w="3320" w:type="dxa"/>
        </w:tcPr>
        <w:p w14:paraId="65F33D89" w14:textId="63A6C616" w:rsidR="472CE4D5" w:rsidRPr="00A41942" w:rsidRDefault="472CE4D5" w:rsidP="472CE4D5">
          <w:pPr>
            <w:pStyle w:val="Header"/>
            <w:jc w:val="center"/>
          </w:pPr>
        </w:p>
      </w:tc>
      <w:tc>
        <w:tcPr>
          <w:tcW w:w="3320" w:type="dxa"/>
        </w:tcPr>
        <w:p w14:paraId="354DB89A" w14:textId="618D1C9E" w:rsidR="472CE4D5" w:rsidRPr="00A41942" w:rsidRDefault="472CE4D5" w:rsidP="472CE4D5">
          <w:pPr>
            <w:pStyle w:val="Header"/>
            <w:ind w:right="-115"/>
            <w:jc w:val="right"/>
          </w:pPr>
        </w:p>
      </w:tc>
    </w:tr>
  </w:tbl>
  <w:p w14:paraId="5A39F8D8" w14:textId="6FD395C5" w:rsidR="00CF71EC" w:rsidRPr="00A41942" w:rsidRDefault="00CF71EC">
    <w:pPr>
      <w:pStyle w:val="Header"/>
    </w:pPr>
  </w:p>
</w:hdr>
</file>

<file path=word/intelligence2.xml><?xml version="1.0" encoding="utf-8"?>
<int2:intelligence xmlns:int2="http://schemas.microsoft.com/office/intelligence/2020/intelligence" xmlns:oel="http://schemas.microsoft.com/office/2019/extlst">
  <int2:observations>
    <int2:textHash int2:hashCode="jzBHTJmb2aL0qj" int2:id="5rLIw9Xx">
      <int2:state int2:value="Rejected" int2:type="AugLoop_Text_Critique"/>
    </int2:textHash>
    <int2:textHash int2:hashCode="Et6pb+wgWTVmq3" int2:id="B6TGywvP">
      <int2:state int2:value="Rejected" int2:type="AugLoop_Text_Critique"/>
    </int2:textHash>
    <int2:textHash int2:hashCode="AN4+xuFhkQXwZp" int2:id="QIJOAnbc">
      <int2:state int2:value="Rejected" int2:type="AugLoop_Text_Critique"/>
    </int2:textHash>
    <int2:textHash int2:hashCode="pi8iJb9wv6zLx/" int2:id="kTjFcG32">
      <int2:state int2:value="Rejected" int2:type="AugLoop_Text_Critique"/>
    </int2:textHash>
    <int2:textHash int2:hashCode="5en6G6MezRroT3" int2:id="pch7df5E">
      <int2:state int2:value="Rejected" int2:type="AugLoop_Text_Critique"/>
    </int2:textHash>
    <int2:bookmark int2:bookmarkName="_Int_e3a0j5v6" int2:invalidationBookmarkName="" int2:hashCode="fRBDRz1Vv6kOhT" int2:id="NpghcOmL">
      <int2:state int2:value="Rejected" int2:type="AugLoop_Text_Critique"/>
    </int2:bookmark>
    <int2:bookmark int2:bookmarkName="_Int_vmNAQwF8" int2:invalidationBookmarkName="" int2:hashCode="syw3ZeXc6X4yWX" int2:id="rIaug5h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516"/>
    <w:multiLevelType w:val="multilevel"/>
    <w:tmpl w:val="3D6EF054"/>
    <w:lvl w:ilvl="0">
      <w:start w:val="1"/>
      <w:numFmt w:val="decimal"/>
      <w:lvlRestart w:val="0"/>
      <w:pStyle w:val="NumHeading1"/>
      <w:lvlText w:val="%1"/>
      <w:lvlJc w:val="left"/>
      <w:pPr>
        <w:tabs>
          <w:tab w:val="num" w:pos="794"/>
        </w:tabs>
        <w:ind w:left="794" w:hanging="794"/>
      </w:pPr>
      <w:rPr>
        <w:rFonts w:ascii="Calibri" w:hAnsi="Calibri" w:cs="Calibri" w:hint="default"/>
      </w:rPr>
    </w:lvl>
    <w:lvl w:ilvl="1">
      <w:start w:val="1"/>
      <w:numFmt w:val="decimal"/>
      <w:pStyle w:val="NumHeading2"/>
      <w:lvlText w:val="%1.%2"/>
      <w:lvlJc w:val="left"/>
      <w:pPr>
        <w:tabs>
          <w:tab w:val="num" w:pos="936"/>
        </w:tabs>
        <w:ind w:left="936" w:hanging="794"/>
      </w:pPr>
      <w:rPr>
        <w:rFonts w:asciiTheme="minorBidi" w:hAnsiTheme="minorBidi" w:cstheme="minorBidi" w:hint="default"/>
        <w:b/>
        <w:bCs/>
        <w:sz w:val="28"/>
        <w:szCs w:val="28"/>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1" w15:restartNumberingAfterBreak="0">
    <w:nsid w:val="02663234"/>
    <w:multiLevelType w:val="hybridMultilevel"/>
    <w:tmpl w:val="416C57AC"/>
    <w:lvl w:ilvl="0" w:tplc="300A000B">
      <w:start w:val="1"/>
      <w:numFmt w:val="bullet"/>
      <w:lvlText w:val=""/>
      <w:lvlJc w:val="left"/>
      <w:pPr>
        <w:ind w:left="1915" w:hanging="360"/>
      </w:pPr>
      <w:rPr>
        <w:rFonts w:ascii="Wingdings" w:hAnsi="Wingdings" w:hint="default"/>
      </w:rPr>
    </w:lvl>
    <w:lvl w:ilvl="1" w:tplc="300A0003" w:tentative="1">
      <w:start w:val="1"/>
      <w:numFmt w:val="bullet"/>
      <w:lvlText w:val="o"/>
      <w:lvlJc w:val="left"/>
      <w:pPr>
        <w:ind w:left="2635" w:hanging="360"/>
      </w:pPr>
      <w:rPr>
        <w:rFonts w:ascii="Courier New" w:hAnsi="Courier New" w:cs="Courier New" w:hint="default"/>
      </w:rPr>
    </w:lvl>
    <w:lvl w:ilvl="2" w:tplc="300A0005" w:tentative="1">
      <w:start w:val="1"/>
      <w:numFmt w:val="bullet"/>
      <w:lvlText w:val=""/>
      <w:lvlJc w:val="left"/>
      <w:pPr>
        <w:ind w:left="3355" w:hanging="360"/>
      </w:pPr>
      <w:rPr>
        <w:rFonts w:ascii="Wingdings" w:hAnsi="Wingdings" w:hint="default"/>
      </w:rPr>
    </w:lvl>
    <w:lvl w:ilvl="3" w:tplc="300A0001" w:tentative="1">
      <w:start w:val="1"/>
      <w:numFmt w:val="bullet"/>
      <w:lvlText w:val=""/>
      <w:lvlJc w:val="left"/>
      <w:pPr>
        <w:ind w:left="4075" w:hanging="360"/>
      </w:pPr>
      <w:rPr>
        <w:rFonts w:ascii="Symbol" w:hAnsi="Symbol" w:hint="default"/>
      </w:rPr>
    </w:lvl>
    <w:lvl w:ilvl="4" w:tplc="300A0003" w:tentative="1">
      <w:start w:val="1"/>
      <w:numFmt w:val="bullet"/>
      <w:lvlText w:val="o"/>
      <w:lvlJc w:val="left"/>
      <w:pPr>
        <w:ind w:left="4795" w:hanging="360"/>
      </w:pPr>
      <w:rPr>
        <w:rFonts w:ascii="Courier New" w:hAnsi="Courier New" w:cs="Courier New" w:hint="default"/>
      </w:rPr>
    </w:lvl>
    <w:lvl w:ilvl="5" w:tplc="300A0005" w:tentative="1">
      <w:start w:val="1"/>
      <w:numFmt w:val="bullet"/>
      <w:lvlText w:val=""/>
      <w:lvlJc w:val="left"/>
      <w:pPr>
        <w:ind w:left="5515" w:hanging="360"/>
      </w:pPr>
      <w:rPr>
        <w:rFonts w:ascii="Wingdings" w:hAnsi="Wingdings" w:hint="default"/>
      </w:rPr>
    </w:lvl>
    <w:lvl w:ilvl="6" w:tplc="300A0001" w:tentative="1">
      <w:start w:val="1"/>
      <w:numFmt w:val="bullet"/>
      <w:lvlText w:val=""/>
      <w:lvlJc w:val="left"/>
      <w:pPr>
        <w:ind w:left="6235" w:hanging="360"/>
      </w:pPr>
      <w:rPr>
        <w:rFonts w:ascii="Symbol" w:hAnsi="Symbol" w:hint="default"/>
      </w:rPr>
    </w:lvl>
    <w:lvl w:ilvl="7" w:tplc="300A0003" w:tentative="1">
      <w:start w:val="1"/>
      <w:numFmt w:val="bullet"/>
      <w:lvlText w:val="o"/>
      <w:lvlJc w:val="left"/>
      <w:pPr>
        <w:ind w:left="6955" w:hanging="360"/>
      </w:pPr>
      <w:rPr>
        <w:rFonts w:ascii="Courier New" w:hAnsi="Courier New" w:cs="Courier New" w:hint="default"/>
      </w:rPr>
    </w:lvl>
    <w:lvl w:ilvl="8" w:tplc="300A0005" w:tentative="1">
      <w:start w:val="1"/>
      <w:numFmt w:val="bullet"/>
      <w:lvlText w:val=""/>
      <w:lvlJc w:val="left"/>
      <w:pPr>
        <w:ind w:left="7675" w:hanging="360"/>
      </w:pPr>
      <w:rPr>
        <w:rFonts w:ascii="Wingdings" w:hAnsi="Wingdings" w:hint="default"/>
      </w:rPr>
    </w:lvl>
  </w:abstractNum>
  <w:abstractNum w:abstractNumId="2" w15:restartNumberingAfterBreak="0">
    <w:nsid w:val="02B03C18"/>
    <w:multiLevelType w:val="hybridMultilevel"/>
    <w:tmpl w:val="6D8AC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B54062"/>
    <w:multiLevelType w:val="hybridMultilevel"/>
    <w:tmpl w:val="5CF6BAB0"/>
    <w:lvl w:ilvl="0" w:tplc="300A0001">
      <w:start w:val="1"/>
      <w:numFmt w:val="bullet"/>
      <w:lvlText w:val=""/>
      <w:lvlJc w:val="left"/>
      <w:pPr>
        <w:ind w:left="792" w:hanging="360"/>
      </w:pPr>
      <w:rPr>
        <w:rFonts w:ascii="Symbol" w:hAnsi="Symbol"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4" w15:restartNumberingAfterBreak="0">
    <w:nsid w:val="09CB5EAA"/>
    <w:multiLevelType w:val="hybridMultilevel"/>
    <w:tmpl w:val="BF164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A2A2D87"/>
    <w:multiLevelType w:val="hybridMultilevel"/>
    <w:tmpl w:val="92F89B74"/>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A58772A"/>
    <w:multiLevelType w:val="multilevel"/>
    <w:tmpl w:val="A96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1F02"/>
    <w:multiLevelType w:val="hybridMultilevel"/>
    <w:tmpl w:val="38300268"/>
    <w:lvl w:ilvl="0" w:tplc="BFEA22B6">
      <w:numFmt w:val="bullet"/>
      <w:lvlText w:val="-"/>
      <w:lvlJc w:val="left"/>
      <w:pPr>
        <w:ind w:left="1260" w:hanging="360"/>
      </w:pPr>
      <w:rPr>
        <w:rFonts w:ascii="Times New Roman" w:eastAsia="Times New Roman" w:hAnsi="Times New Roman" w:cs="Times New Roman" w:hint="default"/>
      </w:rPr>
    </w:lvl>
    <w:lvl w:ilvl="1" w:tplc="300A0003">
      <w:start w:val="1"/>
      <w:numFmt w:val="bullet"/>
      <w:lvlText w:val="o"/>
      <w:lvlJc w:val="left"/>
      <w:pPr>
        <w:ind w:left="1980" w:hanging="360"/>
      </w:pPr>
      <w:rPr>
        <w:rFonts w:ascii="Courier New" w:hAnsi="Courier New" w:cs="Courier New" w:hint="default"/>
      </w:rPr>
    </w:lvl>
    <w:lvl w:ilvl="2" w:tplc="300A0005">
      <w:start w:val="1"/>
      <w:numFmt w:val="bullet"/>
      <w:lvlText w:val=""/>
      <w:lvlJc w:val="left"/>
      <w:pPr>
        <w:ind w:left="2700" w:hanging="360"/>
      </w:pPr>
      <w:rPr>
        <w:rFonts w:ascii="Wingdings" w:hAnsi="Wingdings" w:hint="default"/>
      </w:rPr>
    </w:lvl>
    <w:lvl w:ilvl="3" w:tplc="300A0001" w:tentative="1">
      <w:start w:val="1"/>
      <w:numFmt w:val="bullet"/>
      <w:lvlText w:val=""/>
      <w:lvlJc w:val="left"/>
      <w:pPr>
        <w:ind w:left="3420" w:hanging="360"/>
      </w:pPr>
      <w:rPr>
        <w:rFonts w:ascii="Symbol" w:hAnsi="Symbol" w:hint="default"/>
      </w:rPr>
    </w:lvl>
    <w:lvl w:ilvl="4" w:tplc="300A0003" w:tentative="1">
      <w:start w:val="1"/>
      <w:numFmt w:val="bullet"/>
      <w:lvlText w:val="o"/>
      <w:lvlJc w:val="left"/>
      <w:pPr>
        <w:ind w:left="4140" w:hanging="360"/>
      </w:pPr>
      <w:rPr>
        <w:rFonts w:ascii="Courier New" w:hAnsi="Courier New" w:cs="Courier New" w:hint="default"/>
      </w:rPr>
    </w:lvl>
    <w:lvl w:ilvl="5" w:tplc="300A0005" w:tentative="1">
      <w:start w:val="1"/>
      <w:numFmt w:val="bullet"/>
      <w:lvlText w:val=""/>
      <w:lvlJc w:val="left"/>
      <w:pPr>
        <w:ind w:left="4860" w:hanging="360"/>
      </w:pPr>
      <w:rPr>
        <w:rFonts w:ascii="Wingdings" w:hAnsi="Wingdings" w:hint="default"/>
      </w:rPr>
    </w:lvl>
    <w:lvl w:ilvl="6" w:tplc="300A0001" w:tentative="1">
      <w:start w:val="1"/>
      <w:numFmt w:val="bullet"/>
      <w:lvlText w:val=""/>
      <w:lvlJc w:val="left"/>
      <w:pPr>
        <w:ind w:left="5580" w:hanging="360"/>
      </w:pPr>
      <w:rPr>
        <w:rFonts w:ascii="Symbol" w:hAnsi="Symbol" w:hint="default"/>
      </w:rPr>
    </w:lvl>
    <w:lvl w:ilvl="7" w:tplc="300A0003" w:tentative="1">
      <w:start w:val="1"/>
      <w:numFmt w:val="bullet"/>
      <w:lvlText w:val="o"/>
      <w:lvlJc w:val="left"/>
      <w:pPr>
        <w:ind w:left="6300" w:hanging="360"/>
      </w:pPr>
      <w:rPr>
        <w:rFonts w:ascii="Courier New" w:hAnsi="Courier New" w:cs="Courier New" w:hint="default"/>
      </w:rPr>
    </w:lvl>
    <w:lvl w:ilvl="8" w:tplc="300A0005" w:tentative="1">
      <w:start w:val="1"/>
      <w:numFmt w:val="bullet"/>
      <w:lvlText w:val=""/>
      <w:lvlJc w:val="left"/>
      <w:pPr>
        <w:ind w:left="7020" w:hanging="360"/>
      </w:pPr>
      <w:rPr>
        <w:rFonts w:ascii="Wingdings" w:hAnsi="Wingdings" w:hint="default"/>
      </w:rPr>
    </w:lvl>
  </w:abstractNum>
  <w:abstractNum w:abstractNumId="8" w15:restartNumberingAfterBreak="0">
    <w:nsid w:val="0E382007"/>
    <w:multiLevelType w:val="hybridMultilevel"/>
    <w:tmpl w:val="C00E7714"/>
    <w:lvl w:ilvl="0" w:tplc="300A000B">
      <w:start w:val="1"/>
      <w:numFmt w:val="bullet"/>
      <w:lvlText w:val=""/>
      <w:lvlJc w:val="left"/>
      <w:pPr>
        <w:ind w:left="19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6E1676"/>
    <w:multiLevelType w:val="hybridMultilevel"/>
    <w:tmpl w:val="F1B4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26C71C8"/>
    <w:multiLevelType w:val="hybridMultilevel"/>
    <w:tmpl w:val="D06C445C"/>
    <w:lvl w:ilvl="0" w:tplc="5C0A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1B0055"/>
    <w:multiLevelType w:val="hybridMultilevel"/>
    <w:tmpl w:val="5642A988"/>
    <w:lvl w:ilvl="0" w:tplc="98F8F26A">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8FE100F"/>
    <w:multiLevelType w:val="hybridMultilevel"/>
    <w:tmpl w:val="1A545A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95F7731"/>
    <w:multiLevelType w:val="hybridMultilevel"/>
    <w:tmpl w:val="AB42B6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ACA64D7"/>
    <w:multiLevelType w:val="hybridMultilevel"/>
    <w:tmpl w:val="8312A8E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D2742D08">
      <w:numFmt w:val="bullet"/>
      <w:lvlText w:val="-"/>
      <w:lvlJc w:val="left"/>
      <w:pPr>
        <w:ind w:left="2160" w:hanging="360"/>
      </w:pPr>
      <w:rPr>
        <w:rFonts w:ascii="Calibri" w:eastAsia="Times New Roman" w:hAnsi="Calibri" w:cs="Calibri"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C6B749F"/>
    <w:multiLevelType w:val="hybridMultilevel"/>
    <w:tmpl w:val="784A3D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1D362B1D"/>
    <w:multiLevelType w:val="hybridMultilevel"/>
    <w:tmpl w:val="08DAE3BC"/>
    <w:lvl w:ilvl="0" w:tplc="21869BF2">
      <w:start w:val="1"/>
      <w:numFmt w:val="decimal"/>
      <w:lvlText w:val="%1."/>
      <w:lvlJc w:val="left"/>
      <w:pPr>
        <w:ind w:left="720" w:hanging="360"/>
      </w:pPr>
    </w:lvl>
    <w:lvl w:ilvl="1" w:tplc="2F2047FE">
      <w:start w:val="1"/>
      <w:numFmt w:val="lowerLetter"/>
      <w:lvlText w:val="%2."/>
      <w:lvlJc w:val="left"/>
      <w:pPr>
        <w:ind w:left="1440" w:hanging="360"/>
      </w:pPr>
    </w:lvl>
    <w:lvl w:ilvl="2" w:tplc="50BA48B0">
      <w:start w:val="1"/>
      <w:numFmt w:val="lowerRoman"/>
      <w:lvlText w:val="%3."/>
      <w:lvlJc w:val="right"/>
      <w:pPr>
        <w:ind w:left="2160" w:hanging="180"/>
      </w:pPr>
    </w:lvl>
    <w:lvl w:ilvl="3" w:tplc="EC60D446">
      <w:start w:val="1"/>
      <w:numFmt w:val="decimal"/>
      <w:lvlText w:val="%4."/>
      <w:lvlJc w:val="left"/>
      <w:pPr>
        <w:ind w:left="2880" w:hanging="360"/>
      </w:pPr>
    </w:lvl>
    <w:lvl w:ilvl="4" w:tplc="2A4CFB72">
      <w:start w:val="1"/>
      <w:numFmt w:val="lowerLetter"/>
      <w:lvlText w:val="%5."/>
      <w:lvlJc w:val="left"/>
      <w:pPr>
        <w:ind w:left="3600" w:hanging="360"/>
      </w:pPr>
    </w:lvl>
    <w:lvl w:ilvl="5" w:tplc="DC88E676">
      <w:start w:val="1"/>
      <w:numFmt w:val="lowerRoman"/>
      <w:lvlText w:val="%6."/>
      <w:lvlJc w:val="right"/>
      <w:pPr>
        <w:ind w:left="4320" w:hanging="180"/>
      </w:pPr>
    </w:lvl>
    <w:lvl w:ilvl="6" w:tplc="C382C920">
      <w:start w:val="1"/>
      <w:numFmt w:val="decimal"/>
      <w:lvlText w:val="%7."/>
      <w:lvlJc w:val="left"/>
      <w:pPr>
        <w:ind w:left="5040" w:hanging="360"/>
      </w:pPr>
    </w:lvl>
    <w:lvl w:ilvl="7" w:tplc="49722D18">
      <w:start w:val="1"/>
      <w:numFmt w:val="lowerLetter"/>
      <w:lvlText w:val="%8."/>
      <w:lvlJc w:val="left"/>
      <w:pPr>
        <w:ind w:left="5760" w:hanging="360"/>
      </w:pPr>
    </w:lvl>
    <w:lvl w:ilvl="8" w:tplc="5A1668D6">
      <w:start w:val="1"/>
      <w:numFmt w:val="lowerRoman"/>
      <w:lvlText w:val="%9."/>
      <w:lvlJc w:val="right"/>
      <w:pPr>
        <w:ind w:left="6480" w:hanging="180"/>
      </w:pPr>
    </w:lvl>
  </w:abstractNum>
  <w:abstractNum w:abstractNumId="17" w15:restartNumberingAfterBreak="0">
    <w:nsid w:val="233159EC"/>
    <w:multiLevelType w:val="hybridMultilevel"/>
    <w:tmpl w:val="09A667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6500929"/>
    <w:multiLevelType w:val="hybridMultilevel"/>
    <w:tmpl w:val="007E4C8E"/>
    <w:lvl w:ilvl="0" w:tplc="3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CA2B5D"/>
    <w:multiLevelType w:val="hybridMultilevel"/>
    <w:tmpl w:val="B3460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D641B8"/>
    <w:multiLevelType w:val="hybridMultilevel"/>
    <w:tmpl w:val="CD3AB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442FA1"/>
    <w:multiLevelType w:val="singleLevel"/>
    <w:tmpl w:val="300A000F"/>
    <w:lvl w:ilvl="0">
      <w:start w:val="1"/>
      <w:numFmt w:val="decimal"/>
      <w:lvlText w:val="%1."/>
      <w:lvlJc w:val="left"/>
      <w:pPr>
        <w:tabs>
          <w:tab w:val="num" w:pos="907"/>
        </w:tabs>
        <w:ind w:left="907" w:hanging="340"/>
      </w:pPr>
      <w:rPr>
        <w:rFonts w:hint="default"/>
        <w:color w:val="808080"/>
        <w:sz w:val="20"/>
        <w:szCs w:val="20"/>
      </w:rPr>
    </w:lvl>
  </w:abstractNum>
  <w:abstractNum w:abstractNumId="22" w15:restartNumberingAfterBreak="0">
    <w:nsid w:val="2AC3481E"/>
    <w:multiLevelType w:val="hybridMultilevel"/>
    <w:tmpl w:val="B9FA28C6"/>
    <w:lvl w:ilvl="0" w:tplc="300A000B">
      <w:start w:val="1"/>
      <w:numFmt w:val="bullet"/>
      <w:lvlText w:val=""/>
      <w:lvlJc w:val="left"/>
      <w:pPr>
        <w:ind w:left="19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4C23F7"/>
    <w:multiLevelType w:val="hybridMultilevel"/>
    <w:tmpl w:val="264EEA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2FA46189"/>
    <w:multiLevelType w:val="multilevel"/>
    <w:tmpl w:val="1EB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D766D"/>
    <w:multiLevelType w:val="hybridMultilevel"/>
    <w:tmpl w:val="20DE29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7E330A7"/>
    <w:multiLevelType w:val="hybridMultilevel"/>
    <w:tmpl w:val="19EE0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9F80FEB"/>
    <w:multiLevelType w:val="hybridMultilevel"/>
    <w:tmpl w:val="AC5484F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3A9F1CBC"/>
    <w:multiLevelType w:val="hybridMultilevel"/>
    <w:tmpl w:val="23108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3B154CB3"/>
    <w:multiLevelType w:val="hybridMultilevel"/>
    <w:tmpl w:val="D7880600"/>
    <w:lvl w:ilvl="0" w:tplc="40042362">
      <w:start w:val="1"/>
      <w:numFmt w:val="bullet"/>
      <w:lvlText w:val="-"/>
      <w:lvlJc w:val="left"/>
      <w:pPr>
        <w:ind w:left="1080" w:hanging="360"/>
      </w:pPr>
      <w:rPr>
        <w:rFonts w:ascii="Calibri" w:eastAsia="Times New Roman"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3D2569E0"/>
    <w:multiLevelType w:val="hybridMultilevel"/>
    <w:tmpl w:val="2CE84D7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2127883"/>
    <w:multiLevelType w:val="hybridMultilevel"/>
    <w:tmpl w:val="C20CC11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4053173"/>
    <w:multiLevelType w:val="hybridMultilevel"/>
    <w:tmpl w:val="6B946E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6A31191"/>
    <w:multiLevelType w:val="hybridMultilevel"/>
    <w:tmpl w:val="489C14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472C232E"/>
    <w:multiLevelType w:val="hybridMultilevel"/>
    <w:tmpl w:val="081C5C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9BD1CE6"/>
    <w:multiLevelType w:val="hybridMultilevel"/>
    <w:tmpl w:val="CBF02A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ACDA2D7"/>
    <w:multiLevelType w:val="hybridMultilevel"/>
    <w:tmpl w:val="441A0A52"/>
    <w:lvl w:ilvl="0" w:tplc="51F23CDC">
      <w:start w:val="1"/>
      <w:numFmt w:val="bullet"/>
      <w:lvlText w:val=""/>
      <w:lvlJc w:val="left"/>
      <w:pPr>
        <w:ind w:left="720" w:hanging="360"/>
      </w:pPr>
      <w:rPr>
        <w:rFonts w:ascii="Symbol" w:hAnsi="Symbol" w:hint="default"/>
      </w:rPr>
    </w:lvl>
    <w:lvl w:ilvl="1" w:tplc="43A20B38">
      <w:start w:val="1"/>
      <w:numFmt w:val="bullet"/>
      <w:lvlText w:val="o"/>
      <w:lvlJc w:val="left"/>
      <w:pPr>
        <w:ind w:left="1440" w:hanging="360"/>
      </w:pPr>
      <w:rPr>
        <w:rFonts w:ascii="Courier New" w:hAnsi="Courier New" w:hint="default"/>
      </w:rPr>
    </w:lvl>
    <w:lvl w:ilvl="2" w:tplc="CC964150">
      <w:start w:val="1"/>
      <w:numFmt w:val="bullet"/>
      <w:lvlText w:val=""/>
      <w:lvlJc w:val="left"/>
      <w:pPr>
        <w:ind w:left="2160" w:hanging="360"/>
      </w:pPr>
      <w:rPr>
        <w:rFonts w:ascii="Wingdings" w:hAnsi="Wingdings" w:hint="default"/>
      </w:rPr>
    </w:lvl>
    <w:lvl w:ilvl="3" w:tplc="1CA2F764">
      <w:start w:val="1"/>
      <w:numFmt w:val="bullet"/>
      <w:lvlText w:val=""/>
      <w:lvlJc w:val="left"/>
      <w:pPr>
        <w:ind w:left="2880" w:hanging="360"/>
      </w:pPr>
      <w:rPr>
        <w:rFonts w:ascii="Symbol" w:hAnsi="Symbol" w:hint="default"/>
      </w:rPr>
    </w:lvl>
    <w:lvl w:ilvl="4" w:tplc="81946A14">
      <w:start w:val="1"/>
      <w:numFmt w:val="bullet"/>
      <w:lvlText w:val="o"/>
      <w:lvlJc w:val="left"/>
      <w:pPr>
        <w:ind w:left="3600" w:hanging="360"/>
      </w:pPr>
      <w:rPr>
        <w:rFonts w:ascii="Courier New" w:hAnsi="Courier New" w:hint="default"/>
      </w:rPr>
    </w:lvl>
    <w:lvl w:ilvl="5" w:tplc="DE9C9186">
      <w:start w:val="1"/>
      <w:numFmt w:val="bullet"/>
      <w:lvlText w:val=""/>
      <w:lvlJc w:val="left"/>
      <w:pPr>
        <w:ind w:left="4320" w:hanging="360"/>
      </w:pPr>
      <w:rPr>
        <w:rFonts w:ascii="Wingdings" w:hAnsi="Wingdings" w:hint="default"/>
      </w:rPr>
    </w:lvl>
    <w:lvl w:ilvl="6" w:tplc="2A2C4098">
      <w:start w:val="1"/>
      <w:numFmt w:val="bullet"/>
      <w:lvlText w:val=""/>
      <w:lvlJc w:val="left"/>
      <w:pPr>
        <w:ind w:left="5040" w:hanging="360"/>
      </w:pPr>
      <w:rPr>
        <w:rFonts w:ascii="Symbol" w:hAnsi="Symbol" w:hint="default"/>
      </w:rPr>
    </w:lvl>
    <w:lvl w:ilvl="7" w:tplc="91D88532">
      <w:start w:val="1"/>
      <w:numFmt w:val="bullet"/>
      <w:lvlText w:val="o"/>
      <w:lvlJc w:val="left"/>
      <w:pPr>
        <w:ind w:left="5760" w:hanging="360"/>
      </w:pPr>
      <w:rPr>
        <w:rFonts w:ascii="Courier New" w:hAnsi="Courier New" w:hint="default"/>
      </w:rPr>
    </w:lvl>
    <w:lvl w:ilvl="8" w:tplc="2F52E574">
      <w:start w:val="1"/>
      <w:numFmt w:val="bullet"/>
      <w:lvlText w:val=""/>
      <w:lvlJc w:val="left"/>
      <w:pPr>
        <w:ind w:left="6480" w:hanging="360"/>
      </w:pPr>
      <w:rPr>
        <w:rFonts w:ascii="Wingdings" w:hAnsi="Wingdings" w:hint="default"/>
      </w:rPr>
    </w:lvl>
  </w:abstractNum>
  <w:abstractNum w:abstractNumId="37" w15:restartNumberingAfterBreak="0">
    <w:nsid w:val="4DF212F9"/>
    <w:multiLevelType w:val="multilevel"/>
    <w:tmpl w:val="202C86D4"/>
    <w:lvl w:ilvl="0">
      <w:start w:val="5"/>
      <w:numFmt w:val="decimal"/>
      <w:lvlText w:val="%1."/>
      <w:lvlJc w:val="left"/>
      <w:rPr>
        <w:rFonts w:cs="Times New Roman" w:hint="default"/>
      </w:rPr>
    </w:lvl>
    <w:lvl w:ilvl="1">
      <w:start w:val="1"/>
      <w:numFmt w:val="decimal"/>
      <w:pStyle w:val="Mediador1"/>
      <w:lvlText w:val="%1.%2."/>
      <w:lvlJc w:val="left"/>
      <w:rPr>
        <w:rFonts w:cs="Times New Roman" w:hint="default"/>
        <w:b/>
      </w:rPr>
    </w:lvl>
    <w:lvl w:ilvl="2">
      <w:start w:val="1"/>
      <w:numFmt w:val="decimal"/>
      <w:pStyle w:val="Mediador3"/>
      <w:lvlText w:val="%1.%2.%3."/>
      <w:lvlJc w:val="left"/>
      <w:rPr>
        <w:rFonts w:cs="Times New Roman" w:hint="default"/>
        <w:b/>
      </w:rPr>
    </w:lvl>
    <w:lvl w:ilvl="3">
      <w:start w:val="1"/>
      <w:numFmt w:val="decimal"/>
      <w:pStyle w:val="Nivel4"/>
      <w:lvlText w:val="%1.%2.%3.%4."/>
      <w:lvlJc w:val="left"/>
      <w:rPr>
        <w:rFonts w:cs="Times New Roman" w:hint="default"/>
        <w:b/>
        <w:sz w:val="22"/>
      </w:rPr>
    </w:lvl>
    <w:lvl w:ilvl="4">
      <w:start w:val="1"/>
      <w:numFmt w:val="decimal"/>
      <w:pStyle w:val="Mediador5"/>
      <w:lvlText w:val="%1.%2.%3.%4.%5."/>
      <w:lvlJc w:val="left"/>
      <w:pPr>
        <w:ind w:left="710"/>
      </w:pPr>
      <w:rPr>
        <w:rFonts w:cs="Times New Roman" w:hint="default"/>
        <w:b w:val="0"/>
        <w:i w:val="0"/>
        <w:color w:val="auto"/>
      </w:rPr>
    </w:lvl>
    <w:lvl w:ilvl="5">
      <w:start w:val="1"/>
      <w:numFmt w:val="decimal"/>
      <w:pStyle w:val="Nivel6"/>
      <w:lvlText w:val="%1.%2.%3.%4.%5.%6."/>
      <w:lvlJc w:val="left"/>
      <w:rPr>
        <w:rFonts w:cs="Times New Roman" w:hint="default"/>
        <w:sz w:val="22"/>
        <w:szCs w:val="22"/>
      </w:rPr>
    </w:lvl>
    <w:lvl w:ilvl="6">
      <w:start w:val="1"/>
      <w:numFmt w:val="decimal"/>
      <w:lvlText w:val="%1.%2.%3.%4.%5.%6.%7."/>
      <w:lvlJc w:val="left"/>
      <w:rPr>
        <w:rFonts w:cs="Times New Roman" w:hint="default"/>
      </w:rPr>
    </w:lvl>
    <w:lvl w:ilvl="7">
      <w:start w:val="1"/>
      <w:numFmt w:val="decimal"/>
      <w:lvlText w:val="%1.%2.%3.%4.%5.%6.%7.%8."/>
      <w:lvlJc w:val="left"/>
      <w:rPr>
        <w:rFonts w:cs="Times New Roman" w:hint="default"/>
      </w:rPr>
    </w:lvl>
    <w:lvl w:ilvl="8">
      <w:start w:val="1"/>
      <w:numFmt w:val="decimal"/>
      <w:lvlText w:val="%1.%2.%3.%4.%5.%6.%7.%8.%9."/>
      <w:lvlJc w:val="left"/>
      <w:rPr>
        <w:rFonts w:cs="Times New Roman" w:hint="default"/>
      </w:rPr>
    </w:lvl>
  </w:abstractNum>
  <w:abstractNum w:abstractNumId="38" w15:restartNumberingAfterBreak="0">
    <w:nsid w:val="548F3826"/>
    <w:multiLevelType w:val="hybridMultilevel"/>
    <w:tmpl w:val="67BC0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9F424FD"/>
    <w:multiLevelType w:val="multilevel"/>
    <w:tmpl w:val="4A7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60D42"/>
    <w:multiLevelType w:val="hybridMultilevel"/>
    <w:tmpl w:val="8F5E6A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C6E2D14"/>
    <w:multiLevelType w:val="hybridMultilevel"/>
    <w:tmpl w:val="B31CDAB0"/>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E890B24"/>
    <w:multiLevelType w:val="hybridMultilevel"/>
    <w:tmpl w:val="3A86ADF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64AA1309"/>
    <w:multiLevelType w:val="hybridMultilevel"/>
    <w:tmpl w:val="017C48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7A612D2"/>
    <w:multiLevelType w:val="hybridMultilevel"/>
    <w:tmpl w:val="6032E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A2732C3"/>
    <w:multiLevelType w:val="hybridMultilevel"/>
    <w:tmpl w:val="1F0443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B2A7E64"/>
    <w:multiLevelType w:val="hybridMultilevel"/>
    <w:tmpl w:val="50E4D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6BB555FD"/>
    <w:multiLevelType w:val="hybridMultilevel"/>
    <w:tmpl w:val="20A6F39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6CA23FCD"/>
    <w:multiLevelType w:val="hybridMultilevel"/>
    <w:tmpl w:val="9B1E5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DE94671"/>
    <w:multiLevelType w:val="hybridMultilevel"/>
    <w:tmpl w:val="4AF89432"/>
    <w:lvl w:ilvl="0" w:tplc="300A0001">
      <w:start w:val="1"/>
      <w:numFmt w:val="bullet"/>
      <w:lvlText w:val=""/>
      <w:lvlJc w:val="left"/>
      <w:pPr>
        <w:ind w:left="862" w:hanging="360"/>
      </w:pPr>
      <w:rPr>
        <w:rFonts w:ascii="Symbol" w:hAnsi="Symbol"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abstractNum w:abstractNumId="50" w15:restartNumberingAfterBreak="0">
    <w:nsid w:val="718B34D9"/>
    <w:multiLevelType w:val="hybridMultilevel"/>
    <w:tmpl w:val="6270D660"/>
    <w:lvl w:ilvl="0" w:tplc="300A0001">
      <w:start w:val="1"/>
      <w:numFmt w:val="bullet"/>
      <w:lvlText w:val=""/>
      <w:lvlJc w:val="left"/>
      <w:pPr>
        <w:ind w:left="862" w:hanging="360"/>
      </w:pPr>
      <w:rPr>
        <w:rFonts w:ascii="Symbol" w:hAnsi="Symbol"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abstractNum w:abstractNumId="51" w15:restartNumberingAfterBreak="0">
    <w:nsid w:val="725914C4"/>
    <w:multiLevelType w:val="hybridMultilevel"/>
    <w:tmpl w:val="251279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79E0600"/>
    <w:multiLevelType w:val="hybridMultilevel"/>
    <w:tmpl w:val="44467C1A"/>
    <w:lvl w:ilvl="0" w:tplc="52D655FC">
      <w:start w:val="1"/>
      <w:numFmt w:val="bullet"/>
      <w:lvlText w:val=""/>
      <w:lvlJc w:val="left"/>
      <w:pPr>
        <w:ind w:left="720" w:hanging="360"/>
      </w:pPr>
      <w:rPr>
        <w:rFonts w:ascii="Symbol" w:hAnsi="Symbol" w:hint="default"/>
      </w:rPr>
    </w:lvl>
    <w:lvl w:ilvl="1" w:tplc="297A99C4">
      <w:start w:val="1"/>
      <w:numFmt w:val="bullet"/>
      <w:lvlText w:val="o"/>
      <w:lvlJc w:val="left"/>
      <w:pPr>
        <w:ind w:left="1440" w:hanging="360"/>
      </w:pPr>
      <w:rPr>
        <w:rFonts w:ascii="Courier New" w:hAnsi="Courier New" w:hint="default"/>
      </w:rPr>
    </w:lvl>
    <w:lvl w:ilvl="2" w:tplc="61BCF334">
      <w:start w:val="1"/>
      <w:numFmt w:val="bullet"/>
      <w:lvlText w:val=""/>
      <w:lvlJc w:val="left"/>
      <w:pPr>
        <w:ind w:left="2160" w:hanging="360"/>
      </w:pPr>
      <w:rPr>
        <w:rFonts w:ascii="Wingdings" w:hAnsi="Wingdings" w:hint="default"/>
      </w:rPr>
    </w:lvl>
    <w:lvl w:ilvl="3" w:tplc="A16C49D8">
      <w:start w:val="1"/>
      <w:numFmt w:val="bullet"/>
      <w:lvlText w:val=""/>
      <w:lvlJc w:val="left"/>
      <w:pPr>
        <w:ind w:left="2880" w:hanging="360"/>
      </w:pPr>
      <w:rPr>
        <w:rFonts w:ascii="Symbol" w:hAnsi="Symbol" w:hint="default"/>
      </w:rPr>
    </w:lvl>
    <w:lvl w:ilvl="4" w:tplc="61C2AE00">
      <w:start w:val="1"/>
      <w:numFmt w:val="bullet"/>
      <w:lvlText w:val="o"/>
      <w:lvlJc w:val="left"/>
      <w:pPr>
        <w:ind w:left="3600" w:hanging="360"/>
      </w:pPr>
      <w:rPr>
        <w:rFonts w:ascii="Courier New" w:hAnsi="Courier New" w:hint="default"/>
      </w:rPr>
    </w:lvl>
    <w:lvl w:ilvl="5" w:tplc="D61A20C8">
      <w:start w:val="1"/>
      <w:numFmt w:val="bullet"/>
      <w:lvlText w:val=""/>
      <w:lvlJc w:val="left"/>
      <w:pPr>
        <w:ind w:left="4320" w:hanging="360"/>
      </w:pPr>
      <w:rPr>
        <w:rFonts w:ascii="Wingdings" w:hAnsi="Wingdings" w:hint="default"/>
      </w:rPr>
    </w:lvl>
    <w:lvl w:ilvl="6" w:tplc="E8243CB0">
      <w:start w:val="1"/>
      <w:numFmt w:val="bullet"/>
      <w:lvlText w:val=""/>
      <w:lvlJc w:val="left"/>
      <w:pPr>
        <w:ind w:left="5040" w:hanging="360"/>
      </w:pPr>
      <w:rPr>
        <w:rFonts w:ascii="Symbol" w:hAnsi="Symbol" w:hint="default"/>
      </w:rPr>
    </w:lvl>
    <w:lvl w:ilvl="7" w:tplc="B5B2E716">
      <w:start w:val="1"/>
      <w:numFmt w:val="bullet"/>
      <w:lvlText w:val="o"/>
      <w:lvlJc w:val="left"/>
      <w:pPr>
        <w:ind w:left="5760" w:hanging="360"/>
      </w:pPr>
      <w:rPr>
        <w:rFonts w:ascii="Courier New" w:hAnsi="Courier New" w:hint="default"/>
      </w:rPr>
    </w:lvl>
    <w:lvl w:ilvl="8" w:tplc="C4964D8A">
      <w:start w:val="1"/>
      <w:numFmt w:val="bullet"/>
      <w:lvlText w:val=""/>
      <w:lvlJc w:val="left"/>
      <w:pPr>
        <w:ind w:left="6480" w:hanging="360"/>
      </w:pPr>
      <w:rPr>
        <w:rFonts w:ascii="Wingdings" w:hAnsi="Wingdings" w:hint="default"/>
      </w:rPr>
    </w:lvl>
  </w:abstractNum>
  <w:abstractNum w:abstractNumId="53" w15:restartNumberingAfterBreak="0">
    <w:nsid w:val="781E705F"/>
    <w:multiLevelType w:val="hybridMultilevel"/>
    <w:tmpl w:val="83FCECFE"/>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num w:numId="1" w16cid:durableId="791751488">
    <w:abstractNumId w:val="16"/>
  </w:num>
  <w:num w:numId="2" w16cid:durableId="1059477724">
    <w:abstractNumId w:val="37"/>
  </w:num>
  <w:num w:numId="3" w16cid:durableId="687147491">
    <w:abstractNumId w:val="44"/>
  </w:num>
  <w:num w:numId="4" w16cid:durableId="2135900150">
    <w:abstractNumId w:val="51"/>
  </w:num>
  <w:num w:numId="5" w16cid:durableId="1827552914">
    <w:abstractNumId w:val="21"/>
  </w:num>
  <w:num w:numId="6" w16cid:durableId="1815220442">
    <w:abstractNumId w:val="0"/>
  </w:num>
  <w:num w:numId="7" w16cid:durableId="699159476">
    <w:abstractNumId w:val="19"/>
  </w:num>
  <w:num w:numId="8" w16cid:durableId="1562592587">
    <w:abstractNumId w:val="9"/>
  </w:num>
  <w:num w:numId="9" w16cid:durableId="1752001971">
    <w:abstractNumId w:val="30"/>
  </w:num>
  <w:num w:numId="10" w16cid:durableId="1484202593">
    <w:abstractNumId w:val="4"/>
  </w:num>
  <w:num w:numId="11" w16cid:durableId="854883111">
    <w:abstractNumId w:val="42"/>
  </w:num>
  <w:num w:numId="12" w16cid:durableId="807868188">
    <w:abstractNumId w:val="27"/>
  </w:num>
  <w:num w:numId="13" w16cid:durableId="1732385134">
    <w:abstractNumId w:val="33"/>
  </w:num>
  <w:num w:numId="14" w16cid:durableId="838155720">
    <w:abstractNumId w:val="47"/>
  </w:num>
  <w:num w:numId="15" w16cid:durableId="94591836">
    <w:abstractNumId w:val="12"/>
  </w:num>
  <w:num w:numId="16" w16cid:durableId="1328747258">
    <w:abstractNumId w:val="17"/>
  </w:num>
  <w:num w:numId="17" w16cid:durableId="2120832283">
    <w:abstractNumId w:val="34"/>
  </w:num>
  <w:num w:numId="18" w16cid:durableId="502744784">
    <w:abstractNumId w:val="40"/>
  </w:num>
  <w:num w:numId="19" w16cid:durableId="927924729">
    <w:abstractNumId w:val="35"/>
  </w:num>
  <w:num w:numId="20" w16cid:durableId="788280933">
    <w:abstractNumId w:val="3"/>
  </w:num>
  <w:num w:numId="21" w16cid:durableId="1020206623">
    <w:abstractNumId w:val="38"/>
  </w:num>
  <w:num w:numId="22" w16cid:durableId="2013138171">
    <w:abstractNumId w:val="29"/>
  </w:num>
  <w:num w:numId="23" w16cid:durableId="1550679536">
    <w:abstractNumId w:val="26"/>
  </w:num>
  <w:num w:numId="24" w16cid:durableId="190844239">
    <w:abstractNumId w:val="32"/>
  </w:num>
  <w:num w:numId="25" w16cid:durableId="587421214">
    <w:abstractNumId w:val="18"/>
  </w:num>
  <w:num w:numId="26" w16cid:durableId="874851151">
    <w:abstractNumId w:val="36"/>
  </w:num>
  <w:num w:numId="27" w16cid:durableId="1296566428">
    <w:abstractNumId w:val="52"/>
  </w:num>
  <w:num w:numId="28" w16cid:durableId="1256671742">
    <w:abstractNumId w:val="45"/>
  </w:num>
  <w:num w:numId="29" w16cid:durableId="2029284792">
    <w:abstractNumId w:val="11"/>
  </w:num>
  <w:num w:numId="30" w16cid:durableId="389303875">
    <w:abstractNumId w:val="25"/>
  </w:num>
  <w:num w:numId="31" w16cid:durableId="78797340">
    <w:abstractNumId w:val="1"/>
  </w:num>
  <w:num w:numId="32" w16cid:durableId="482164454">
    <w:abstractNumId w:val="41"/>
  </w:num>
  <w:num w:numId="33" w16cid:durableId="802428787">
    <w:abstractNumId w:val="8"/>
  </w:num>
  <w:num w:numId="34" w16cid:durableId="1807577597">
    <w:abstractNumId w:val="22"/>
  </w:num>
  <w:num w:numId="35" w16cid:durableId="247622536">
    <w:abstractNumId w:val="48"/>
  </w:num>
  <w:num w:numId="36" w16cid:durableId="1302230693">
    <w:abstractNumId w:val="2"/>
  </w:num>
  <w:num w:numId="37" w16cid:durableId="1158229369">
    <w:abstractNumId w:val="10"/>
  </w:num>
  <w:num w:numId="38" w16cid:durableId="1994797457">
    <w:abstractNumId w:val="31"/>
  </w:num>
  <w:num w:numId="39" w16cid:durableId="1002009031">
    <w:abstractNumId w:val="23"/>
  </w:num>
  <w:num w:numId="40" w16cid:durableId="2001082661">
    <w:abstractNumId w:val="7"/>
  </w:num>
  <w:num w:numId="41" w16cid:durableId="1752046579">
    <w:abstractNumId w:val="43"/>
  </w:num>
  <w:num w:numId="42" w16cid:durableId="1392384224">
    <w:abstractNumId w:val="39"/>
  </w:num>
  <w:num w:numId="43" w16cid:durableId="1030422594">
    <w:abstractNumId w:val="24"/>
  </w:num>
  <w:num w:numId="44" w16cid:durableId="1736388726">
    <w:abstractNumId w:val="6"/>
  </w:num>
  <w:num w:numId="45" w16cid:durableId="1726023943">
    <w:abstractNumId w:val="49"/>
  </w:num>
  <w:num w:numId="46" w16cid:durableId="310866054">
    <w:abstractNumId w:val="50"/>
  </w:num>
  <w:num w:numId="47" w16cid:durableId="850073177">
    <w:abstractNumId w:val="14"/>
  </w:num>
  <w:num w:numId="48" w16cid:durableId="224293554">
    <w:abstractNumId w:val="46"/>
  </w:num>
  <w:num w:numId="49" w16cid:durableId="1369843283">
    <w:abstractNumId w:val="5"/>
  </w:num>
  <w:num w:numId="50" w16cid:durableId="1421682834">
    <w:abstractNumId w:val="13"/>
  </w:num>
  <w:num w:numId="51" w16cid:durableId="1428191841">
    <w:abstractNumId w:val="20"/>
  </w:num>
  <w:num w:numId="52" w16cid:durableId="231547845">
    <w:abstractNumId w:val="53"/>
  </w:num>
  <w:num w:numId="53" w16cid:durableId="654649280">
    <w:abstractNumId w:val="15"/>
  </w:num>
  <w:num w:numId="54" w16cid:durableId="557664098">
    <w:abstractNumId w:val="2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na Juy Luyo">
    <w15:presenceInfo w15:providerId="AD" w15:userId="S::kjuy@bonapharm.com.pe::5d25ef99-3c27-4766-a89d-82087abc4313"/>
  </w15:person>
  <w15:person w15:author="Valeria Salinas Hinostroza">
    <w15:presenceInfo w15:providerId="AD" w15:userId="S::vsalinas@bonapharm.com.pe::cfb7fce7-4e83-4c2c-8a25-389408725dc4"/>
  </w15:person>
  <w15:person w15:author="Wilson Lluilema">
    <w15:presenceInfo w15:providerId="AD" w15:userId="S::wilson.lluilema@grupobusiness.it::48b60ea0-0ebd-4863-8d24-86b9d9855478"/>
  </w15:person>
  <w15:person w15:author="PowerPages">
    <w15:presenceInfo w15:providerId="AD" w15:userId="S::powerpages@omcgroup.com::0c61df66-3d5c-4d97-a62b-3772a251f6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2DB8"/>
    <w:rsid w:val="00003466"/>
    <w:rsid w:val="00003791"/>
    <w:rsid w:val="00003C5C"/>
    <w:rsid w:val="0000414A"/>
    <w:rsid w:val="000046E0"/>
    <w:rsid w:val="00004BF7"/>
    <w:rsid w:val="00004C8F"/>
    <w:rsid w:val="00005D00"/>
    <w:rsid w:val="00006013"/>
    <w:rsid w:val="00006F7B"/>
    <w:rsid w:val="00007D8E"/>
    <w:rsid w:val="00007DD2"/>
    <w:rsid w:val="0001017E"/>
    <w:rsid w:val="000108FE"/>
    <w:rsid w:val="00012005"/>
    <w:rsid w:val="00013728"/>
    <w:rsid w:val="00013E59"/>
    <w:rsid w:val="0001427F"/>
    <w:rsid w:val="00014C2E"/>
    <w:rsid w:val="0001505B"/>
    <w:rsid w:val="000152D3"/>
    <w:rsid w:val="000155EA"/>
    <w:rsid w:val="00015E3E"/>
    <w:rsid w:val="00015ED2"/>
    <w:rsid w:val="00016723"/>
    <w:rsid w:val="00016D52"/>
    <w:rsid w:val="00016D81"/>
    <w:rsid w:val="000175CA"/>
    <w:rsid w:val="00017B6E"/>
    <w:rsid w:val="00020774"/>
    <w:rsid w:val="0002083D"/>
    <w:rsid w:val="0002103E"/>
    <w:rsid w:val="0002123D"/>
    <w:rsid w:val="00022043"/>
    <w:rsid w:val="00022664"/>
    <w:rsid w:val="000227FD"/>
    <w:rsid w:val="00023928"/>
    <w:rsid w:val="00023DD2"/>
    <w:rsid w:val="000248D7"/>
    <w:rsid w:val="00025413"/>
    <w:rsid w:val="00025A47"/>
    <w:rsid w:val="000266F1"/>
    <w:rsid w:val="00026E84"/>
    <w:rsid w:val="000278DA"/>
    <w:rsid w:val="00030365"/>
    <w:rsid w:val="000308DA"/>
    <w:rsid w:val="00030CA9"/>
    <w:rsid w:val="00030E4F"/>
    <w:rsid w:val="00031510"/>
    <w:rsid w:val="00031CD0"/>
    <w:rsid w:val="0003217E"/>
    <w:rsid w:val="000324C8"/>
    <w:rsid w:val="00032F80"/>
    <w:rsid w:val="000341DF"/>
    <w:rsid w:val="00034A04"/>
    <w:rsid w:val="00035995"/>
    <w:rsid w:val="00036069"/>
    <w:rsid w:val="0003606D"/>
    <w:rsid w:val="000361F7"/>
    <w:rsid w:val="00037B9F"/>
    <w:rsid w:val="0004062E"/>
    <w:rsid w:val="000417FC"/>
    <w:rsid w:val="00041EDD"/>
    <w:rsid w:val="0004224B"/>
    <w:rsid w:val="0004259A"/>
    <w:rsid w:val="000446DC"/>
    <w:rsid w:val="000452C6"/>
    <w:rsid w:val="00045A47"/>
    <w:rsid w:val="00046212"/>
    <w:rsid w:val="00046C6A"/>
    <w:rsid w:val="00046C90"/>
    <w:rsid w:val="00046D0E"/>
    <w:rsid w:val="000474EE"/>
    <w:rsid w:val="0005006C"/>
    <w:rsid w:val="0005244E"/>
    <w:rsid w:val="00052CA4"/>
    <w:rsid w:val="000541F3"/>
    <w:rsid w:val="000545B2"/>
    <w:rsid w:val="00055537"/>
    <w:rsid w:val="00055674"/>
    <w:rsid w:val="00056C9B"/>
    <w:rsid w:val="00057284"/>
    <w:rsid w:val="000573F7"/>
    <w:rsid w:val="00057EC1"/>
    <w:rsid w:val="00057F74"/>
    <w:rsid w:val="00060629"/>
    <w:rsid w:val="00060990"/>
    <w:rsid w:val="00060F1F"/>
    <w:rsid w:val="000620EE"/>
    <w:rsid w:val="00062566"/>
    <w:rsid w:val="000626EA"/>
    <w:rsid w:val="00062E71"/>
    <w:rsid w:val="0006305B"/>
    <w:rsid w:val="0006480D"/>
    <w:rsid w:val="00065146"/>
    <w:rsid w:val="00066716"/>
    <w:rsid w:val="00067D47"/>
    <w:rsid w:val="0007004B"/>
    <w:rsid w:val="000701E5"/>
    <w:rsid w:val="0007043D"/>
    <w:rsid w:val="00070745"/>
    <w:rsid w:val="00070973"/>
    <w:rsid w:val="00070B47"/>
    <w:rsid w:val="00070C30"/>
    <w:rsid w:val="00072233"/>
    <w:rsid w:val="000723C0"/>
    <w:rsid w:val="0007260B"/>
    <w:rsid w:val="00072BB1"/>
    <w:rsid w:val="00072DFC"/>
    <w:rsid w:val="00072FCF"/>
    <w:rsid w:val="00073075"/>
    <w:rsid w:val="000735CF"/>
    <w:rsid w:val="00074375"/>
    <w:rsid w:val="000755B3"/>
    <w:rsid w:val="0007611B"/>
    <w:rsid w:val="00076D97"/>
    <w:rsid w:val="00077385"/>
    <w:rsid w:val="0007754A"/>
    <w:rsid w:val="0007772E"/>
    <w:rsid w:val="0007784D"/>
    <w:rsid w:val="00077A98"/>
    <w:rsid w:val="00077ECA"/>
    <w:rsid w:val="00080E24"/>
    <w:rsid w:val="00080FE6"/>
    <w:rsid w:val="00081415"/>
    <w:rsid w:val="00081540"/>
    <w:rsid w:val="0008164B"/>
    <w:rsid w:val="00082EBC"/>
    <w:rsid w:val="00083B0F"/>
    <w:rsid w:val="00083B4E"/>
    <w:rsid w:val="00084CD0"/>
    <w:rsid w:val="00085B29"/>
    <w:rsid w:val="00085C7C"/>
    <w:rsid w:val="00085EAC"/>
    <w:rsid w:val="0008625C"/>
    <w:rsid w:val="0008660D"/>
    <w:rsid w:val="0008663D"/>
    <w:rsid w:val="00086CD0"/>
    <w:rsid w:val="000871E7"/>
    <w:rsid w:val="000872D8"/>
    <w:rsid w:val="0009021F"/>
    <w:rsid w:val="00090407"/>
    <w:rsid w:val="0009085F"/>
    <w:rsid w:val="00090D4D"/>
    <w:rsid w:val="00091018"/>
    <w:rsid w:val="0009177A"/>
    <w:rsid w:val="00091D77"/>
    <w:rsid w:val="00091E28"/>
    <w:rsid w:val="00093283"/>
    <w:rsid w:val="0009350F"/>
    <w:rsid w:val="00093AE5"/>
    <w:rsid w:val="0009606B"/>
    <w:rsid w:val="000964A3"/>
    <w:rsid w:val="00096721"/>
    <w:rsid w:val="00096E5E"/>
    <w:rsid w:val="0009744E"/>
    <w:rsid w:val="0009758A"/>
    <w:rsid w:val="00097C30"/>
    <w:rsid w:val="00097CB4"/>
    <w:rsid w:val="000A00BB"/>
    <w:rsid w:val="000A029F"/>
    <w:rsid w:val="000A02B5"/>
    <w:rsid w:val="000A12D0"/>
    <w:rsid w:val="000A164C"/>
    <w:rsid w:val="000A17F5"/>
    <w:rsid w:val="000A1A5B"/>
    <w:rsid w:val="000A23D8"/>
    <w:rsid w:val="000A317A"/>
    <w:rsid w:val="000A3442"/>
    <w:rsid w:val="000A39E9"/>
    <w:rsid w:val="000A3C47"/>
    <w:rsid w:val="000A3D2D"/>
    <w:rsid w:val="000A43C2"/>
    <w:rsid w:val="000A4B0A"/>
    <w:rsid w:val="000A5128"/>
    <w:rsid w:val="000A537B"/>
    <w:rsid w:val="000A538A"/>
    <w:rsid w:val="000A5A97"/>
    <w:rsid w:val="000A63CB"/>
    <w:rsid w:val="000A64D4"/>
    <w:rsid w:val="000A7A17"/>
    <w:rsid w:val="000B06A7"/>
    <w:rsid w:val="000B12FA"/>
    <w:rsid w:val="000B1408"/>
    <w:rsid w:val="000B148B"/>
    <w:rsid w:val="000B304A"/>
    <w:rsid w:val="000B392A"/>
    <w:rsid w:val="000B3A54"/>
    <w:rsid w:val="000B42BE"/>
    <w:rsid w:val="000B4BC5"/>
    <w:rsid w:val="000B4CD9"/>
    <w:rsid w:val="000B4D98"/>
    <w:rsid w:val="000B4F43"/>
    <w:rsid w:val="000B52E3"/>
    <w:rsid w:val="000B5586"/>
    <w:rsid w:val="000B76D8"/>
    <w:rsid w:val="000B7789"/>
    <w:rsid w:val="000B79C8"/>
    <w:rsid w:val="000B7AEB"/>
    <w:rsid w:val="000B7EBC"/>
    <w:rsid w:val="000C0AF5"/>
    <w:rsid w:val="000C10A8"/>
    <w:rsid w:val="000C1204"/>
    <w:rsid w:val="000C16E7"/>
    <w:rsid w:val="000C1F2A"/>
    <w:rsid w:val="000C21BD"/>
    <w:rsid w:val="000C2AD4"/>
    <w:rsid w:val="000C39A5"/>
    <w:rsid w:val="000C42B6"/>
    <w:rsid w:val="000C4512"/>
    <w:rsid w:val="000C4ABD"/>
    <w:rsid w:val="000C4CD9"/>
    <w:rsid w:val="000C54B3"/>
    <w:rsid w:val="000C5705"/>
    <w:rsid w:val="000C57BA"/>
    <w:rsid w:val="000C63B3"/>
    <w:rsid w:val="000C6E24"/>
    <w:rsid w:val="000C70E3"/>
    <w:rsid w:val="000C75B9"/>
    <w:rsid w:val="000D073C"/>
    <w:rsid w:val="000D0863"/>
    <w:rsid w:val="000D1358"/>
    <w:rsid w:val="000D1E33"/>
    <w:rsid w:val="000D2D84"/>
    <w:rsid w:val="000D2F65"/>
    <w:rsid w:val="000D2FCB"/>
    <w:rsid w:val="000D3A4D"/>
    <w:rsid w:val="000D4916"/>
    <w:rsid w:val="000D4D75"/>
    <w:rsid w:val="000D5BDB"/>
    <w:rsid w:val="000E094C"/>
    <w:rsid w:val="000E133D"/>
    <w:rsid w:val="000E1399"/>
    <w:rsid w:val="000E14CC"/>
    <w:rsid w:val="000E1623"/>
    <w:rsid w:val="000E26C8"/>
    <w:rsid w:val="000E3BE9"/>
    <w:rsid w:val="000E424D"/>
    <w:rsid w:val="000E482B"/>
    <w:rsid w:val="000E48CA"/>
    <w:rsid w:val="000E55AB"/>
    <w:rsid w:val="000E5B0A"/>
    <w:rsid w:val="000E5CEE"/>
    <w:rsid w:val="000E76C6"/>
    <w:rsid w:val="000E774F"/>
    <w:rsid w:val="000E79C6"/>
    <w:rsid w:val="000F03F2"/>
    <w:rsid w:val="000F064A"/>
    <w:rsid w:val="000F0BF3"/>
    <w:rsid w:val="000F0DBE"/>
    <w:rsid w:val="000F1066"/>
    <w:rsid w:val="000F1671"/>
    <w:rsid w:val="000F1CD9"/>
    <w:rsid w:val="000F1F8C"/>
    <w:rsid w:val="000F2CBE"/>
    <w:rsid w:val="000F38D4"/>
    <w:rsid w:val="000F3956"/>
    <w:rsid w:val="000F3D4B"/>
    <w:rsid w:val="000F3E00"/>
    <w:rsid w:val="000F4297"/>
    <w:rsid w:val="000F43D2"/>
    <w:rsid w:val="000F51C3"/>
    <w:rsid w:val="000F5AFD"/>
    <w:rsid w:val="000F5F62"/>
    <w:rsid w:val="000F5FED"/>
    <w:rsid w:val="000F75E5"/>
    <w:rsid w:val="00100145"/>
    <w:rsid w:val="001011BC"/>
    <w:rsid w:val="00101837"/>
    <w:rsid w:val="00101DA2"/>
    <w:rsid w:val="001022FB"/>
    <w:rsid w:val="00102483"/>
    <w:rsid w:val="001029FB"/>
    <w:rsid w:val="00103CA2"/>
    <w:rsid w:val="00104A7B"/>
    <w:rsid w:val="00106664"/>
    <w:rsid w:val="001067F1"/>
    <w:rsid w:val="001069CC"/>
    <w:rsid w:val="00106F42"/>
    <w:rsid w:val="001107F2"/>
    <w:rsid w:val="001117EA"/>
    <w:rsid w:val="00111B0B"/>
    <w:rsid w:val="001129BF"/>
    <w:rsid w:val="001129E2"/>
    <w:rsid w:val="00113671"/>
    <w:rsid w:val="00113EDD"/>
    <w:rsid w:val="0011452D"/>
    <w:rsid w:val="0011464E"/>
    <w:rsid w:val="001156FA"/>
    <w:rsid w:val="001158F3"/>
    <w:rsid w:val="00115913"/>
    <w:rsid w:val="00115B80"/>
    <w:rsid w:val="00116370"/>
    <w:rsid w:val="00116625"/>
    <w:rsid w:val="001173B2"/>
    <w:rsid w:val="00117EF9"/>
    <w:rsid w:val="00120895"/>
    <w:rsid w:val="00120A5F"/>
    <w:rsid w:val="00121BAF"/>
    <w:rsid w:val="00121D94"/>
    <w:rsid w:val="001220D7"/>
    <w:rsid w:val="0012260D"/>
    <w:rsid w:val="001226DD"/>
    <w:rsid w:val="001235D0"/>
    <w:rsid w:val="00123EAF"/>
    <w:rsid w:val="00124364"/>
    <w:rsid w:val="0012443B"/>
    <w:rsid w:val="00124AD0"/>
    <w:rsid w:val="00124D30"/>
    <w:rsid w:val="0012531C"/>
    <w:rsid w:val="001254C8"/>
    <w:rsid w:val="00125A48"/>
    <w:rsid w:val="001267C5"/>
    <w:rsid w:val="0012703B"/>
    <w:rsid w:val="0012717B"/>
    <w:rsid w:val="00130E53"/>
    <w:rsid w:val="00132231"/>
    <w:rsid w:val="001325DD"/>
    <w:rsid w:val="00132B7C"/>
    <w:rsid w:val="00132C49"/>
    <w:rsid w:val="00133572"/>
    <w:rsid w:val="001339E8"/>
    <w:rsid w:val="00133C6F"/>
    <w:rsid w:val="001347DD"/>
    <w:rsid w:val="00134D9C"/>
    <w:rsid w:val="00134E6C"/>
    <w:rsid w:val="001350E7"/>
    <w:rsid w:val="0013523F"/>
    <w:rsid w:val="00135E9C"/>
    <w:rsid w:val="00137A5A"/>
    <w:rsid w:val="0014160B"/>
    <w:rsid w:val="001430EF"/>
    <w:rsid w:val="00143D6D"/>
    <w:rsid w:val="00144245"/>
    <w:rsid w:val="001444F4"/>
    <w:rsid w:val="0014471B"/>
    <w:rsid w:val="001449D4"/>
    <w:rsid w:val="00144FA8"/>
    <w:rsid w:val="00145672"/>
    <w:rsid w:val="001460CA"/>
    <w:rsid w:val="001463CD"/>
    <w:rsid w:val="001466D8"/>
    <w:rsid w:val="00146B2F"/>
    <w:rsid w:val="00147537"/>
    <w:rsid w:val="00150AAB"/>
    <w:rsid w:val="00150D1B"/>
    <w:rsid w:val="00151F2F"/>
    <w:rsid w:val="00152EE0"/>
    <w:rsid w:val="00154236"/>
    <w:rsid w:val="0015445F"/>
    <w:rsid w:val="0015459A"/>
    <w:rsid w:val="00154653"/>
    <w:rsid w:val="00154E9E"/>
    <w:rsid w:val="00154FF2"/>
    <w:rsid w:val="00156980"/>
    <w:rsid w:val="0015701F"/>
    <w:rsid w:val="00157473"/>
    <w:rsid w:val="0015757F"/>
    <w:rsid w:val="001609EB"/>
    <w:rsid w:val="0016184C"/>
    <w:rsid w:val="0016280D"/>
    <w:rsid w:val="00162FA8"/>
    <w:rsid w:val="001647F6"/>
    <w:rsid w:val="00164AD4"/>
    <w:rsid w:val="00166564"/>
    <w:rsid w:val="00166AA9"/>
    <w:rsid w:val="00166EE5"/>
    <w:rsid w:val="00167169"/>
    <w:rsid w:val="00167B6D"/>
    <w:rsid w:val="00170159"/>
    <w:rsid w:val="0017018F"/>
    <w:rsid w:val="00171D71"/>
    <w:rsid w:val="0017254E"/>
    <w:rsid w:val="0017265C"/>
    <w:rsid w:val="001726B1"/>
    <w:rsid w:val="00173552"/>
    <w:rsid w:val="0017378F"/>
    <w:rsid w:val="00173A14"/>
    <w:rsid w:val="001742C8"/>
    <w:rsid w:val="001748E1"/>
    <w:rsid w:val="001748FE"/>
    <w:rsid w:val="00175593"/>
    <w:rsid w:val="00175866"/>
    <w:rsid w:val="00175919"/>
    <w:rsid w:val="00175ABB"/>
    <w:rsid w:val="00176198"/>
    <w:rsid w:val="001761BA"/>
    <w:rsid w:val="00177279"/>
    <w:rsid w:val="00177CEB"/>
    <w:rsid w:val="00180D9B"/>
    <w:rsid w:val="00180DB3"/>
    <w:rsid w:val="00180F33"/>
    <w:rsid w:val="00181407"/>
    <w:rsid w:val="00181CE5"/>
    <w:rsid w:val="00182F93"/>
    <w:rsid w:val="00183045"/>
    <w:rsid w:val="001835A8"/>
    <w:rsid w:val="00183ABD"/>
    <w:rsid w:val="00185EA3"/>
    <w:rsid w:val="0018677F"/>
    <w:rsid w:val="00186865"/>
    <w:rsid w:val="00187814"/>
    <w:rsid w:val="00190B20"/>
    <w:rsid w:val="00191392"/>
    <w:rsid w:val="00193A33"/>
    <w:rsid w:val="00193DE5"/>
    <w:rsid w:val="00194155"/>
    <w:rsid w:val="001947C4"/>
    <w:rsid w:val="001952C1"/>
    <w:rsid w:val="00195552"/>
    <w:rsid w:val="00196317"/>
    <w:rsid w:val="00196956"/>
    <w:rsid w:val="00196EAC"/>
    <w:rsid w:val="0019720E"/>
    <w:rsid w:val="001A12E6"/>
    <w:rsid w:val="001A166D"/>
    <w:rsid w:val="001A1B1F"/>
    <w:rsid w:val="001A279E"/>
    <w:rsid w:val="001A2977"/>
    <w:rsid w:val="001A2FAC"/>
    <w:rsid w:val="001A41BD"/>
    <w:rsid w:val="001A4C3F"/>
    <w:rsid w:val="001A4D4A"/>
    <w:rsid w:val="001A607F"/>
    <w:rsid w:val="001A62FA"/>
    <w:rsid w:val="001A6FAD"/>
    <w:rsid w:val="001A711C"/>
    <w:rsid w:val="001A7D05"/>
    <w:rsid w:val="001B000C"/>
    <w:rsid w:val="001B04E7"/>
    <w:rsid w:val="001B0933"/>
    <w:rsid w:val="001B1191"/>
    <w:rsid w:val="001B176A"/>
    <w:rsid w:val="001B1CD8"/>
    <w:rsid w:val="001B2E5D"/>
    <w:rsid w:val="001B3560"/>
    <w:rsid w:val="001B3579"/>
    <w:rsid w:val="001B391D"/>
    <w:rsid w:val="001B3A08"/>
    <w:rsid w:val="001B4026"/>
    <w:rsid w:val="001B5386"/>
    <w:rsid w:val="001B5E7E"/>
    <w:rsid w:val="001B6603"/>
    <w:rsid w:val="001B6E2F"/>
    <w:rsid w:val="001C0883"/>
    <w:rsid w:val="001C14E0"/>
    <w:rsid w:val="001C17A4"/>
    <w:rsid w:val="001C2158"/>
    <w:rsid w:val="001C39C6"/>
    <w:rsid w:val="001C3C45"/>
    <w:rsid w:val="001C4826"/>
    <w:rsid w:val="001C4CD1"/>
    <w:rsid w:val="001C534F"/>
    <w:rsid w:val="001C53DB"/>
    <w:rsid w:val="001C5A27"/>
    <w:rsid w:val="001C64F3"/>
    <w:rsid w:val="001C6624"/>
    <w:rsid w:val="001C7289"/>
    <w:rsid w:val="001C74AD"/>
    <w:rsid w:val="001C77FB"/>
    <w:rsid w:val="001C7B9E"/>
    <w:rsid w:val="001D1C6C"/>
    <w:rsid w:val="001D265F"/>
    <w:rsid w:val="001D2A2B"/>
    <w:rsid w:val="001D2A69"/>
    <w:rsid w:val="001D3214"/>
    <w:rsid w:val="001D3321"/>
    <w:rsid w:val="001D361E"/>
    <w:rsid w:val="001D5DF9"/>
    <w:rsid w:val="001D61F0"/>
    <w:rsid w:val="001D6E60"/>
    <w:rsid w:val="001D76A6"/>
    <w:rsid w:val="001D7AD7"/>
    <w:rsid w:val="001E0A14"/>
    <w:rsid w:val="001E1D9B"/>
    <w:rsid w:val="001E1FFD"/>
    <w:rsid w:val="001E2037"/>
    <w:rsid w:val="001E275C"/>
    <w:rsid w:val="001E38A6"/>
    <w:rsid w:val="001E4298"/>
    <w:rsid w:val="001E472B"/>
    <w:rsid w:val="001E4DC5"/>
    <w:rsid w:val="001E4E65"/>
    <w:rsid w:val="001E5DD4"/>
    <w:rsid w:val="001E63B8"/>
    <w:rsid w:val="001E66AA"/>
    <w:rsid w:val="001E66BD"/>
    <w:rsid w:val="001E6A9A"/>
    <w:rsid w:val="001E7312"/>
    <w:rsid w:val="001F2410"/>
    <w:rsid w:val="001F3BD1"/>
    <w:rsid w:val="001F44F0"/>
    <w:rsid w:val="001F49B5"/>
    <w:rsid w:val="001F5EB4"/>
    <w:rsid w:val="001F6069"/>
    <w:rsid w:val="001F67E0"/>
    <w:rsid w:val="001F6A67"/>
    <w:rsid w:val="001F6EA2"/>
    <w:rsid w:val="001F6F10"/>
    <w:rsid w:val="0020095A"/>
    <w:rsid w:val="00200C55"/>
    <w:rsid w:val="0020151F"/>
    <w:rsid w:val="00201D4F"/>
    <w:rsid w:val="0020243D"/>
    <w:rsid w:val="0020290E"/>
    <w:rsid w:val="00202DC6"/>
    <w:rsid w:val="00203F54"/>
    <w:rsid w:val="00204B76"/>
    <w:rsid w:val="00204E8B"/>
    <w:rsid w:val="00205123"/>
    <w:rsid w:val="00205E28"/>
    <w:rsid w:val="002062DD"/>
    <w:rsid w:val="002078D4"/>
    <w:rsid w:val="00207D11"/>
    <w:rsid w:val="00207D77"/>
    <w:rsid w:val="00210EA4"/>
    <w:rsid w:val="00211C94"/>
    <w:rsid w:val="00212127"/>
    <w:rsid w:val="00212FA1"/>
    <w:rsid w:val="002131BA"/>
    <w:rsid w:val="00213F7C"/>
    <w:rsid w:val="00214790"/>
    <w:rsid w:val="002151C1"/>
    <w:rsid w:val="002152AB"/>
    <w:rsid w:val="00216A5F"/>
    <w:rsid w:val="00216E64"/>
    <w:rsid w:val="00217FA8"/>
    <w:rsid w:val="002207B3"/>
    <w:rsid w:val="00220C80"/>
    <w:rsid w:val="0022127A"/>
    <w:rsid w:val="0022288D"/>
    <w:rsid w:val="00222A12"/>
    <w:rsid w:val="00223561"/>
    <w:rsid w:val="00225355"/>
    <w:rsid w:val="00225EC4"/>
    <w:rsid w:val="0022685D"/>
    <w:rsid w:val="00226DDF"/>
    <w:rsid w:val="00227203"/>
    <w:rsid w:val="002272FD"/>
    <w:rsid w:val="00227708"/>
    <w:rsid w:val="00227AD8"/>
    <w:rsid w:val="00230374"/>
    <w:rsid w:val="002306AD"/>
    <w:rsid w:val="00230A47"/>
    <w:rsid w:val="002313D0"/>
    <w:rsid w:val="00232E1F"/>
    <w:rsid w:val="002335B5"/>
    <w:rsid w:val="00233F8D"/>
    <w:rsid w:val="002341BF"/>
    <w:rsid w:val="00234238"/>
    <w:rsid w:val="00234883"/>
    <w:rsid w:val="00235E5F"/>
    <w:rsid w:val="002361BC"/>
    <w:rsid w:val="002361E2"/>
    <w:rsid w:val="002366A1"/>
    <w:rsid w:val="0023672B"/>
    <w:rsid w:val="0023707B"/>
    <w:rsid w:val="002376CD"/>
    <w:rsid w:val="002402FE"/>
    <w:rsid w:val="00240D14"/>
    <w:rsid w:val="00240FCB"/>
    <w:rsid w:val="00241CA2"/>
    <w:rsid w:val="00241F3F"/>
    <w:rsid w:val="00242291"/>
    <w:rsid w:val="00242BAD"/>
    <w:rsid w:val="00243337"/>
    <w:rsid w:val="00243BFC"/>
    <w:rsid w:val="00243FF3"/>
    <w:rsid w:val="002447E2"/>
    <w:rsid w:val="00244FC3"/>
    <w:rsid w:val="00250602"/>
    <w:rsid w:val="00251336"/>
    <w:rsid w:val="00251CBA"/>
    <w:rsid w:val="0025314C"/>
    <w:rsid w:val="002532D5"/>
    <w:rsid w:val="00253786"/>
    <w:rsid w:val="00253EFD"/>
    <w:rsid w:val="00253FA6"/>
    <w:rsid w:val="00254721"/>
    <w:rsid w:val="00254832"/>
    <w:rsid w:val="00254C74"/>
    <w:rsid w:val="00254F6A"/>
    <w:rsid w:val="002573AF"/>
    <w:rsid w:val="00257503"/>
    <w:rsid w:val="0026054E"/>
    <w:rsid w:val="00260551"/>
    <w:rsid w:val="00260B25"/>
    <w:rsid w:val="00260CB1"/>
    <w:rsid w:val="0026146A"/>
    <w:rsid w:val="00261A36"/>
    <w:rsid w:val="00262916"/>
    <w:rsid w:val="00262986"/>
    <w:rsid w:val="00263183"/>
    <w:rsid w:val="00264172"/>
    <w:rsid w:val="00264233"/>
    <w:rsid w:val="002645D6"/>
    <w:rsid w:val="00264AC3"/>
    <w:rsid w:val="00266324"/>
    <w:rsid w:val="0026699D"/>
    <w:rsid w:val="00266E7F"/>
    <w:rsid w:val="00267B58"/>
    <w:rsid w:val="00267F7C"/>
    <w:rsid w:val="002704BE"/>
    <w:rsid w:val="00270E59"/>
    <w:rsid w:val="00270FF4"/>
    <w:rsid w:val="00271052"/>
    <w:rsid w:val="002711D0"/>
    <w:rsid w:val="002712B5"/>
    <w:rsid w:val="002715A4"/>
    <w:rsid w:val="00271C00"/>
    <w:rsid w:val="00272053"/>
    <w:rsid w:val="00272283"/>
    <w:rsid w:val="00272B53"/>
    <w:rsid w:val="00272BBB"/>
    <w:rsid w:val="0027333B"/>
    <w:rsid w:val="0027339A"/>
    <w:rsid w:val="002733FC"/>
    <w:rsid w:val="00273B1F"/>
    <w:rsid w:val="00273BEB"/>
    <w:rsid w:val="00274020"/>
    <w:rsid w:val="00274870"/>
    <w:rsid w:val="002750AF"/>
    <w:rsid w:val="002758F8"/>
    <w:rsid w:val="00275906"/>
    <w:rsid w:val="00275FF9"/>
    <w:rsid w:val="00277333"/>
    <w:rsid w:val="0027754A"/>
    <w:rsid w:val="00281127"/>
    <w:rsid w:val="002819DD"/>
    <w:rsid w:val="00282564"/>
    <w:rsid w:val="00282B31"/>
    <w:rsid w:val="00282CCB"/>
    <w:rsid w:val="00283067"/>
    <w:rsid w:val="0028316A"/>
    <w:rsid w:val="002832A4"/>
    <w:rsid w:val="0028342A"/>
    <w:rsid w:val="002834E3"/>
    <w:rsid w:val="0028428E"/>
    <w:rsid w:val="00284AF4"/>
    <w:rsid w:val="0028591A"/>
    <w:rsid w:val="00285C71"/>
    <w:rsid w:val="00286BEB"/>
    <w:rsid w:val="00286F6E"/>
    <w:rsid w:val="002870F4"/>
    <w:rsid w:val="00287A72"/>
    <w:rsid w:val="00290106"/>
    <w:rsid w:val="00290B84"/>
    <w:rsid w:val="0029130E"/>
    <w:rsid w:val="00293E78"/>
    <w:rsid w:val="00294762"/>
    <w:rsid w:val="00294864"/>
    <w:rsid w:val="0029505E"/>
    <w:rsid w:val="002952D7"/>
    <w:rsid w:val="00296849"/>
    <w:rsid w:val="00297250"/>
    <w:rsid w:val="00297375"/>
    <w:rsid w:val="0029751D"/>
    <w:rsid w:val="00297A4B"/>
    <w:rsid w:val="00297C26"/>
    <w:rsid w:val="002A009C"/>
    <w:rsid w:val="002A0B96"/>
    <w:rsid w:val="002A1378"/>
    <w:rsid w:val="002A1846"/>
    <w:rsid w:val="002A2A31"/>
    <w:rsid w:val="002A3A37"/>
    <w:rsid w:val="002A3A38"/>
    <w:rsid w:val="002A3B21"/>
    <w:rsid w:val="002A40C1"/>
    <w:rsid w:val="002A4AA7"/>
    <w:rsid w:val="002A507C"/>
    <w:rsid w:val="002A6FCD"/>
    <w:rsid w:val="002A7794"/>
    <w:rsid w:val="002A7D3E"/>
    <w:rsid w:val="002B0E31"/>
    <w:rsid w:val="002B189E"/>
    <w:rsid w:val="002B19F5"/>
    <w:rsid w:val="002B1C5D"/>
    <w:rsid w:val="002B21DA"/>
    <w:rsid w:val="002B243A"/>
    <w:rsid w:val="002B2C4F"/>
    <w:rsid w:val="002B2CF5"/>
    <w:rsid w:val="002B32E5"/>
    <w:rsid w:val="002B413A"/>
    <w:rsid w:val="002B4AB5"/>
    <w:rsid w:val="002B5DED"/>
    <w:rsid w:val="002B5F31"/>
    <w:rsid w:val="002B6D43"/>
    <w:rsid w:val="002B7319"/>
    <w:rsid w:val="002B7784"/>
    <w:rsid w:val="002B791D"/>
    <w:rsid w:val="002B7B19"/>
    <w:rsid w:val="002B7CB8"/>
    <w:rsid w:val="002C02A2"/>
    <w:rsid w:val="002C0959"/>
    <w:rsid w:val="002C1112"/>
    <w:rsid w:val="002C1AA7"/>
    <w:rsid w:val="002C2B55"/>
    <w:rsid w:val="002C2F9E"/>
    <w:rsid w:val="002C3CA1"/>
    <w:rsid w:val="002C3CF4"/>
    <w:rsid w:val="002C41C7"/>
    <w:rsid w:val="002C4231"/>
    <w:rsid w:val="002C4844"/>
    <w:rsid w:val="002C4AA3"/>
    <w:rsid w:val="002C595A"/>
    <w:rsid w:val="002C5EBD"/>
    <w:rsid w:val="002C65B6"/>
    <w:rsid w:val="002C758F"/>
    <w:rsid w:val="002C7606"/>
    <w:rsid w:val="002C7C3C"/>
    <w:rsid w:val="002C7F1C"/>
    <w:rsid w:val="002D16CB"/>
    <w:rsid w:val="002D20E8"/>
    <w:rsid w:val="002D235C"/>
    <w:rsid w:val="002D2D3D"/>
    <w:rsid w:val="002D30D2"/>
    <w:rsid w:val="002D32ED"/>
    <w:rsid w:val="002D34A8"/>
    <w:rsid w:val="002D353C"/>
    <w:rsid w:val="002D42D5"/>
    <w:rsid w:val="002D4BDB"/>
    <w:rsid w:val="002D4C1E"/>
    <w:rsid w:val="002D51FA"/>
    <w:rsid w:val="002D5302"/>
    <w:rsid w:val="002D56B3"/>
    <w:rsid w:val="002D56F6"/>
    <w:rsid w:val="002D652C"/>
    <w:rsid w:val="002D6A97"/>
    <w:rsid w:val="002D6C4E"/>
    <w:rsid w:val="002D7098"/>
    <w:rsid w:val="002D7125"/>
    <w:rsid w:val="002D72D1"/>
    <w:rsid w:val="002D78CF"/>
    <w:rsid w:val="002E00A0"/>
    <w:rsid w:val="002E10CF"/>
    <w:rsid w:val="002E282B"/>
    <w:rsid w:val="002E2D4E"/>
    <w:rsid w:val="002E319D"/>
    <w:rsid w:val="002E3DE0"/>
    <w:rsid w:val="002E3E34"/>
    <w:rsid w:val="002E67B6"/>
    <w:rsid w:val="002E6A8B"/>
    <w:rsid w:val="002E72FA"/>
    <w:rsid w:val="002E75B0"/>
    <w:rsid w:val="002E796B"/>
    <w:rsid w:val="002F0BFE"/>
    <w:rsid w:val="002F14D3"/>
    <w:rsid w:val="002F184D"/>
    <w:rsid w:val="002F1EFB"/>
    <w:rsid w:val="002F2491"/>
    <w:rsid w:val="002F27F4"/>
    <w:rsid w:val="002F2991"/>
    <w:rsid w:val="002F34EC"/>
    <w:rsid w:val="002F3578"/>
    <w:rsid w:val="002F40AD"/>
    <w:rsid w:val="002F50B6"/>
    <w:rsid w:val="002F51F9"/>
    <w:rsid w:val="002F55EA"/>
    <w:rsid w:val="002F6BFC"/>
    <w:rsid w:val="002F78D6"/>
    <w:rsid w:val="00300589"/>
    <w:rsid w:val="00301384"/>
    <w:rsid w:val="00301545"/>
    <w:rsid w:val="00301D69"/>
    <w:rsid w:val="00301FBC"/>
    <w:rsid w:val="00302D2A"/>
    <w:rsid w:val="003032C1"/>
    <w:rsid w:val="00303A2B"/>
    <w:rsid w:val="00303A82"/>
    <w:rsid w:val="00303B6B"/>
    <w:rsid w:val="0030426F"/>
    <w:rsid w:val="00304372"/>
    <w:rsid w:val="003044A7"/>
    <w:rsid w:val="00304736"/>
    <w:rsid w:val="00304807"/>
    <w:rsid w:val="003049B9"/>
    <w:rsid w:val="003069CA"/>
    <w:rsid w:val="00306B16"/>
    <w:rsid w:val="0030785F"/>
    <w:rsid w:val="003100D8"/>
    <w:rsid w:val="00310AB5"/>
    <w:rsid w:val="00311C7B"/>
    <w:rsid w:val="003120F7"/>
    <w:rsid w:val="003122BB"/>
    <w:rsid w:val="0031353F"/>
    <w:rsid w:val="003140B7"/>
    <w:rsid w:val="00314331"/>
    <w:rsid w:val="00314C26"/>
    <w:rsid w:val="00315584"/>
    <w:rsid w:val="003156E7"/>
    <w:rsid w:val="00315C3E"/>
    <w:rsid w:val="003161ED"/>
    <w:rsid w:val="00316887"/>
    <w:rsid w:val="00316B5A"/>
    <w:rsid w:val="00317D24"/>
    <w:rsid w:val="00320D27"/>
    <w:rsid w:val="00321C55"/>
    <w:rsid w:val="00321E21"/>
    <w:rsid w:val="00321E4C"/>
    <w:rsid w:val="003221F7"/>
    <w:rsid w:val="003228D8"/>
    <w:rsid w:val="00322F21"/>
    <w:rsid w:val="00323041"/>
    <w:rsid w:val="00323AC4"/>
    <w:rsid w:val="00323BF1"/>
    <w:rsid w:val="00323F44"/>
    <w:rsid w:val="0032417F"/>
    <w:rsid w:val="003244C1"/>
    <w:rsid w:val="00324FFF"/>
    <w:rsid w:val="0032525C"/>
    <w:rsid w:val="003262DE"/>
    <w:rsid w:val="003267CE"/>
    <w:rsid w:val="00326C1B"/>
    <w:rsid w:val="00326C8C"/>
    <w:rsid w:val="00326CBA"/>
    <w:rsid w:val="00330594"/>
    <w:rsid w:val="00330A9B"/>
    <w:rsid w:val="00330F15"/>
    <w:rsid w:val="00331762"/>
    <w:rsid w:val="003318F9"/>
    <w:rsid w:val="00331ABA"/>
    <w:rsid w:val="003320E1"/>
    <w:rsid w:val="00332919"/>
    <w:rsid w:val="003331B3"/>
    <w:rsid w:val="00334584"/>
    <w:rsid w:val="00335000"/>
    <w:rsid w:val="00335051"/>
    <w:rsid w:val="003356B7"/>
    <w:rsid w:val="00335F4A"/>
    <w:rsid w:val="0033681C"/>
    <w:rsid w:val="003373A3"/>
    <w:rsid w:val="00337876"/>
    <w:rsid w:val="00337BA0"/>
    <w:rsid w:val="00337D7C"/>
    <w:rsid w:val="0034033E"/>
    <w:rsid w:val="003403B9"/>
    <w:rsid w:val="003406FA"/>
    <w:rsid w:val="00340B2C"/>
    <w:rsid w:val="003417B6"/>
    <w:rsid w:val="00342A9A"/>
    <w:rsid w:val="00342EB0"/>
    <w:rsid w:val="00343494"/>
    <w:rsid w:val="00344D73"/>
    <w:rsid w:val="00345102"/>
    <w:rsid w:val="0034563B"/>
    <w:rsid w:val="00347D80"/>
    <w:rsid w:val="00347FA8"/>
    <w:rsid w:val="003507E8"/>
    <w:rsid w:val="00350EA3"/>
    <w:rsid w:val="00351F3C"/>
    <w:rsid w:val="0035219A"/>
    <w:rsid w:val="0035283E"/>
    <w:rsid w:val="00353CB3"/>
    <w:rsid w:val="003540FD"/>
    <w:rsid w:val="0035446F"/>
    <w:rsid w:val="00355C55"/>
    <w:rsid w:val="00356D9A"/>
    <w:rsid w:val="003572AA"/>
    <w:rsid w:val="00357349"/>
    <w:rsid w:val="00357D21"/>
    <w:rsid w:val="00360907"/>
    <w:rsid w:val="003616A1"/>
    <w:rsid w:val="00361B45"/>
    <w:rsid w:val="00361BBB"/>
    <w:rsid w:val="003629FA"/>
    <w:rsid w:val="00362C96"/>
    <w:rsid w:val="003635AF"/>
    <w:rsid w:val="0036426A"/>
    <w:rsid w:val="0036443E"/>
    <w:rsid w:val="00364898"/>
    <w:rsid w:val="003656FC"/>
    <w:rsid w:val="00365B60"/>
    <w:rsid w:val="003660DE"/>
    <w:rsid w:val="003661F5"/>
    <w:rsid w:val="00367113"/>
    <w:rsid w:val="003674AD"/>
    <w:rsid w:val="003705B2"/>
    <w:rsid w:val="00370782"/>
    <w:rsid w:val="00372DBB"/>
    <w:rsid w:val="0037311F"/>
    <w:rsid w:val="00374241"/>
    <w:rsid w:val="00374D7C"/>
    <w:rsid w:val="00374D94"/>
    <w:rsid w:val="003762E4"/>
    <w:rsid w:val="003766F7"/>
    <w:rsid w:val="00376938"/>
    <w:rsid w:val="00377FDE"/>
    <w:rsid w:val="00380812"/>
    <w:rsid w:val="0038090C"/>
    <w:rsid w:val="00380F23"/>
    <w:rsid w:val="00381078"/>
    <w:rsid w:val="00381EEB"/>
    <w:rsid w:val="003820DE"/>
    <w:rsid w:val="00382CB3"/>
    <w:rsid w:val="00383303"/>
    <w:rsid w:val="003839AF"/>
    <w:rsid w:val="00383A2D"/>
    <w:rsid w:val="003841C0"/>
    <w:rsid w:val="00385622"/>
    <w:rsid w:val="003858C7"/>
    <w:rsid w:val="003865FA"/>
    <w:rsid w:val="0038707E"/>
    <w:rsid w:val="00387149"/>
    <w:rsid w:val="00387647"/>
    <w:rsid w:val="00387702"/>
    <w:rsid w:val="00387771"/>
    <w:rsid w:val="00387A73"/>
    <w:rsid w:val="00387DEA"/>
    <w:rsid w:val="0039063F"/>
    <w:rsid w:val="00391505"/>
    <w:rsid w:val="0039269F"/>
    <w:rsid w:val="00393220"/>
    <w:rsid w:val="003944C2"/>
    <w:rsid w:val="003945D5"/>
    <w:rsid w:val="003952EB"/>
    <w:rsid w:val="00395D6B"/>
    <w:rsid w:val="0039605A"/>
    <w:rsid w:val="00396691"/>
    <w:rsid w:val="00396CA5"/>
    <w:rsid w:val="0039704B"/>
    <w:rsid w:val="00397683"/>
    <w:rsid w:val="003A01C0"/>
    <w:rsid w:val="003A09E5"/>
    <w:rsid w:val="003A14D1"/>
    <w:rsid w:val="003A1562"/>
    <w:rsid w:val="003A1697"/>
    <w:rsid w:val="003A1854"/>
    <w:rsid w:val="003A188A"/>
    <w:rsid w:val="003A20DB"/>
    <w:rsid w:val="003A255C"/>
    <w:rsid w:val="003A2D56"/>
    <w:rsid w:val="003A2FFF"/>
    <w:rsid w:val="003A35A0"/>
    <w:rsid w:val="003A45BB"/>
    <w:rsid w:val="003A47F8"/>
    <w:rsid w:val="003A562D"/>
    <w:rsid w:val="003A5D3A"/>
    <w:rsid w:val="003A5EA0"/>
    <w:rsid w:val="003A68AB"/>
    <w:rsid w:val="003A69CE"/>
    <w:rsid w:val="003A6F33"/>
    <w:rsid w:val="003A71BA"/>
    <w:rsid w:val="003A7261"/>
    <w:rsid w:val="003A7BC0"/>
    <w:rsid w:val="003A7BF2"/>
    <w:rsid w:val="003A7E02"/>
    <w:rsid w:val="003A7E16"/>
    <w:rsid w:val="003B0E09"/>
    <w:rsid w:val="003B1EBE"/>
    <w:rsid w:val="003B2116"/>
    <w:rsid w:val="003B23A1"/>
    <w:rsid w:val="003B23AC"/>
    <w:rsid w:val="003B453B"/>
    <w:rsid w:val="003B4B9A"/>
    <w:rsid w:val="003B6266"/>
    <w:rsid w:val="003B6402"/>
    <w:rsid w:val="003B688F"/>
    <w:rsid w:val="003B68EA"/>
    <w:rsid w:val="003B6BB2"/>
    <w:rsid w:val="003B7087"/>
    <w:rsid w:val="003B7216"/>
    <w:rsid w:val="003B738B"/>
    <w:rsid w:val="003C0358"/>
    <w:rsid w:val="003C04BF"/>
    <w:rsid w:val="003C0588"/>
    <w:rsid w:val="003C0934"/>
    <w:rsid w:val="003C0C69"/>
    <w:rsid w:val="003C287F"/>
    <w:rsid w:val="003C2DFA"/>
    <w:rsid w:val="003C3565"/>
    <w:rsid w:val="003C3F14"/>
    <w:rsid w:val="003C409D"/>
    <w:rsid w:val="003C4204"/>
    <w:rsid w:val="003C446C"/>
    <w:rsid w:val="003C4B0C"/>
    <w:rsid w:val="003C4B6F"/>
    <w:rsid w:val="003C61B8"/>
    <w:rsid w:val="003C644D"/>
    <w:rsid w:val="003C6A90"/>
    <w:rsid w:val="003C6BAC"/>
    <w:rsid w:val="003D0644"/>
    <w:rsid w:val="003D08E0"/>
    <w:rsid w:val="003D0BF1"/>
    <w:rsid w:val="003D108C"/>
    <w:rsid w:val="003D15F6"/>
    <w:rsid w:val="003D1B36"/>
    <w:rsid w:val="003D1CE5"/>
    <w:rsid w:val="003D24AF"/>
    <w:rsid w:val="003D2722"/>
    <w:rsid w:val="003D2A51"/>
    <w:rsid w:val="003D2CA4"/>
    <w:rsid w:val="003D30FA"/>
    <w:rsid w:val="003D38AE"/>
    <w:rsid w:val="003D3D4D"/>
    <w:rsid w:val="003D3F73"/>
    <w:rsid w:val="003D48BB"/>
    <w:rsid w:val="003D5BBA"/>
    <w:rsid w:val="003D6246"/>
    <w:rsid w:val="003D6848"/>
    <w:rsid w:val="003D7DFD"/>
    <w:rsid w:val="003E01F2"/>
    <w:rsid w:val="003E141E"/>
    <w:rsid w:val="003E1435"/>
    <w:rsid w:val="003E17A8"/>
    <w:rsid w:val="003E29C2"/>
    <w:rsid w:val="003E3A31"/>
    <w:rsid w:val="003E41B3"/>
    <w:rsid w:val="003E4590"/>
    <w:rsid w:val="003E54D9"/>
    <w:rsid w:val="003E576A"/>
    <w:rsid w:val="003E5FA3"/>
    <w:rsid w:val="003E6889"/>
    <w:rsid w:val="003E71B9"/>
    <w:rsid w:val="003E7B78"/>
    <w:rsid w:val="003F05C9"/>
    <w:rsid w:val="003F1E13"/>
    <w:rsid w:val="003F279B"/>
    <w:rsid w:val="003F2C06"/>
    <w:rsid w:val="003F2D72"/>
    <w:rsid w:val="003F4438"/>
    <w:rsid w:val="003F4B90"/>
    <w:rsid w:val="003F5641"/>
    <w:rsid w:val="003F5D61"/>
    <w:rsid w:val="003F6064"/>
    <w:rsid w:val="003F6873"/>
    <w:rsid w:val="003F6C2D"/>
    <w:rsid w:val="003F7B56"/>
    <w:rsid w:val="003F7C35"/>
    <w:rsid w:val="003F7D3B"/>
    <w:rsid w:val="00400553"/>
    <w:rsid w:val="00400829"/>
    <w:rsid w:val="00400EE4"/>
    <w:rsid w:val="0040171E"/>
    <w:rsid w:val="00401A91"/>
    <w:rsid w:val="00402158"/>
    <w:rsid w:val="00402774"/>
    <w:rsid w:val="004027E7"/>
    <w:rsid w:val="0040296B"/>
    <w:rsid w:val="00403BAB"/>
    <w:rsid w:val="00403C4B"/>
    <w:rsid w:val="00404256"/>
    <w:rsid w:val="004044F4"/>
    <w:rsid w:val="004048F4"/>
    <w:rsid w:val="0040508B"/>
    <w:rsid w:val="00405552"/>
    <w:rsid w:val="00405C0C"/>
    <w:rsid w:val="00405C67"/>
    <w:rsid w:val="00406489"/>
    <w:rsid w:val="00406660"/>
    <w:rsid w:val="004066D5"/>
    <w:rsid w:val="0040674B"/>
    <w:rsid w:val="004068FD"/>
    <w:rsid w:val="00406C7E"/>
    <w:rsid w:val="0040740A"/>
    <w:rsid w:val="004079D9"/>
    <w:rsid w:val="00407DB2"/>
    <w:rsid w:val="00410F5F"/>
    <w:rsid w:val="00411106"/>
    <w:rsid w:val="00412415"/>
    <w:rsid w:val="004127F3"/>
    <w:rsid w:val="0041387D"/>
    <w:rsid w:val="004139C5"/>
    <w:rsid w:val="00413B71"/>
    <w:rsid w:val="004140BA"/>
    <w:rsid w:val="00414518"/>
    <w:rsid w:val="0041499F"/>
    <w:rsid w:val="00414D21"/>
    <w:rsid w:val="004150FC"/>
    <w:rsid w:val="00415C13"/>
    <w:rsid w:val="00416123"/>
    <w:rsid w:val="004161AC"/>
    <w:rsid w:val="00416395"/>
    <w:rsid w:val="00416505"/>
    <w:rsid w:val="00417407"/>
    <w:rsid w:val="00417AC9"/>
    <w:rsid w:val="0042074D"/>
    <w:rsid w:val="00420B80"/>
    <w:rsid w:val="00420E6C"/>
    <w:rsid w:val="00420E8B"/>
    <w:rsid w:val="00420FD5"/>
    <w:rsid w:val="0042113B"/>
    <w:rsid w:val="00421579"/>
    <w:rsid w:val="004219AB"/>
    <w:rsid w:val="00421BE6"/>
    <w:rsid w:val="00421F0F"/>
    <w:rsid w:val="0042217B"/>
    <w:rsid w:val="004225DD"/>
    <w:rsid w:val="00422BA6"/>
    <w:rsid w:val="00425609"/>
    <w:rsid w:val="00425CA5"/>
    <w:rsid w:val="00426295"/>
    <w:rsid w:val="004264ED"/>
    <w:rsid w:val="004300CB"/>
    <w:rsid w:val="004308F0"/>
    <w:rsid w:val="00430944"/>
    <w:rsid w:val="004318A7"/>
    <w:rsid w:val="00432EA5"/>
    <w:rsid w:val="0043393C"/>
    <w:rsid w:val="0043418C"/>
    <w:rsid w:val="0043465F"/>
    <w:rsid w:val="00434F6A"/>
    <w:rsid w:val="00435B0C"/>
    <w:rsid w:val="00435F8A"/>
    <w:rsid w:val="004366F5"/>
    <w:rsid w:val="00437024"/>
    <w:rsid w:val="004373E6"/>
    <w:rsid w:val="00437802"/>
    <w:rsid w:val="00437B26"/>
    <w:rsid w:val="00437DF8"/>
    <w:rsid w:val="0044036F"/>
    <w:rsid w:val="00441475"/>
    <w:rsid w:val="0044180B"/>
    <w:rsid w:val="00443207"/>
    <w:rsid w:val="00443222"/>
    <w:rsid w:val="0044505E"/>
    <w:rsid w:val="00445AB6"/>
    <w:rsid w:val="004465E3"/>
    <w:rsid w:val="004466AA"/>
    <w:rsid w:val="00447A5B"/>
    <w:rsid w:val="00447E4A"/>
    <w:rsid w:val="0045076F"/>
    <w:rsid w:val="00450C99"/>
    <w:rsid w:val="00451811"/>
    <w:rsid w:val="004522C7"/>
    <w:rsid w:val="00452F23"/>
    <w:rsid w:val="00453BDB"/>
    <w:rsid w:val="00454A95"/>
    <w:rsid w:val="00454E08"/>
    <w:rsid w:val="00456192"/>
    <w:rsid w:val="00457499"/>
    <w:rsid w:val="004577F4"/>
    <w:rsid w:val="0046044F"/>
    <w:rsid w:val="004610A5"/>
    <w:rsid w:val="00461918"/>
    <w:rsid w:val="00463004"/>
    <w:rsid w:val="00463C1C"/>
    <w:rsid w:val="00465954"/>
    <w:rsid w:val="00466077"/>
    <w:rsid w:val="004660DD"/>
    <w:rsid w:val="00467988"/>
    <w:rsid w:val="0047099D"/>
    <w:rsid w:val="00470EB3"/>
    <w:rsid w:val="004713A4"/>
    <w:rsid w:val="00473B3C"/>
    <w:rsid w:val="0047433E"/>
    <w:rsid w:val="00474C65"/>
    <w:rsid w:val="00474CF3"/>
    <w:rsid w:val="0047502B"/>
    <w:rsid w:val="00475AF5"/>
    <w:rsid w:val="00476669"/>
    <w:rsid w:val="00476A9D"/>
    <w:rsid w:val="00477929"/>
    <w:rsid w:val="00477FFD"/>
    <w:rsid w:val="0048039D"/>
    <w:rsid w:val="004803DD"/>
    <w:rsid w:val="0048072C"/>
    <w:rsid w:val="00480BB0"/>
    <w:rsid w:val="00481059"/>
    <w:rsid w:val="00481A72"/>
    <w:rsid w:val="00481C69"/>
    <w:rsid w:val="00481D21"/>
    <w:rsid w:val="00482F92"/>
    <w:rsid w:val="004832AF"/>
    <w:rsid w:val="004836D7"/>
    <w:rsid w:val="00483AB3"/>
    <w:rsid w:val="00483C9E"/>
    <w:rsid w:val="00483DCA"/>
    <w:rsid w:val="0048479E"/>
    <w:rsid w:val="00484930"/>
    <w:rsid w:val="00484DE8"/>
    <w:rsid w:val="00484F3C"/>
    <w:rsid w:val="00485CF6"/>
    <w:rsid w:val="00486124"/>
    <w:rsid w:val="004867B3"/>
    <w:rsid w:val="00486849"/>
    <w:rsid w:val="00487118"/>
    <w:rsid w:val="0048772A"/>
    <w:rsid w:val="00490599"/>
    <w:rsid w:val="004918A4"/>
    <w:rsid w:val="00492500"/>
    <w:rsid w:val="00492572"/>
    <w:rsid w:val="0049341D"/>
    <w:rsid w:val="0049344E"/>
    <w:rsid w:val="00493798"/>
    <w:rsid w:val="004937A0"/>
    <w:rsid w:val="00493BC3"/>
    <w:rsid w:val="00493F7D"/>
    <w:rsid w:val="004941E6"/>
    <w:rsid w:val="00494F80"/>
    <w:rsid w:val="004955D9"/>
    <w:rsid w:val="004959C6"/>
    <w:rsid w:val="00495DF8"/>
    <w:rsid w:val="00496033"/>
    <w:rsid w:val="00496457"/>
    <w:rsid w:val="00496F28"/>
    <w:rsid w:val="00497243"/>
    <w:rsid w:val="004977B3"/>
    <w:rsid w:val="004A0453"/>
    <w:rsid w:val="004A106C"/>
    <w:rsid w:val="004A24A1"/>
    <w:rsid w:val="004A2727"/>
    <w:rsid w:val="004A2A63"/>
    <w:rsid w:val="004A2DFF"/>
    <w:rsid w:val="004A3F4D"/>
    <w:rsid w:val="004A46DB"/>
    <w:rsid w:val="004A4B7D"/>
    <w:rsid w:val="004A55CC"/>
    <w:rsid w:val="004A5EF6"/>
    <w:rsid w:val="004A6314"/>
    <w:rsid w:val="004B3199"/>
    <w:rsid w:val="004B37BD"/>
    <w:rsid w:val="004B4450"/>
    <w:rsid w:val="004B5A5D"/>
    <w:rsid w:val="004B5DCB"/>
    <w:rsid w:val="004B5F81"/>
    <w:rsid w:val="004B65D2"/>
    <w:rsid w:val="004B6D10"/>
    <w:rsid w:val="004B727D"/>
    <w:rsid w:val="004B74E9"/>
    <w:rsid w:val="004C03A6"/>
    <w:rsid w:val="004C0703"/>
    <w:rsid w:val="004C07A1"/>
    <w:rsid w:val="004C11BC"/>
    <w:rsid w:val="004C3048"/>
    <w:rsid w:val="004C31E9"/>
    <w:rsid w:val="004C40A8"/>
    <w:rsid w:val="004C43F1"/>
    <w:rsid w:val="004C4EAC"/>
    <w:rsid w:val="004C67A2"/>
    <w:rsid w:val="004C7182"/>
    <w:rsid w:val="004D121F"/>
    <w:rsid w:val="004D1271"/>
    <w:rsid w:val="004D226F"/>
    <w:rsid w:val="004D228A"/>
    <w:rsid w:val="004D23C9"/>
    <w:rsid w:val="004D3514"/>
    <w:rsid w:val="004D4511"/>
    <w:rsid w:val="004D47A6"/>
    <w:rsid w:val="004D4C7B"/>
    <w:rsid w:val="004D56E0"/>
    <w:rsid w:val="004D5B41"/>
    <w:rsid w:val="004D643F"/>
    <w:rsid w:val="004D74F7"/>
    <w:rsid w:val="004D7590"/>
    <w:rsid w:val="004D7823"/>
    <w:rsid w:val="004D78D4"/>
    <w:rsid w:val="004D7FED"/>
    <w:rsid w:val="004E01C3"/>
    <w:rsid w:val="004E078F"/>
    <w:rsid w:val="004E12ED"/>
    <w:rsid w:val="004E23C6"/>
    <w:rsid w:val="004E26B3"/>
    <w:rsid w:val="004E2E77"/>
    <w:rsid w:val="004E39E8"/>
    <w:rsid w:val="004E3CB2"/>
    <w:rsid w:val="004E40BF"/>
    <w:rsid w:val="004E4198"/>
    <w:rsid w:val="004E41E8"/>
    <w:rsid w:val="004E4914"/>
    <w:rsid w:val="004E4E06"/>
    <w:rsid w:val="004E5721"/>
    <w:rsid w:val="004E598F"/>
    <w:rsid w:val="004E6429"/>
    <w:rsid w:val="004E7C90"/>
    <w:rsid w:val="004F128A"/>
    <w:rsid w:val="004F1484"/>
    <w:rsid w:val="004F16E5"/>
    <w:rsid w:val="004F2358"/>
    <w:rsid w:val="004F2689"/>
    <w:rsid w:val="004F272C"/>
    <w:rsid w:val="004F40FD"/>
    <w:rsid w:val="004F47E9"/>
    <w:rsid w:val="004F4966"/>
    <w:rsid w:val="004F4A0A"/>
    <w:rsid w:val="004F5079"/>
    <w:rsid w:val="004F535F"/>
    <w:rsid w:val="004F5992"/>
    <w:rsid w:val="004F5C8F"/>
    <w:rsid w:val="004F6499"/>
    <w:rsid w:val="004F695B"/>
    <w:rsid w:val="004F7243"/>
    <w:rsid w:val="004F75A0"/>
    <w:rsid w:val="004F796E"/>
    <w:rsid w:val="004F7BB5"/>
    <w:rsid w:val="004F7E35"/>
    <w:rsid w:val="004F7F5F"/>
    <w:rsid w:val="0050021A"/>
    <w:rsid w:val="00500542"/>
    <w:rsid w:val="00500BAD"/>
    <w:rsid w:val="00500CF0"/>
    <w:rsid w:val="00500E28"/>
    <w:rsid w:val="00501D49"/>
    <w:rsid w:val="00502FCB"/>
    <w:rsid w:val="00504DF5"/>
    <w:rsid w:val="005060E8"/>
    <w:rsid w:val="00506B5B"/>
    <w:rsid w:val="00506D28"/>
    <w:rsid w:val="00506D50"/>
    <w:rsid w:val="00507D37"/>
    <w:rsid w:val="00510132"/>
    <w:rsid w:val="00511BAA"/>
    <w:rsid w:val="005121DA"/>
    <w:rsid w:val="0051364E"/>
    <w:rsid w:val="00513E21"/>
    <w:rsid w:val="00514402"/>
    <w:rsid w:val="00515163"/>
    <w:rsid w:val="005151D3"/>
    <w:rsid w:val="00515DD2"/>
    <w:rsid w:val="00515FC8"/>
    <w:rsid w:val="00516348"/>
    <w:rsid w:val="00516BDE"/>
    <w:rsid w:val="005179D9"/>
    <w:rsid w:val="00517EDB"/>
    <w:rsid w:val="00517F61"/>
    <w:rsid w:val="0052103E"/>
    <w:rsid w:val="005212CD"/>
    <w:rsid w:val="00521487"/>
    <w:rsid w:val="005217D4"/>
    <w:rsid w:val="00522104"/>
    <w:rsid w:val="00522218"/>
    <w:rsid w:val="00523D57"/>
    <w:rsid w:val="00523DEA"/>
    <w:rsid w:val="005245E0"/>
    <w:rsid w:val="00525131"/>
    <w:rsid w:val="00525F83"/>
    <w:rsid w:val="00526377"/>
    <w:rsid w:val="00526B08"/>
    <w:rsid w:val="005305AB"/>
    <w:rsid w:val="00530E74"/>
    <w:rsid w:val="005313B3"/>
    <w:rsid w:val="00531A09"/>
    <w:rsid w:val="00531A64"/>
    <w:rsid w:val="00531D07"/>
    <w:rsid w:val="00533614"/>
    <w:rsid w:val="00533744"/>
    <w:rsid w:val="00533968"/>
    <w:rsid w:val="005340E5"/>
    <w:rsid w:val="00535143"/>
    <w:rsid w:val="00535E1C"/>
    <w:rsid w:val="00536A38"/>
    <w:rsid w:val="00536E56"/>
    <w:rsid w:val="005406AA"/>
    <w:rsid w:val="00540776"/>
    <w:rsid w:val="00541347"/>
    <w:rsid w:val="0054206D"/>
    <w:rsid w:val="00542D93"/>
    <w:rsid w:val="005437D7"/>
    <w:rsid w:val="00544889"/>
    <w:rsid w:val="00544E8C"/>
    <w:rsid w:val="00544FB3"/>
    <w:rsid w:val="0054513D"/>
    <w:rsid w:val="005459DC"/>
    <w:rsid w:val="00545D0D"/>
    <w:rsid w:val="0054702D"/>
    <w:rsid w:val="005518DB"/>
    <w:rsid w:val="005519BF"/>
    <w:rsid w:val="00552877"/>
    <w:rsid w:val="00553491"/>
    <w:rsid w:val="005539C5"/>
    <w:rsid w:val="00553CFB"/>
    <w:rsid w:val="00554325"/>
    <w:rsid w:val="00554557"/>
    <w:rsid w:val="0055521B"/>
    <w:rsid w:val="005555E6"/>
    <w:rsid w:val="0055569B"/>
    <w:rsid w:val="00555CCE"/>
    <w:rsid w:val="00556126"/>
    <w:rsid w:val="00556580"/>
    <w:rsid w:val="00556641"/>
    <w:rsid w:val="005571FD"/>
    <w:rsid w:val="0055777D"/>
    <w:rsid w:val="00560731"/>
    <w:rsid w:val="00560C9A"/>
    <w:rsid w:val="00560EAD"/>
    <w:rsid w:val="005617F2"/>
    <w:rsid w:val="00561A7E"/>
    <w:rsid w:val="00561E13"/>
    <w:rsid w:val="005627BE"/>
    <w:rsid w:val="00563B44"/>
    <w:rsid w:val="00563C9C"/>
    <w:rsid w:val="00563CE3"/>
    <w:rsid w:val="005643EF"/>
    <w:rsid w:val="0056488C"/>
    <w:rsid w:val="00564AF1"/>
    <w:rsid w:val="00565031"/>
    <w:rsid w:val="00565C6E"/>
    <w:rsid w:val="00565C98"/>
    <w:rsid w:val="0056638F"/>
    <w:rsid w:val="00567DB9"/>
    <w:rsid w:val="0057032B"/>
    <w:rsid w:val="005708BD"/>
    <w:rsid w:val="0057090B"/>
    <w:rsid w:val="00571474"/>
    <w:rsid w:val="00572687"/>
    <w:rsid w:val="00572E08"/>
    <w:rsid w:val="00572EB1"/>
    <w:rsid w:val="00573177"/>
    <w:rsid w:val="0057413D"/>
    <w:rsid w:val="005755A1"/>
    <w:rsid w:val="0057567A"/>
    <w:rsid w:val="0057590B"/>
    <w:rsid w:val="00577A08"/>
    <w:rsid w:val="00577A45"/>
    <w:rsid w:val="00580DC5"/>
    <w:rsid w:val="005828B8"/>
    <w:rsid w:val="005833B3"/>
    <w:rsid w:val="005835AA"/>
    <w:rsid w:val="00583752"/>
    <w:rsid w:val="005843BB"/>
    <w:rsid w:val="00584434"/>
    <w:rsid w:val="005846CB"/>
    <w:rsid w:val="00584C46"/>
    <w:rsid w:val="00586D61"/>
    <w:rsid w:val="00587105"/>
    <w:rsid w:val="005879D8"/>
    <w:rsid w:val="0059010C"/>
    <w:rsid w:val="0059285F"/>
    <w:rsid w:val="00594085"/>
    <w:rsid w:val="005940BA"/>
    <w:rsid w:val="00594F03"/>
    <w:rsid w:val="00595DA3"/>
    <w:rsid w:val="00595DD8"/>
    <w:rsid w:val="00596311"/>
    <w:rsid w:val="0059678C"/>
    <w:rsid w:val="005A0E87"/>
    <w:rsid w:val="005A11F4"/>
    <w:rsid w:val="005A1617"/>
    <w:rsid w:val="005A1696"/>
    <w:rsid w:val="005A16C1"/>
    <w:rsid w:val="005A1802"/>
    <w:rsid w:val="005A1D17"/>
    <w:rsid w:val="005A2BC0"/>
    <w:rsid w:val="005A31FE"/>
    <w:rsid w:val="005A36F0"/>
    <w:rsid w:val="005A3E9F"/>
    <w:rsid w:val="005A41AB"/>
    <w:rsid w:val="005A4562"/>
    <w:rsid w:val="005A4D9D"/>
    <w:rsid w:val="005A5DC8"/>
    <w:rsid w:val="005A69A5"/>
    <w:rsid w:val="005A6AEF"/>
    <w:rsid w:val="005A6F97"/>
    <w:rsid w:val="005A70B4"/>
    <w:rsid w:val="005A7839"/>
    <w:rsid w:val="005B00BB"/>
    <w:rsid w:val="005B01DD"/>
    <w:rsid w:val="005B0A15"/>
    <w:rsid w:val="005B1417"/>
    <w:rsid w:val="005B14E0"/>
    <w:rsid w:val="005B19B4"/>
    <w:rsid w:val="005B1D73"/>
    <w:rsid w:val="005B1E0B"/>
    <w:rsid w:val="005B1FAF"/>
    <w:rsid w:val="005B2219"/>
    <w:rsid w:val="005B297F"/>
    <w:rsid w:val="005B4E34"/>
    <w:rsid w:val="005B4EE5"/>
    <w:rsid w:val="005B5310"/>
    <w:rsid w:val="005B57AB"/>
    <w:rsid w:val="005B6E9D"/>
    <w:rsid w:val="005B7178"/>
    <w:rsid w:val="005B7321"/>
    <w:rsid w:val="005B7D59"/>
    <w:rsid w:val="005C0812"/>
    <w:rsid w:val="005C084D"/>
    <w:rsid w:val="005C0854"/>
    <w:rsid w:val="005C1CD2"/>
    <w:rsid w:val="005C1FE2"/>
    <w:rsid w:val="005C303D"/>
    <w:rsid w:val="005C465C"/>
    <w:rsid w:val="005C4760"/>
    <w:rsid w:val="005C497D"/>
    <w:rsid w:val="005C4A3C"/>
    <w:rsid w:val="005C4A44"/>
    <w:rsid w:val="005C4F9A"/>
    <w:rsid w:val="005C57E9"/>
    <w:rsid w:val="005C6882"/>
    <w:rsid w:val="005C6B74"/>
    <w:rsid w:val="005D0EF5"/>
    <w:rsid w:val="005D0F91"/>
    <w:rsid w:val="005D1095"/>
    <w:rsid w:val="005D2917"/>
    <w:rsid w:val="005D36A4"/>
    <w:rsid w:val="005D3DEE"/>
    <w:rsid w:val="005D3F01"/>
    <w:rsid w:val="005D488C"/>
    <w:rsid w:val="005D5520"/>
    <w:rsid w:val="005D58CB"/>
    <w:rsid w:val="005D62BD"/>
    <w:rsid w:val="005D7252"/>
    <w:rsid w:val="005E07FE"/>
    <w:rsid w:val="005E09E8"/>
    <w:rsid w:val="005E0DF6"/>
    <w:rsid w:val="005E11B1"/>
    <w:rsid w:val="005E124E"/>
    <w:rsid w:val="005E1AD6"/>
    <w:rsid w:val="005E237C"/>
    <w:rsid w:val="005E269F"/>
    <w:rsid w:val="005E2C2A"/>
    <w:rsid w:val="005E2ECB"/>
    <w:rsid w:val="005E32D9"/>
    <w:rsid w:val="005E3863"/>
    <w:rsid w:val="005E4255"/>
    <w:rsid w:val="005E47C8"/>
    <w:rsid w:val="005E5D6F"/>
    <w:rsid w:val="005E67AC"/>
    <w:rsid w:val="005E6AAE"/>
    <w:rsid w:val="005E73D1"/>
    <w:rsid w:val="005E796B"/>
    <w:rsid w:val="005F0D4C"/>
    <w:rsid w:val="005F0EDE"/>
    <w:rsid w:val="005F1897"/>
    <w:rsid w:val="005F292F"/>
    <w:rsid w:val="005F3248"/>
    <w:rsid w:val="005F3B0F"/>
    <w:rsid w:val="005F3D64"/>
    <w:rsid w:val="005F42FC"/>
    <w:rsid w:val="005F52C2"/>
    <w:rsid w:val="005F5ACE"/>
    <w:rsid w:val="005F6CBC"/>
    <w:rsid w:val="005F6D52"/>
    <w:rsid w:val="005F7846"/>
    <w:rsid w:val="006000E9"/>
    <w:rsid w:val="00600244"/>
    <w:rsid w:val="00600260"/>
    <w:rsid w:val="00600489"/>
    <w:rsid w:val="00600EFD"/>
    <w:rsid w:val="0060104B"/>
    <w:rsid w:val="00601812"/>
    <w:rsid w:val="006026B6"/>
    <w:rsid w:val="00605E63"/>
    <w:rsid w:val="00605F44"/>
    <w:rsid w:val="00606453"/>
    <w:rsid w:val="00606507"/>
    <w:rsid w:val="00610431"/>
    <w:rsid w:val="0061091C"/>
    <w:rsid w:val="006112D8"/>
    <w:rsid w:val="00611B68"/>
    <w:rsid w:val="006127A8"/>
    <w:rsid w:val="00612D9F"/>
    <w:rsid w:val="00613A61"/>
    <w:rsid w:val="00613C1C"/>
    <w:rsid w:val="006140A6"/>
    <w:rsid w:val="0061419C"/>
    <w:rsid w:val="00614344"/>
    <w:rsid w:val="00614AE1"/>
    <w:rsid w:val="00615FD3"/>
    <w:rsid w:val="00616255"/>
    <w:rsid w:val="00616C0A"/>
    <w:rsid w:val="00617220"/>
    <w:rsid w:val="006173E3"/>
    <w:rsid w:val="00617790"/>
    <w:rsid w:val="00617858"/>
    <w:rsid w:val="00620044"/>
    <w:rsid w:val="00620CCC"/>
    <w:rsid w:val="00620E3F"/>
    <w:rsid w:val="00621066"/>
    <w:rsid w:val="006215BB"/>
    <w:rsid w:val="006215D6"/>
    <w:rsid w:val="00621A09"/>
    <w:rsid w:val="00621C1E"/>
    <w:rsid w:val="00622681"/>
    <w:rsid w:val="00623573"/>
    <w:rsid w:val="00623800"/>
    <w:rsid w:val="00624753"/>
    <w:rsid w:val="00624B97"/>
    <w:rsid w:val="0062650E"/>
    <w:rsid w:val="0062707C"/>
    <w:rsid w:val="006271EA"/>
    <w:rsid w:val="0062749B"/>
    <w:rsid w:val="00627E04"/>
    <w:rsid w:val="006304E6"/>
    <w:rsid w:val="00630BB1"/>
    <w:rsid w:val="00631081"/>
    <w:rsid w:val="00632527"/>
    <w:rsid w:val="00632A4D"/>
    <w:rsid w:val="0063309F"/>
    <w:rsid w:val="00634654"/>
    <w:rsid w:val="00634E16"/>
    <w:rsid w:val="00635814"/>
    <w:rsid w:val="00636A16"/>
    <w:rsid w:val="00637D0D"/>
    <w:rsid w:val="006405F1"/>
    <w:rsid w:val="00641339"/>
    <w:rsid w:val="00641F7A"/>
    <w:rsid w:val="006423F2"/>
    <w:rsid w:val="006428B2"/>
    <w:rsid w:val="006428F3"/>
    <w:rsid w:val="00643076"/>
    <w:rsid w:val="00643995"/>
    <w:rsid w:val="006441DB"/>
    <w:rsid w:val="006442BF"/>
    <w:rsid w:val="0064478E"/>
    <w:rsid w:val="00644C4D"/>
    <w:rsid w:val="00644C6C"/>
    <w:rsid w:val="00645A41"/>
    <w:rsid w:val="00647385"/>
    <w:rsid w:val="006477E4"/>
    <w:rsid w:val="006478F0"/>
    <w:rsid w:val="00647F9C"/>
    <w:rsid w:val="00650A92"/>
    <w:rsid w:val="00650AAE"/>
    <w:rsid w:val="006511B4"/>
    <w:rsid w:val="006523E4"/>
    <w:rsid w:val="00652F0F"/>
    <w:rsid w:val="0065383B"/>
    <w:rsid w:val="006552DA"/>
    <w:rsid w:val="00655950"/>
    <w:rsid w:val="00655C38"/>
    <w:rsid w:val="00656001"/>
    <w:rsid w:val="00656085"/>
    <w:rsid w:val="00656290"/>
    <w:rsid w:val="00656971"/>
    <w:rsid w:val="00656B1B"/>
    <w:rsid w:val="00656BB4"/>
    <w:rsid w:val="00656C6E"/>
    <w:rsid w:val="00656DCC"/>
    <w:rsid w:val="00660500"/>
    <w:rsid w:val="006613B6"/>
    <w:rsid w:val="00661B24"/>
    <w:rsid w:val="006622BE"/>
    <w:rsid w:val="00662A3F"/>
    <w:rsid w:val="00663118"/>
    <w:rsid w:val="00663C56"/>
    <w:rsid w:val="00664FCA"/>
    <w:rsid w:val="006655EB"/>
    <w:rsid w:val="00665675"/>
    <w:rsid w:val="00666668"/>
    <w:rsid w:val="0066693B"/>
    <w:rsid w:val="00666D4D"/>
    <w:rsid w:val="0067016A"/>
    <w:rsid w:val="0067050B"/>
    <w:rsid w:val="00671482"/>
    <w:rsid w:val="0067169F"/>
    <w:rsid w:val="00671CE3"/>
    <w:rsid w:val="00671F5B"/>
    <w:rsid w:val="00672630"/>
    <w:rsid w:val="006726E4"/>
    <w:rsid w:val="006729FE"/>
    <w:rsid w:val="00672A61"/>
    <w:rsid w:val="00673444"/>
    <w:rsid w:val="00674284"/>
    <w:rsid w:val="006742D7"/>
    <w:rsid w:val="006746D0"/>
    <w:rsid w:val="006746F1"/>
    <w:rsid w:val="00674BFB"/>
    <w:rsid w:val="0067579D"/>
    <w:rsid w:val="00675AF6"/>
    <w:rsid w:val="00675D24"/>
    <w:rsid w:val="006779F0"/>
    <w:rsid w:val="00677F22"/>
    <w:rsid w:val="0068008D"/>
    <w:rsid w:val="00681512"/>
    <w:rsid w:val="006827DA"/>
    <w:rsid w:val="0068335B"/>
    <w:rsid w:val="00683566"/>
    <w:rsid w:val="00683832"/>
    <w:rsid w:val="00685714"/>
    <w:rsid w:val="00686B7B"/>
    <w:rsid w:val="006876B9"/>
    <w:rsid w:val="00687D6C"/>
    <w:rsid w:val="00687E57"/>
    <w:rsid w:val="0069479F"/>
    <w:rsid w:val="00695C21"/>
    <w:rsid w:val="0069627B"/>
    <w:rsid w:val="00696E4F"/>
    <w:rsid w:val="00697494"/>
    <w:rsid w:val="00697D6E"/>
    <w:rsid w:val="006A0110"/>
    <w:rsid w:val="006A071A"/>
    <w:rsid w:val="006A0E63"/>
    <w:rsid w:val="006A0F8C"/>
    <w:rsid w:val="006A10DA"/>
    <w:rsid w:val="006A118D"/>
    <w:rsid w:val="006A11E2"/>
    <w:rsid w:val="006A176F"/>
    <w:rsid w:val="006A1FF7"/>
    <w:rsid w:val="006A21A5"/>
    <w:rsid w:val="006A2F2B"/>
    <w:rsid w:val="006A3230"/>
    <w:rsid w:val="006A53FB"/>
    <w:rsid w:val="006A5932"/>
    <w:rsid w:val="006A632A"/>
    <w:rsid w:val="006A6AE2"/>
    <w:rsid w:val="006A6DBB"/>
    <w:rsid w:val="006A7BF2"/>
    <w:rsid w:val="006B0497"/>
    <w:rsid w:val="006B1291"/>
    <w:rsid w:val="006B1521"/>
    <w:rsid w:val="006B1B91"/>
    <w:rsid w:val="006B1F08"/>
    <w:rsid w:val="006B2C9A"/>
    <w:rsid w:val="006B3CE6"/>
    <w:rsid w:val="006B4A27"/>
    <w:rsid w:val="006B4FAB"/>
    <w:rsid w:val="006B50B0"/>
    <w:rsid w:val="006B630E"/>
    <w:rsid w:val="006B63E6"/>
    <w:rsid w:val="006B684E"/>
    <w:rsid w:val="006B68DE"/>
    <w:rsid w:val="006B7452"/>
    <w:rsid w:val="006B74D9"/>
    <w:rsid w:val="006B7542"/>
    <w:rsid w:val="006B773C"/>
    <w:rsid w:val="006C2B5B"/>
    <w:rsid w:val="006C3629"/>
    <w:rsid w:val="006C3949"/>
    <w:rsid w:val="006C4329"/>
    <w:rsid w:val="006C455C"/>
    <w:rsid w:val="006C58E3"/>
    <w:rsid w:val="006C6399"/>
    <w:rsid w:val="006C6759"/>
    <w:rsid w:val="006C67B2"/>
    <w:rsid w:val="006C688A"/>
    <w:rsid w:val="006C722E"/>
    <w:rsid w:val="006D0FE2"/>
    <w:rsid w:val="006D32B3"/>
    <w:rsid w:val="006D37C0"/>
    <w:rsid w:val="006D3910"/>
    <w:rsid w:val="006D5197"/>
    <w:rsid w:val="006D554B"/>
    <w:rsid w:val="006D5A68"/>
    <w:rsid w:val="006D5F3F"/>
    <w:rsid w:val="006D66CB"/>
    <w:rsid w:val="006D6894"/>
    <w:rsid w:val="006D6B24"/>
    <w:rsid w:val="006D6C40"/>
    <w:rsid w:val="006D7954"/>
    <w:rsid w:val="006D7A3A"/>
    <w:rsid w:val="006E022F"/>
    <w:rsid w:val="006E03BA"/>
    <w:rsid w:val="006E0F0E"/>
    <w:rsid w:val="006E0F3B"/>
    <w:rsid w:val="006E2104"/>
    <w:rsid w:val="006E36DC"/>
    <w:rsid w:val="006E447B"/>
    <w:rsid w:val="006E4B15"/>
    <w:rsid w:val="006E4B22"/>
    <w:rsid w:val="006E53BA"/>
    <w:rsid w:val="006E54C6"/>
    <w:rsid w:val="006E6797"/>
    <w:rsid w:val="006E6E15"/>
    <w:rsid w:val="006E791D"/>
    <w:rsid w:val="006E7B17"/>
    <w:rsid w:val="006F0468"/>
    <w:rsid w:val="006F04EA"/>
    <w:rsid w:val="006F0F26"/>
    <w:rsid w:val="006F151D"/>
    <w:rsid w:val="006F1DA8"/>
    <w:rsid w:val="006F1F59"/>
    <w:rsid w:val="006F295F"/>
    <w:rsid w:val="006F36DB"/>
    <w:rsid w:val="006F37C0"/>
    <w:rsid w:val="006F46EC"/>
    <w:rsid w:val="006F4DE6"/>
    <w:rsid w:val="006F4DF6"/>
    <w:rsid w:val="006F51C1"/>
    <w:rsid w:val="006F5E42"/>
    <w:rsid w:val="006F645E"/>
    <w:rsid w:val="006F64FC"/>
    <w:rsid w:val="006F6C39"/>
    <w:rsid w:val="006F6D08"/>
    <w:rsid w:val="006F6E7D"/>
    <w:rsid w:val="006F73C3"/>
    <w:rsid w:val="006F74B8"/>
    <w:rsid w:val="0070015A"/>
    <w:rsid w:val="00700718"/>
    <w:rsid w:val="00701DCB"/>
    <w:rsid w:val="00702795"/>
    <w:rsid w:val="00702E5B"/>
    <w:rsid w:val="00702E5E"/>
    <w:rsid w:val="00703BBA"/>
    <w:rsid w:val="007044E1"/>
    <w:rsid w:val="0070509A"/>
    <w:rsid w:val="00705F52"/>
    <w:rsid w:val="007074FC"/>
    <w:rsid w:val="00710367"/>
    <w:rsid w:val="0071039C"/>
    <w:rsid w:val="0071088E"/>
    <w:rsid w:val="00710AAD"/>
    <w:rsid w:val="00710ECA"/>
    <w:rsid w:val="00711235"/>
    <w:rsid w:val="0071156C"/>
    <w:rsid w:val="00711B29"/>
    <w:rsid w:val="00711DA8"/>
    <w:rsid w:val="007139BA"/>
    <w:rsid w:val="00713A47"/>
    <w:rsid w:val="00713BC1"/>
    <w:rsid w:val="00714AFD"/>
    <w:rsid w:val="0071596F"/>
    <w:rsid w:val="00716201"/>
    <w:rsid w:val="00716213"/>
    <w:rsid w:val="00716A9F"/>
    <w:rsid w:val="00717CE0"/>
    <w:rsid w:val="00720500"/>
    <w:rsid w:val="00720AA8"/>
    <w:rsid w:val="00721005"/>
    <w:rsid w:val="00721F0A"/>
    <w:rsid w:val="00722119"/>
    <w:rsid w:val="00723A7A"/>
    <w:rsid w:val="00725761"/>
    <w:rsid w:val="007261C2"/>
    <w:rsid w:val="0072630D"/>
    <w:rsid w:val="0072639B"/>
    <w:rsid w:val="007263E9"/>
    <w:rsid w:val="00726549"/>
    <w:rsid w:val="007266DC"/>
    <w:rsid w:val="00727129"/>
    <w:rsid w:val="00730267"/>
    <w:rsid w:val="00730CCD"/>
    <w:rsid w:val="00730D89"/>
    <w:rsid w:val="00730F08"/>
    <w:rsid w:val="00732709"/>
    <w:rsid w:val="00732BFC"/>
    <w:rsid w:val="00732C74"/>
    <w:rsid w:val="00733447"/>
    <w:rsid w:val="00733E27"/>
    <w:rsid w:val="007344C8"/>
    <w:rsid w:val="00734A97"/>
    <w:rsid w:val="00734B0C"/>
    <w:rsid w:val="0073599E"/>
    <w:rsid w:val="00736606"/>
    <w:rsid w:val="00736A92"/>
    <w:rsid w:val="00736AAA"/>
    <w:rsid w:val="00736D06"/>
    <w:rsid w:val="0073710B"/>
    <w:rsid w:val="00737783"/>
    <w:rsid w:val="00740010"/>
    <w:rsid w:val="0074096E"/>
    <w:rsid w:val="00740ECC"/>
    <w:rsid w:val="00741077"/>
    <w:rsid w:val="00741AB1"/>
    <w:rsid w:val="0074479B"/>
    <w:rsid w:val="007451E5"/>
    <w:rsid w:val="0074538B"/>
    <w:rsid w:val="007465BA"/>
    <w:rsid w:val="00746845"/>
    <w:rsid w:val="00746924"/>
    <w:rsid w:val="00746B83"/>
    <w:rsid w:val="00746CB0"/>
    <w:rsid w:val="00747A64"/>
    <w:rsid w:val="00747B00"/>
    <w:rsid w:val="00751388"/>
    <w:rsid w:val="007515A1"/>
    <w:rsid w:val="00751DD8"/>
    <w:rsid w:val="007520BA"/>
    <w:rsid w:val="00752118"/>
    <w:rsid w:val="00752911"/>
    <w:rsid w:val="00752F9A"/>
    <w:rsid w:val="00753762"/>
    <w:rsid w:val="00753A08"/>
    <w:rsid w:val="0075412F"/>
    <w:rsid w:val="00754DAD"/>
    <w:rsid w:val="00755026"/>
    <w:rsid w:val="0075589F"/>
    <w:rsid w:val="007563BA"/>
    <w:rsid w:val="007568EC"/>
    <w:rsid w:val="00756CA0"/>
    <w:rsid w:val="00756E41"/>
    <w:rsid w:val="00756F03"/>
    <w:rsid w:val="007601B3"/>
    <w:rsid w:val="00760D76"/>
    <w:rsid w:val="00761379"/>
    <w:rsid w:val="00761999"/>
    <w:rsid w:val="007619B5"/>
    <w:rsid w:val="00761AEE"/>
    <w:rsid w:val="00761D78"/>
    <w:rsid w:val="007626F9"/>
    <w:rsid w:val="00762FD9"/>
    <w:rsid w:val="007635C8"/>
    <w:rsid w:val="00763C82"/>
    <w:rsid w:val="00764576"/>
    <w:rsid w:val="00764CFC"/>
    <w:rsid w:val="007652C5"/>
    <w:rsid w:val="00765613"/>
    <w:rsid w:val="00766777"/>
    <w:rsid w:val="007668EE"/>
    <w:rsid w:val="007671D4"/>
    <w:rsid w:val="00767759"/>
    <w:rsid w:val="0077006C"/>
    <w:rsid w:val="0077064B"/>
    <w:rsid w:val="007709A4"/>
    <w:rsid w:val="00771940"/>
    <w:rsid w:val="00771A7A"/>
    <w:rsid w:val="007720A1"/>
    <w:rsid w:val="00772DBB"/>
    <w:rsid w:val="0077395C"/>
    <w:rsid w:val="00773A86"/>
    <w:rsid w:val="00774A1A"/>
    <w:rsid w:val="00774AD1"/>
    <w:rsid w:val="00774DFF"/>
    <w:rsid w:val="00774F21"/>
    <w:rsid w:val="00775174"/>
    <w:rsid w:val="0077607F"/>
    <w:rsid w:val="00776414"/>
    <w:rsid w:val="00776BCF"/>
    <w:rsid w:val="00776CC1"/>
    <w:rsid w:val="007770AC"/>
    <w:rsid w:val="007771A3"/>
    <w:rsid w:val="007776A2"/>
    <w:rsid w:val="00777CC2"/>
    <w:rsid w:val="0078082F"/>
    <w:rsid w:val="00780B51"/>
    <w:rsid w:val="0078116E"/>
    <w:rsid w:val="00781F49"/>
    <w:rsid w:val="00782001"/>
    <w:rsid w:val="007834C9"/>
    <w:rsid w:val="007836B2"/>
    <w:rsid w:val="007844E1"/>
    <w:rsid w:val="0078480B"/>
    <w:rsid w:val="00784AE5"/>
    <w:rsid w:val="00785B96"/>
    <w:rsid w:val="00785EF9"/>
    <w:rsid w:val="00786850"/>
    <w:rsid w:val="00786EEC"/>
    <w:rsid w:val="00787772"/>
    <w:rsid w:val="00790932"/>
    <w:rsid w:val="007909DE"/>
    <w:rsid w:val="00790A25"/>
    <w:rsid w:val="00791406"/>
    <w:rsid w:val="00791FB0"/>
    <w:rsid w:val="00792031"/>
    <w:rsid w:val="00792109"/>
    <w:rsid w:val="00792159"/>
    <w:rsid w:val="00792740"/>
    <w:rsid w:val="0079371D"/>
    <w:rsid w:val="007945E9"/>
    <w:rsid w:val="0079562E"/>
    <w:rsid w:val="00795A08"/>
    <w:rsid w:val="00795A3A"/>
    <w:rsid w:val="00795A5D"/>
    <w:rsid w:val="00795A63"/>
    <w:rsid w:val="00795C1D"/>
    <w:rsid w:val="0079600A"/>
    <w:rsid w:val="0079652C"/>
    <w:rsid w:val="00796578"/>
    <w:rsid w:val="00796C75"/>
    <w:rsid w:val="00796EB9"/>
    <w:rsid w:val="00796F01"/>
    <w:rsid w:val="007A0384"/>
    <w:rsid w:val="007A0BCC"/>
    <w:rsid w:val="007A0E03"/>
    <w:rsid w:val="007A0E8C"/>
    <w:rsid w:val="007A1288"/>
    <w:rsid w:val="007A1B10"/>
    <w:rsid w:val="007A22CE"/>
    <w:rsid w:val="007A2402"/>
    <w:rsid w:val="007A2CE8"/>
    <w:rsid w:val="007A507D"/>
    <w:rsid w:val="007A5243"/>
    <w:rsid w:val="007A5349"/>
    <w:rsid w:val="007A57B5"/>
    <w:rsid w:val="007A5CA0"/>
    <w:rsid w:val="007A637A"/>
    <w:rsid w:val="007A7138"/>
    <w:rsid w:val="007A72DD"/>
    <w:rsid w:val="007A7D3C"/>
    <w:rsid w:val="007A7F45"/>
    <w:rsid w:val="007B06E9"/>
    <w:rsid w:val="007B10E3"/>
    <w:rsid w:val="007B17CD"/>
    <w:rsid w:val="007B26F9"/>
    <w:rsid w:val="007B3039"/>
    <w:rsid w:val="007B335F"/>
    <w:rsid w:val="007B5A0E"/>
    <w:rsid w:val="007B5FBC"/>
    <w:rsid w:val="007B657C"/>
    <w:rsid w:val="007B6793"/>
    <w:rsid w:val="007B6F8E"/>
    <w:rsid w:val="007B7068"/>
    <w:rsid w:val="007B757C"/>
    <w:rsid w:val="007B7E6A"/>
    <w:rsid w:val="007C0065"/>
    <w:rsid w:val="007C06F3"/>
    <w:rsid w:val="007C0F8E"/>
    <w:rsid w:val="007C12F8"/>
    <w:rsid w:val="007C2547"/>
    <w:rsid w:val="007C2A83"/>
    <w:rsid w:val="007C3858"/>
    <w:rsid w:val="007C38AD"/>
    <w:rsid w:val="007C4A6A"/>
    <w:rsid w:val="007C4AB2"/>
    <w:rsid w:val="007C4E72"/>
    <w:rsid w:val="007C5ADD"/>
    <w:rsid w:val="007C67F3"/>
    <w:rsid w:val="007C6E0F"/>
    <w:rsid w:val="007D0767"/>
    <w:rsid w:val="007D12E0"/>
    <w:rsid w:val="007D2931"/>
    <w:rsid w:val="007D2D95"/>
    <w:rsid w:val="007D339E"/>
    <w:rsid w:val="007D37F2"/>
    <w:rsid w:val="007D39A0"/>
    <w:rsid w:val="007D455F"/>
    <w:rsid w:val="007D481F"/>
    <w:rsid w:val="007D5722"/>
    <w:rsid w:val="007D7E51"/>
    <w:rsid w:val="007E027F"/>
    <w:rsid w:val="007E0748"/>
    <w:rsid w:val="007E0A48"/>
    <w:rsid w:val="007E0DD9"/>
    <w:rsid w:val="007E0EA8"/>
    <w:rsid w:val="007E18C7"/>
    <w:rsid w:val="007E1B0C"/>
    <w:rsid w:val="007E3097"/>
    <w:rsid w:val="007E4741"/>
    <w:rsid w:val="007E489E"/>
    <w:rsid w:val="007E4AAA"/>
    <w:rsid w:val="007E64E9"/>
    <w:rsid w:val="007E7A3E"/>
    <w:rsid w:val="007F13BC"/>
    <w:rsid w:val="007F21B6"/>
    <w:rsid w:val="007F21D7"/>
    <w:rsid w:val="007F21FA"/>
    <w:rsid w:val="007F281C"/>
    <w:rsid w:val="007F2DD0"/>
    <w:rsid w:val="007F2F65"/>
    <w:rsid w:val="007F3266"/>
    <w:rsid w:val="007F633A"/>
    <w:rsid w:val="007F6960"/>
    <w:rsid w:val="007F6C7C"/>
    <w:rsid w:val="007F6CB6"/>
    <w:rsid w:val="007F7E08"/>
    <w:rsid w:val="00800262"/>
    <w:rsid w:val="0080044F"/>
    <w:rsid w:val="0080053F"/>
    <w:rsid w:val="0080094A"/>
    <w:rsid w:val="0080210E"/>
    <w:rsid w:val="00802E02"/>
    <w:rsid w:val="00803465"/>
    <w:rsid w:val="00803C23"/>
    <w:rsid w:val="008040BD"/>
    <w:rsid w:val="00804529"/>
    <w:rsid w:val="0080494E"/>
    <w:rsid w:val="00804C23"/>
    <w:rsid w:val="008051B7"/>
    <w:rsid w:val="00805858"/>
    <w:rsid w:val="00805901"/>
    <w:rsid w:val="00806B00"/>
    <w:rsid w:val="00806F85"/>
    <w:rsid w:val="0080763E"/>
    <w:rsid w:val="00807C2D"/>
    <w:rsid w:val="008100B4"/>
    <w:rsid w:val="00810BDB"/>
    <w:rsid w:val="00811A9D"/>
    <w:rsid w:val="00811EC9"/>
    <w:rsid w:val="008126C6"/>
    <w:rsid w:val="008128E5"/>
    <w:rsid w:val="00813FFB"/>
    <w:rsid w:val="00815D85"/>
    <w:rsid w:val="00816182"/>
    <w:rsid w:val="00816AA7"/>
    <w:rsid w:val="00816B9E"/>
    <w:rsid w:val="00820969"/>
    <w:rsid w:val="00820DED"/>
    <w:rsid w:val="0082152F"/>
    <w:rsid w:val="00821533"/>
    <w:rsid w:val="00821B2C"/>
    <w:rsid w:val="00822570"/>
    <w:rsid w:val="008235C8"/>
    <w:rsid w:val="00823604"/>
    <w:rsid w:val="008238F9"/>
    <w:rsid w:val="00823E6B"/>
    <w:rsid w:val="008240BC"/>
    <w:rsid w:val="0082423F"/>
    <w:rsid w:val="00824A5F"/>
    <w:rsid w:val="00825086"/>
    <w:rsid w:val="00825320"/>
    <w:rsid w:val="008255A9"/>
    <w:rsid w:val="008257FB"/>
    <w:rsid w:val="00826620"/>
    <w:rsid w:val="00830F95"/>
    <w:rsid w:val="0083145B"/>
    <w:rsid w:val="008316D4"/>
    <w:rsid w:val="008317AF"/>
    <w:rsid w:val="00832F24"/>
    <w:rsid w:val="00835AFB"/>
    <w:rsid w:val="008377D2"/>
    <w:rsid w:val="0084110F"/>
    <w:rsid w:val="008413E2"/>
    <w:rsid w:val="008431A0"/>
    <w:rsid w:val="008460DB"/>
    <w:rsid w:val="008466CD"/>
    <w:rsid w:val="00846A8D"/>
    <w:rsid w:val="00846CB7"/>
    <w:rsid w:val="008475F0"/>
    <w:rsid w:val="008509A2"/>
    <w:rsid w:val="00850EBC"/>
    <w:rsid w:val="00851FB7"/>
    <w:rsid w:val="00852C4D"/>
    <w:rsid w:val="00852EEE"/>
    <w:rsid w:val="00853DAE"/>
    <w:rsid w:val="00853EEF"/>
    <w:rsid w:val="0085437A"/>
    <w:rsid w:val="00855325"/>
    <w:rsid w:val="00855B18"/>
    <w:rsid w:val="00855D63"/>
    <w:rsid w:val="008561DF"/>
    <w:rsid w:val="008563C0"/>
    <w:rsid w:val="00857BA3"/>
    <w:rsid w:val="00860527"/>
    <w:rsid w:val="008610D8"/>
    <w:rsid w:val="008614A9"/>
    <w:rsid w:val="00861AB8"/>
    <w:rsid w:val="00861F3B"/>
    <w:rsid w:val="00862198"/>
    <w:rsid w:val="0086324E"/>
    <w:rsid w:val="0086603B"/>
    <w:rsid w:val="00866515"/>
    <w:rsid w:val="008673DF"/>
    <w:rsid w:val="00867A20"/>
    <w:rsid w:val="00870265"/>
    <w:rsid w:val="00870376"/>
    <w:rsid w:val="008704E6"/>
    <w:rsid w:val="008706E9"/>
    <w:rsid w:val="00870B48"/>
    <w:rsid w:val="00870BF5"/>
    <w:rsid w:val="00871243"/>
    <w:rsid w:val="0087164C"/>
    <w:rsid w:val="00871744"/>
    <w:rsid w:val="00872436"/>
    <w:rsid w:val="00872E18"/>
    <w:rsid w:val="00873C1F"/>
    <w:rsid w:val="00874829"/>
    <w:rsid w:val="00874843"/>
    <w:rsid w:val="00875098"/>
    <w:rsid w:val="008756B7"/>
    <w:rsid w:val="00875D67"/>
    <w:rsid w:val="0087602D"/>
    <w:rsid w:val="00876331"/>
    <w:rsid w:val="00876516"/>
    <w:rsid w:val="00876AE5"/>
    <w:rsid w:val="00877206"/>
    <w:rsid w:val="0087757F"/>
    <w:rsid w:val="0087760B"/>
    <w:rsid w:val="00877EB3"/>
    <w:rsid w:val="00880DD1"/>
    <w:rsid w:val="00881055"/>
    <w:rsid w:val="00881208"/>
    <w:rsid w:val="00881411"/>
    <w:rsid w:val="008814A0"/>
    <w:rsid w:val="008824CA"/>
    <w:rsid w:val="008833A0"/>
    <w:rsid w:val="0088359C"/>
    <w:rsid w:val="00885116"/>
    <w:rsid w:val="00885795"/>
    <w:rsid w:val="00885B43"/>
    <w:rsid w:val="00885CAB"/>
    <w:rsid w:val="00886775"/>
    <w:rsid w:val="00886826"/>
    <w:rsid w:val="008871A9"/>
    <w:rsid w:val="00887DF1"/>
    <w:rsid w:val="00887E30"/>
    <w:rsid w:val="00887F86"/>
    <w:rsid w:val="00887FCD"/>
    <w:rsid w:val="008900E5"/>
    <w:rsid w:val="0089016A"/>
    <w:rsid w:val="0089022F"/>
    <w:rsid w:val="008906EE"/>
    <w:rsid w:val="0089075E"/>
    <w:rsid w:val="0089147B"/>
    <w:rsid w:val="0089284C"/>
    <w:rsid w:val="00892CA8"/>
    <w:rsid w:val="00892EDE"/>
    <w:rsid w:val="00893CFC"/>
    <w:rsid w:val="00895219"/>
    <w:rsid w:val="008972DB"/>
    <w:rsid w:val="00897359"/>
    <w:rsid w:val="00897DEC"/>
    <w:rsid w:val="008A0528"/>
    <w:rsid w:val="008A0F1C"/>
    <w:rsid w:val="008A1408"/>
    <w:rsid w:val="008A19A0"/>
    <w:rsid w:val="008A2BDD"/>
    <w:rsid w:val="008A34A8"/>
    <w:rsid w:val="008A3A55"/>
    <w:rsid w:val="008A466E"/>
    <w:rsid w:val="008A473C"/>
    <w:rsid w:val="008A5028"/>
    <w:rsid w:val="008A607F"/>
    <w:rsid w:val="008A623C"/>
    <w:rsid w:val="008A6831"/>
    <w:rsid w:val="008A6874"/>
    <w:rsid w:val="008A6C4F"/>
    <w:rsid w:val="008A7659"/>
    <w:rsid w:val="008B06C9"/>
    <w:rsid w:val="008B1014"/>
    <w:rsid w:val="008B108E"/>
    <w:rsid w:val="008B1382"/>
    <w:rsid w:val="008B1C2A"/>
    <w:rsid w:val="008B1DD8"/>
    <w:rsid w:val="008B26DB"/>
    <w:rsid w:val="008B3840"/>
    <w:rsid w:val="008B480B"/>
    <w:rsid w:val="008B5EF3"/>
    <w:rsid w:val="008B7B37"/>
    <w:rsid w:val="008B7EE1"/>
    <w:rsid w:val="008C0932"/>
    <w:rsid w:val="008C1914"/>
    <w:rsid w:val="008C1B0B"/>
    <w:rsid w:val="008C1B1A"/>
    <w:rsid w:val="008C1FEE"/>
    <w:rsid w:val="008C4D46"/>
    <w:rsid w:val="008C5B16"/>
    <w:rsid w:val="008C5BCA"/>
    <w:rsid w:val="008C5BEB"/>
    <w:rsid w:val="008C6139"/>
    <w:rsid w:val="008C711E"/>
    <w:rsid w:val="008C7515"/>
    <w:rsid w:val="008C77FA"/>
    <w:rsid w:val="008D1D42"/>
    <w:rsid w:val="008D294A"/>
    <w:rsid w:val="008D2A87"/>
    <w:rsid w:val="008D3FBF"/>
    <w:rsid w:val="008D4F25"/>
    <w:rsid w:val="008D613D"/>
    <w:rsid w:val="008D71E2"/>
    <w:rsid w:val="008D7C81"/>
    <w:rsid w:val="008D7DED"/>
    <w:rsid w:val="008E075D"/>
    <w:rsid w:val="008E0A02"/>
    <w:rsid w:val="008E17E1"/>
    <w:rsid w:val="008E186A"/>
    <w:rsid w:val="008E1EC5"/>
    <w:rsid w:val="008E209E"/>
    <w:rsid w:val="008E2EBD"/>
    <w:rsid w:val="008E4FD6"/>
    <w:rsid w:val="008E4FE1"/>
    <w:rsid w:val="008E5636"/>
    <w:rsid w:val="008E575B"/>
    <w:rsid w:val="008E5C78"/>
    <w:rsid w:val="008E5DB0"/>
    <w:rsid w:val="008E6546"/>
    <w:rsid w:val="008E7902"/>
    <w:rsid w:val="008E7984"/>
    <w:rsid w:val="008F01B1"/>
    <w:rsid w:val="008F16ED"/>
    <w:rsid w:val="008F28E4"/>
    <w:rsid w:val="008F2EFD"/>
    <w:rsid w:val="008F37B2"/>
    <w:rsid w:val="008F3888"/>
    <w:rsid w:val="008F39CA"/>
    <w:rsid w:val="008F3A94"/>
    <w:rsid w:val="008F4480"/>
    <w:rsid w:val="008F4BE8"/>
    <w:rsid w:val="008F5484"/>
    <w:rsid w:val="008F6468"/>
    <w:rsid w:val="008F6EE5"/>
    <w:rsid w:val="008F723B"/>
    <w:rsid w:val="008F756B"/>
    <w:rsid w:val="00900B95"/>
    <w:rsid w:val="00901E1F"/>
    <w:rsid w:val="009021BE"/>
    <w:rsid w:val="00902383"/>
    <w:rsid w:val="00902662"/>
    <w:rsid w:val="00902E33"/>
    <w:rsid w:val="00903A25"/>
    <w:rsid w:val="00903C22"/>
    <w:rsid w:val="00903FD2"/>
    <w:rsid w:val="0090440E"/>
    <w:rsid w:val="00905698"/>
    <w:rsid w:val="0090570F"/>
    <w:rsid w:val="009060AA"/>
    <w:rsid w:val="009062A0"/>
    <w:rsid w:val="00907248"/>
    <w:rsid w:val="00907395"/>
    <w:rsid w:val="009107E6"/>
    <w:rsid w:val="009125C1"/>
    <w:rsid w:val="00913115"/>
    <w:rsid w:val="00913544"/>
    <w:rsid w:val="00913B5D"/>
    <w:rsid w:val="0091455F"/>
    <w:rsid w:val="00914994"/>
    <w:rsid w:val="00914DC2"/>
    <w:rsid w:val="00915236"/>
    <w:rsid w:val="0091580E"/>
    <w:rsid w:val="0091678D"/>
    <w:rsid w:val="00916E4D"/>
    <w:rsid w:val="00917014"/>
    <w:rsid w:val="00917131"/>
    <w:rsid w:val="009178FB"/>
    <w:rsid w:val="00917A09"/>
    <w:rsid w:val="00917A3D"/>
    <w:rsid w:val="009206E6"/>
    <w:rsid w:val="00921EA1"/>
    <w:rsid w:val="009224B5"/>
    <w:rsid w:val="009232FA"/>
    <w:rsid w:val="00923930"/>
    <w:rsid w:val="009239D1"/>
    <w:rsid w:val="00923E12"/>
    <w:rsid w:val="00923E1D"/>
    <w:rsid w:val="00924743"/>
    <w:rsid w:val="009253C8"/>
    <w:rsid w:val="00925E4E"/>
    <w:rsid w:val="009266E0"/>
    <w:rsid w:val="009267F9"/>
    <w:rsid w:val="009270E6"/>
    <w:rsid w:val="00927233"/>
    <w:rsid w:val="00927523"/>
    <w:rsid w:val="00930385"/>
    <w:rsid w:val="00931096"/>
    <w:rsid w:val="00931A35"/>
    <w:rsid w:val="00931E76"/>
    <w:rsid w:val="009331F5"/>
    <w:rsid w:val="0093373C"/>
    <w:rsid w:val="0093440B"/>
    <w:rsid w:val="00935947"/>
    <w:rsid w:val="00936149"/>
    <w:rsid w:val="00936635"/>
    <w:rsid w:val="009367E4"/>
    <w:rsid w:val="00936AF8"/>
    <w:rsid w:val="009375E8"/>
    <w:rsid w:val="00940A09"/>
    <w:rsid w:val="00940DC6"/>
    <w:rsid w:val="009414F0"/>
    <w:rsid w:val="009415C3"/>
    <w:rsid w:val="00943B38"/>
    <w:rsid w:val="00944E62"/>
    <w:rsid w:val="00946050"/>
    <w:rsid w:val="009460F6"/>
    <w:rsid w:val="00946320"/>
    <w:rsid w:val="00947072"/>
    <w:rsid w:val="00947158"/>
    <w:rsid w:val="009473C6"/>
    <w:rsid w:val="00947EC0"/>
    <w:rsid w:val="00950D27"/>
    <w:rsid w:val="009511B0"/>
    <w:rsid w:val="00951648"/>
    <w:rsid w:val="00951DC9"/>
    <w:rsid w:val="0095372D"/>
    <w:rsid w:val="00954B9A"/>
    <w:rsid w:val="00954FFA"/>
    <w:rsid w:val="0095584F"/>
    <w:rsid w:val="00955864"/>
    <w:rsid w:val="00957EA1"/>
    <w:rsid w:val="00960037"/>
    <w:rsid w:val="0096032C"/>
    <w:rsid w:val="009605F5"/>
    <w:rsid w:val="0096165E"/>
    <w:rsid w:val="00961D14"/>
    <w:rsid w:val="00961E6B"/>
    <w:rsid w:val="009632E9"/>
    <w:rsid w:val="00965611"/>
    <w:rsid w:val="00965CE9"/>
    <w:rsid w:val="00965D94"/>
    <w:rsid w:val="00966467"/>
    <w:rsid w:val="00966870"/>
    <w:rsid w:val="00966DC3"/>
    <w:rsid w:val="00966E7B"/>
    <w:rsid w:val="00966F19"/>
    <w:rsid w:val="00967733"/>
    <w:rsid w:val="00967A5E"/>
    <w:rsid w:val="00967BBA"/>
    <w:rsid w:val="00967D09"/>
    <w:rsid w:val="0097052B"/>
    <w:rsid w:val="0097073A"/>
    <w:rsid w:val="00970EB1"/>
    <w:rsid w:val="00971D5C"/>
    <w:rsid w:val="00972433"/>
    <w:rsid w:val="009729E1"/>
    <w:rsid w:val="00975446"/>
    <w:rsid w:val="00975BB3"/>
    <w:rsid w:val="00975EC8"/>
    <w:rsid w:val="00975FCC"/>
    <w:rsid w:val="009773B4"/>
    <w:rsid w:val="00980034"/>
    <w:rsid w:val="009807A4"/>
    <w:rsid w:val="00980872"/>
    <w:rsid w:val="00980DBB"/>
    <w:rsid w:val="00980E87"/>
    <w:rsid w:val="00981835"/>
    <w:rsid w:val="009818A4"/>
    <w:rsid w:val="00982FD0"/>
    <w:rsid w:val="0098301C"/>
    <w:rsid w:val="00984A6B"/>
    <w:rsid w:val="00985112"/>
    <w:rsid w:val="0098563D"/>
    <w:rsid w:val="00985BE2"/>
    <w:rsid w:val="00985C3C"/>
    <w:rsid w:val="00986628"/>
    <w:rsid w:val="00986710"/>
    <w:rsid w:val="00990A02"/>
    <w:rsid w:val="00992690"/>
    <w:rsid w:val="00993488"/>
    <w:rsid w:val="00994954"/>
    <w:rsid w:val="00994EB6"/>
    <w:rsid w:val="00995D0A"/>
    <w:rsid w:val="009961E0"/>
    <w:rsid w:val="00996418"/>
    <w:rsid w:val="009964C4"/>
    <w:rsid w:val="00997D75"/>
    <w:rsid w:val="00997F6D"/>
    <w:rsid w:val="009A030B"/>
    <w:rsid w:val="009A0B5E"/>
    <w:rsid w:val="009A16B1"/>
    <w:rsid w:val="009A1AC8"/>
    <w:rsid w:val="009A2B68"/>
    <w:rsid w:val="009A307E"/>
    <w:rsid w:val="009A3648"/>
    <w:rsid w:val="009A36D1"/>
    <w:rsid w:val="009A389A"/>
    <w:rsid w:val="009A3A07"/>
    <w:rsid w:val="009A64D4"/>
    <w:rsid w:val="009A67F5"/>
    <w:rsid w:val="009A68B4"/>
    <w:rsid w:val="009A6B0A"/>
    <w:rsid w:val="009A7A3C"/>
    <w:rsid w:val="009B024F"/>
    <w:rsid w:val="009B091B"/>
    <w:rsid w:val="009B0CF6"/>
    <w:rsid w:val="009B11E0"/>
    <w:rsid w:val="009B1448"/>
    <w:rsid w:val="009B1F13"/>
    <w:rsid w:val="009B3276"/>
    <w:rsid w:val="009B3914"/>
    <w:rsid w:val="009B4B7B"/>
    <w:rsid w:val="009B4CFA"/>
    <w:rsid w:val="009B4D7C"/>
    <w:rsid w:val="009B5118"/>
    <w:rsid w:val="009B56E8"/>
    <w:rsid w:val="009B57FB"/>
    <w:rsid w:val="009B6C92"/>
    <w:rsid w:val="009B6CF0"/>
    <w:rsid w:val="009B742C"/>
    <w:rsid w:val="009B7AF7"/>
    <w:rsid w:val="009C14CE"/>
    <w:rsid w:val="009C14E8"/>
    <w:rsid w:val="009C2160"/>
    <w:rsid w:val="009C2DB3"/>
    <w:rsid w:val="009C340D"/>
    <w:rsid w:val="009C3412"/>
    <w:rsid w:val="009C3EE1"/>
    <w:rsid w:val="009C419F"/>
    <w:rsid w:val="009C41C8"/>
    <w:rsid w:val="009C4383"/>
    <w:rsid w:val="009C5512"/>
    <w:rsid w:val="009C6276"/>
    <w:rsid w:val="009C721F"/>
    <w:rsid w:val="009C7456"/>
    <w:rsid w:val="009C7692"/>
    <w:rsid w:val="009C7A91"/>
    <w:rsid w:val="009C7CB2"/>
    <w:rsid w:val="009C7F1C"/>
    <w:rsid w:val="009D0564"/>
    <w:rsid w:val="009D0593"/>
    <w:rsid w:val="009D090A"/>
    <w:rsid w:val="009D2403"/>
    <w:rsid w:val="009D2790"/>
    <w:rsid w:val="009D30D8"/>
    <w:rsid w:val="009D330E"/>
    <w:rsid w:val="009D3EE2"/>
    <w:rsid w:val="009D4C7C"/>
    <w:rsid w:val="009D620F"/>
    <w:rsid w:val="009D646F"/>
    <w:rsid w:val="009D6882"/>
    <w:rsid w:val="009D728C"/>
    <w:rsid w:val="009D72F0"/>
    <w:rsid w:val="009D7D68"/>
    <w:rsid w:val="009E0A69"/>
    <w:rsid w:val="009E0B1C"/>
    <w:rsid w:val="009E0BE2"/>
    <w:rsid w:val="009E1015"/>
    <w:rsid w:val="009E19A1"/>
    <w:rsid w:val="009E1C49"/>
    <w:rsid w:val="009E2A34"/>
    <w:rsid w:val="009E329C"/>
    <w:rsid w:val="009E3B29"/>
    <w:rsid w:val="009E4CD8"/>
    <w:rsid w:val="009E4ECF"/>
    <w:rsid w:val="009E52C1"/>
    <w:rsid w:val="009E7469"/>
    <w:rsid w:val="009F0B05"/>
    <w:rsid w:val="009F0EF2"/>
    <w:rsid w:val="009F1586"/>
    <w:rsid w:val="009F1EB3"/>
    <w:rsid w:val="009F1FD7"/>
    <w:rsid w:val="009F228F"/>
    <w:rsid w:val="009F3326"/>
    <w:rsid w:val="009F39BC"/>
    <w:rsid w:val="009F45CB"/>
    <w:rsid w:val="009F4952"/>
    <w:rsid w:val="009F4CEA"/>
    <w:rsid w:val="009F4D6A"/>
    <w:rsid w:val="009F4F40"/>
    <w:rsid w:val="009F50EF"/>
    <w:rsid w:val="009F59CC"/>
    <w:rsid w:val="009F5BCA"/>
    <w:rsid w:val="009F63FD"/>
    <w:rsid w:val="009F7558"/>
    <w:rsid w:val="00A0045D"/>
    <w:rsid w:val="00A012E5"/>
    <w:rsid w:val="00A015E7"/>
    <w:rsid w:val="00A02325"/>
    <w:rsid w:val="00A0285F"/>
    <w:rsid w:val="00A03521"/>
    <w:rsid w:val="00A036ED"/>
    <w:rsid w:val="00A03A96"/>
    <w:rsid w:val="00A04741"/>
    <w:rsid w:val="00A05054"/>
    <w:rsid w:val="00A05238"/>
    <w:rsid w:val="00A05E98"/>
    <w:rsid w:val="00A06433"/>
    <w:rsid w:val="00A06DF9"/>
    <w:rsid w:val="00A07A6B"/>
    <w:rsid w:val="00A07B4B"/>
    <w:rsid w:val="00A10871"/>
    <w:rsid w:val="00A108C8"/>
    <w:rsid w:val="00A10BD4"/>
    <w:rsid w:val="00A11360"/>
    <w:rsid w:val="00A114FE"/>
    <w:rsid w:val="00A11A95"/>
    <w:rsid w:val="00A1203B"/>
    <w:rsid w:val="00A1241C"/>
    <w:rsid w:val="00A12503"/>
    <w:rsid w:val="00A12ADD"/>
    <w:rsid w:val="00A12E6B"/>
    <w:rsid w:val="00A132E2"/>
    <w:rsid w:val="00A134B9"/>
    <w:rsid w:val="00A13C41"/>
    <w:rsid w:val="00A141A2"/>
    <w:rsid w:val="00A14207"/>
    <w:rsid w:val="00A14362"/>
    <w:rsid w:val="00A149B5"/>
    <w:rsid w:val="00A165B6"/>
    <w:rsid w:val="00A1721D"/>
    <w:rsid w:val="00A172DB"/>
    <w:rsid w:val="00A1784C"/>
    <w:rsid w:val="00A17A04"/>
    <w:rsid w:val="00A2012E"/>
    <w:rsid w:val="00A20417"/>
    <w:rsid w:val="00A20863"/>
    <w:rsid w:val="00A2133B"/>
    <w:rsid w:val="00A21689"/>
    <w:rsid w:val="00A218D5"/>
    <w:rsid w:val="00A23005"/>
    <w:rsid w:val="00A23ACD"/>
    <w:rsid w:val="00A24677"/>
    <w:rsid w:val="00A258D7"/>
    <w:rsid w:val="00A25E65"/>
    <w:rsid w:val="00A266AB"/>
    <w:rsid w:val="00A27FFD"/>
    <w:rsid w:val="00A300E5"/>
    <w:rsid w:val="00A30825"/>
    <w:rsid w:val="00A30B79"/>
    <w:rsid w:val="00A30BE2"/>
    <w:rsid w:val="00A31086"/>
    <w:rsid w:val="00A31E4D"/>
    <w:rsid w:val="00A320DB"/>
    <w:rsid w:val="00A326A9"/>
    <w:rsid w:val="00A32722"/>
    <w:rsid w:val="00A32A82"/>
    <w:rsid w:val="00A32D71"/>
    <w:rsid w:val="00A32FB2"/>
    <w:rsid w:val="00A32FF7"/>
    <w:rsid w:val="00A33009"/>
    <w:rsid w:val="00A33122"/>
    <w:rsid w:val="00A3321C"/>
    <w:rsid w:val="00A33655"/>
    <w:rsid w:val="00A33DC7"/>
    <w:rsid w:val="00A34933"/>
    <w:rsid w:val="00A34EA4"/>
    <w:rsid w:val="00A3511D"/>
    <w:rsid w:val="00A351A0"/>
    <w:rsid w:val="00A35666"/>
    <w:rsid w:val="00A3575E"/>
    <w:rsid w:val="00A357C7"/>
    <w:rsid w:val="00A36C2D"/>
    <w:rsid w:val="00A401AB"/>
    <w:rsid w:val="00A40AEE"/>
    <w:rsid w:val="00A41550"/>
    <w:rsid w:val="00A417A1"/>
    <w:rsid w:val="00A41942"/>
    <w:rsid w:val="00A429D6"/>
    <w:rsid w:val="00A43C56"/>
    <w:rsid w:val="00A43C68"/>
    <w:rsid w:val="00A4419C"/>
    <w:rsid w:val="00A443CF"/>
    <w:rsid w:val="00A446A7"/>
    <w:rsid w:val="00A44833"/>
    <w:rsid w:val="00A44BAD"/>
    <w:rsid w:val="00A451A9"/>
    <w:rsid w:val="00A458F7"/>
    <w:rsid w:val="00A45F98"/>
    <w:rsid w:val="00A46110"/>
    <w:rsid w:val="00A463F7"/>
    <w:rsid w:val="00A46A91"/>
    <w:rsid w:val="00A46D2C"/>
    <w:rsid w:val="00A47D34"/>
    <w:rsid w:val="00A500DF"/>
    <w:rsid w:val="00A5036A"/>
    <w:rsid w:val="00A51A8A"/>
    <w:rsid w:val="00A52A19"/>
    <w:rsid w:val="00A52A4D"/>
    <w:rsid w:val="00A52BAB"/>
    <w:rsid w:val="00A52F90"/>
    <w:rsid w:val="00A53599"/>
    <w:rsid w:val="00A53A17"/>
    <w:rsid w:val="00A54F09"/>
    <w:rsid w:val="00A559B7"/>
    <w:rsid w:val="00A55EB9"/>
    <w:rsid w:val="00A562D7"/>
    <w:rsid w:val="00A56503"/>
    <w:rsid w:val="00A56B05"/>
    <w:rsid w:val="00A56F19"/>
    <w:rsid w:val="00A56F8D"/>
    <w:rsid w:val="00A607C2"/>
    <w:rsid w:val="00A61C58"/>
    <w:rsid w:val="00A61F7C"/>
    <w:rsid w:val="00A620E7"/>
    <w:rsid w:val="00A62312"/>
    <w:rsid w:val="00A62BD7"/>
    <w:rsid w:val="00A63612"/>
    <w:rsid w:val="00A63962"/>
    <w:rsid w:val="00A64228"/>
    <w:rsid w:val="00A64B59"/>
    <w:rsid w:val="00A654E1"/>
    <w:rsid w:val="00A657B5"/>
    <w:rsid w:val="00A65B38"/>
    <w:rsid w:val="00A65F41"/>
    <w:rsid w:val="00A66383"/>
    <w:rsid w:val="00A67312"/>
    <w:rsid w:val="00A706D7"/>
    <w:rsid w:val="00A7131B"/>
    <w:rsid w:val="00A71B5C"/>
    <w:rsid w:val="00A75054"/>
    <w:rsid w:val="00A76B3D"/>
    <w:rsid w:val="00A77285"/>
    <w:rsid w:val="00A77B3E"/>
    <w:rsid w:val="00A805E4"/>
    <w:rsid w:val="00A80E53"/>
    <w:rsid w:val="00A816F2"/>
    <w:rsid w:val="00A81904"/>
    <w:rsid w:val="00A8260C"/>
    <w:rsid w:val="00A82B20"/>
    <w:rsid w:val="00A83F12"/>
    <w:rsid w:val="00A84718"/>
    <w:rsid w:val="00A852EF"/>
    <w:rsid w:val="00A8587B"/>
    <w:rsid w:val="00A860AC"/>
    <w:rsid w:val="00A862A5"/>
    <w:rsid w:val="00A87FB4"/>
    <w:rsid w:val="00A87FCD"/>
    <w:rsid w:val="00A9070E"/>
    <w:rsid w:val="00A9084E"/>
    <w:rsid w:val="00A909ED"/>
    <w:rsid w:val="00A91A09"/>
    <w:rsid w:val="00A9270F"/>
    <w:rsid w:val="00A9286D"/>
    <w:rsid w:val="00A92DCF"/>
    <w:rsid w:val="00A92EF5"/>
    <w:rsid w:val="00A936DB"/>
    <w:rsid w:val="00A93DE1"/>
    <w:rsid w:val="00A947E6"/>
    <w:rsid w:val="00A9577A"/>
    <w:rsid w:val="00A95C93"/>
    <w:rsid w:val="00A95EDB"/>
    <w:rsid w:val="00A97C2C"/>
    <w:rsid w:val="00A97E7F"/>
    <w:rsid w:val="00A97F48"/>
    <w:rsid w:val="00AA03F6"/>
    <w:rsid w:val="00AA0759"/>
    <w:rsid w:val="00AA1819"/>
    <w:rsid w:val="00AA18C8"/>
    <w:rsid w:val="00AA2CA4"/>
    <w:rsid w:val="00AA2DCC"/>
    <w:rsid w:val="00AA353A"/>
    <w:rsid w:val="00AA36C1"/>
    <w:rsid w:val="00AA3F11"/>
    <w:rsid w:val="00AA448E"/>
    <w:rsid w:val="00AA60F7"/>
    <w:rsid w:val="00AA68DF"/>
    <w:rsid w:val="00AA692C"/>
    <w:rsid w:val="00AA693B"/>
    <w:rsid w:val="00AA6A84"/>
    <w:rsid w:val="00AA6C5B"/>
    <w:rsid w:val="00AA6F2E"/>
    <w:rsid w:val="00AA6F6A"/>
    <w:rsid w:val="00AB0BE3"/>
    <w:rsid w:val="00AB1D70"/>
    <w:rsid w:val="00AB225C"/>
    <w:rsid w:val="00AB24FF"/>
    <w:rsid w:val="00AB351F"/>
    <w:rsid w:val="00AB382F"/>
    <w:rsid w:val="00AB48DE"/>
    <w:rsid w:val="00AB4AF6"/>
    <w:rsid w:val="00AB4CD8"/>
    <w:rsid w:val="00AB58D2"/>
    <w:rsid w:val="00AB5F21"/>
    <w:rsid w:val="00AB5F4A"/>
    <w:rsid w:val="00AB6126"/>
    <w:rsid w:val="00AB6633"/>
    <w:rsid w:val="00AB73E0"/>
    <w:rsid w:val="00AC09DB"/>
    <w:rsid w:val="00AC1322"/>
    <w:rsid w:val="00AC1D59"/>
    <w:rsid w:val="00AC2125"/>
    <w:rsid w:val="00AC270E"/>
    <w:rsid w:val="00AC2750"/>
    <w:rsid w:val="00AC335E"/>
    <w:rsid w:val="00AC3E90"/>
    <w:rsid w:val="00AC4566"/>
    <w:rsid w:val="00AC4A11"/>
    <w:rsid w:val="00AC4C72"/>
    <w:rsid w:val="00AC719C"/>
    <w:rsid w:val="00AC7726"/>
    <w:rsid w:val="00AC798E"/>
    <w:rsid w:val="00AC7E18"/>
    <w:rsid w:val="00AD0FFA"/>
    <w:rsid w:val="00AD2695"/>
    <w:rsid w:val="00AD30AD"/>
    <w:rsid w:val="00AD4937"/>
    <w:rsid w:val="00AD4A85"/>
    <w:rsid w:val="00AD519D"/>
    <w:rsid w:val="00AD54FE"/>
    <w:rsid w:val="00AD58AC"/>
    <w:rsid w:val="00AD5AB5"/>
    <w:rsid w:val="00AD5F1F"/>
    <w:rsid w:val="00AD6859"/>
    <w:rsid w:val="00AD7037"/>
    <w:rsid w:val="00AD727F"/>
    <w:rsid w:val="00AD76E0"/>
    <w:rsid w:val="00AD7F18"/>
    <w:rsid w:val="00AE0186"/>
    <w:rsid w:val="00AE04B6"/>
    <w:rsid w:val="00AE0FEC"/>
    <w:rsid w:val="00AE1285"/>
    <w:rsid w:val="00AE156D"/>
    <w:rsid w:val="00AE16B4"/>
    <w:rsid w:val="00AE19B0"/>
    <w:rsid w:val="00AE318A"/>
    <w:rsid w:val="00AE3659"/>
    <w:rsid w:val="00AE36E8"/>
    <w:rsid w:val="00AE4149"/>
    <w:rsid w:val="00AE465F"/>
    <w:rsid w:val="00AE4A4F"/>
    <w:rsid w:val="00AE4FE8"/>
    <w:rsid w:val="00AE531C"/>
    <w:rsid w:val="00AE5C91"/>
    <w:rsid w:val="00AE66AD"/>
    <w:rsid w:val="00AE6ADC"/>
    <w:rsid w:val="00AE71CC"/>
    <w:rsid w:val="00AE7A01"/>
    <w:rsid w:val="00AE7C16"/>
    <w:rsid w:val="00AE7E60"/>
    <w:rsid w:val="00AF00C7"/>
    <w:rsid w:val="00AF0A79"/>
    <w:rsid w:val="00AF12FC"/>
    <w:rsid w:val="00AF2252"/>
    <w:rsid w:val="00AF2428"/>
    <w:rsid w:val="00AF253E"/>
    <w:rsid w:val="00AF283E"/>
    <w:rsid w:val="00AF3684"/>
    <w:rsid w:val="00AF4E8A"/>
    <w:rsid w:val="00AF5848"/>
    <w:rsid w:val="00AF5CC5"/>
    <w:rsid w:val="00AF6BE7"/>
    <w:rsid w:val="00AF7C9B"/>
    <w:rsid w:val="00B019C8"/>
    <w:rsid w:val="00B01AAD"/>
    <w:rsid w:val="00B02959"/>
    <w:rsid w:val="00B037EB"/>
    <w:rsid w:val="00B03C02"/>
    <w:rsid w:val="00B04318"/>
    <w:rsid w:val="00B0574D"/>
    <w:rsid w:val="00B06157"/>
    <w:rsid w:val="00B06440"/>
    <w:rsid w:val="00B068D3"/>
    <w:rsid w:val="00B0732B"/>
    <w:rsid w:val="00B078FB"/>
    <w:rsid w:val="00B07AF7"/>
    <w:rsid w:val="00B07C0A"/>
    <w:rsid w:val="00B10216"/>
    <w:rsid w:val="00B10851"/>
    <w:rsid w:val="00B1091B"/>
    <w:rsid w:val="00B1194A"/>
    <w:rsid w:val="00B11D0E"/>
    <w:rsid w:val="00B11E78"/>
    <w:rsid w:val="00B121A0"/>
    <w:rsid w:val="00B1220A"/>
    <w:rsid w:val="00B12B46"/>
    <w:rsid w:val="00B13B2F"/>
    <w:rsid w:val="00B145DA"/>
    <w:rsid w:val="00B14849"/>
    <w:rsid w:val="00B14C4E"/>
    <w:rsid w:val="00B1545D"/>
    <w:rsid w:val="00B1622A"/>
    <w:rsid w:val="00B17BFF"/>
    <w:rsid w:val="00B21A14"/>
    <w:rsid w:val="00B22651"/>
    <w:rsid w:val="00B23082"/>
    <w:rsid w:val="00B23272"/>
    <w:rsid w:val="00B23301"/>
    <w:rsid w:val="00B23891"/>
    <w:rsid w:val="00B23922"/>
    <w:rsid w:val="00B23AD6"/>
    <w:rsid w:val="00B2490C"/>
    <w:rsid w:val="00B24A7D"/>
    <w:rsid w:val="00B24B23"/>
    <w:rsid w:val="00B24C74"/>
    <w:rsid w:val="00B25C00"/>
    <w:rsid w:val="00B25EE6"/>
    <w:rsid w:val="00B2711F"/>
    <w:rsid w:val="00B27937"/>
    <w:rsid w:val="00B27A16"/>
    <w:rsid w:val="00B3076C"/>
    <w:rsid w:val="00B30835"/>
    <w:rsid w:val="00B309A4"/>
    <w:rsid w:val="00B30E2E"/>
    <w:rsid w:val="00B319E8"/>
    <w:rsid w:val="00B31E9C"/>
    <w:rsid w:val="00B32949"/>
    <w:rsid w:val="00B32C73"/>
    <w:rsid w:val="00B340C2"/>
    <w:rsid w:val="00B3417A"/>
    <w:rsid w:val="00B3454C"/>
    <w:rsid w:val="00B35599"/>
    <w:rsid w:val="00B361FD"/>
    <w:rsid w:val="00B36E81"/>
    <w:rsid w:val="00B374B8"/>
    <w:rsid w:val="00B374D4"/>
    <w:rsid w:val="00B3758A"/>
    <w:rsid w:val="00B37ACD"/>
    <w:rsid w:val="00B4006D"/>
    <w:rsid w:val="00B404E2"/>
    <w:rsid w:val="00B40BEA"/>
    <w:rsid w:val="00B40F1F"/>
    <w:rsid w:val="00B41BC8"/>
    <w:rsid w:val="00B42A19"/>
    <w:rsid w:val="00B42FBD"/>
    <w:rsid w:val="00B4351E"/>
    <w:rsid w:val="00B4362C"/>
    <w:rsid w:val="00B43CF4"/>
    <w:rsid w:val="00B44090"/>
    <w:rsid w:val="00B44B4E"/>
    <w:rsid w:val="00B44E33"/>
    <w:rsid w:val="00B458A1"/>
    <w:rsid w:val="00B45DB9"/>
    <w:rsid w:val="00B45EB3"/>
    <w:rsid w:val="00B467EE"/>
    <w:rsid w:val="00B46B7A"/>
    <w:rsid w:val="00B47408"/>
    <w:rsid w:val="00B505DF"/>
    <w:rsid w:val="00B51326"/>
    <w:rsid w:val="00B51CD4"/>
    <w:rsid w:val="00B52A40"/>
    <w:rsid w:val="00B52B7C"/>
    <w:rsid w:val="00B53426"/>
    <w:rsid w:val="00B53428"/>
    <w:rsid w:val="00B53AA7"/>
    <w:rsid w:val="00B53AC1"/>
    <w:rsid w:val="00B53C04"/>
    <w:rsid w:val="00B55282"/>
    <w:rsid w:val="00B55676"/>
    <w:rsid w:val="00B55741"/>
    <w:rsid w:val="00B562A0"/>
    <w:rsid w:val="00B563B5"/>
    <w:rsid w:val="00B56440"/>
    <w:rsid w:val="00B57B6D"/>
    <w:rsid w:val="00B57E6A"/>
    <w:rsid w:val="00B60D08"/>
    <w:rsid w:val="00B61BF0"/>
    <w:rsid w:val="00B61ED8"/>
    <w:rsid w:val="00B621E9"/>
    <w:rsid w:val="00B63205"/>
    <w:rsid w:val="00B6380F"/>
    <w:rsid w:val="00B638F5"/>
    <w:rsid w:val="00B63EF5"/>
    <w:rsid w:val="00B63FEE"/>
    <w:rsid w:val="00B64158"/>
    <w:rsid w:val="00B649B7"/>
    <w:rsid w:val="00B64AAA"/>
    <w:rsid w:val="00B64AC2"/>
    <w:rsid w:val="00B65473"/>
    <w:rsid w:val="00B658CA"/>
    <w:rsid w:val="00B6600B"/>
    <w:rsid w:val="00B660CC"/>
    <w:rsid w:val="00B66412"/>
    <w:rsid w:val="00B66779"/>
    <w:rsid w:val="00B66D70"/>
    <w:rsid w:val="00B70C02"/>
    <w:rsid w:val="00B722EE"/>
    <w:rsid w:val="00B72DE4"/>
    <w:rsid w:val="00B73933"/>
    <w:rsid w:val="00B73F59"/>
    <w:rsid w:val="00B7406B"/>
    <w:rsid w:val="00B74A54"/>
    <w:rsid w:val="00B74CC6"/>
    <w:rsid w:val="00B75870"/>
    <w:rsid w:val="00B759CA"/>
    <w:rsid w:val="00B769FF"/>
    <w:rsid w:val="00B77DFD"/>
    <w:rsid w:val="00B80BE2"/>
    <w:rsid w:val="00B82115"/>
    <w:rsid w:val="00B824A5"/>
    <w:rsid w:val="00B82657"/>
    <w:rsid w:val="00B833C5"/>
    <w:rsid w:val="00B83CF9"/>
    <w:rsid w:val="00B84989"/>
    <w:rsid w:val="00B84DEE"/>
    <w:rsid w:val="00B84F66"/>
    <w:rsid w:val="00B8607B"/>
    <w:rsid w:val="00B86132"/>
    <w:rsid w:val="00B863DD"/>
    <w:rsid w:val="00B866C6"/>
    <w:rsid w:val="00B86AF6"/>
    <w:rsid w:val="00B86D06"/>
    <w:rsid w:val="00B8791C"/>
    <w:rsid w:val="00B90010"/>
    <w:rsid w:val="00B904CB"/>
    <w:rsid w:val="00B90BAE"/>
    <w:rsid w:val="00B9191D"/>
    <w:rsid w:val="00B92196"/>
    <w:rsid w:val="00B9263C"/>
    <w:rsid w:val="00B93576"/>
    <w:rsid w:val="00B937B4"/>
    <w:rsid w:val="00B93B4C"/>
    <w:rsid w:val="00B93E73"/>
    <w:rsid w:val="00B93F23"/>
    <w:rsid w:val="00B940B1"/>
    <w:rsid w:val="00B94B6B"/>
    <w:rsid w:val="00B94CA5"/>
    <w:rsid w:val="00B95183"/>
    <w:rsid w:val="00B95AC7"/>
    <w:rsid w:val="00B96986"/>
    <w:rsid w:val="00B96F89"/>
    <w:rsid w:val="00B97CEB"/>
    <w:rsid w:val="00BA07F3"/>
    <w:rsid w:val="00BA0AE8"/>
    <w:rsid w:val="00BA187A"/>
    <w:rsid w:val="00BA240B"/>
    <w:rsid w:val="00BA3775"/>
    <w:rsid w:val="00BA3E3F"/>
    <w:rsid w:val="00BA3F9B"/>
    <w:rsid w:val="00BA4F71"/>
    <w:rsid w:val="00BA4F9C"/>
    <w:rsid w:val="00BA5DB7"/>
    <w:rsid w:val="00BA60B1"/>
    <w:rsid w:val="00BA6327"/>
    <w:rsid w:val="00BA77F9"/>
    <w:rsid w:val="00BA7FB1"/>
    <w:rsid w:val="00BB1CBB"/>
    <w:rsid w:val="00BB1EE1"/>
    <w:rsid w:val="00BB271A"/>
    <w:rsid w:val="00BB278A"/>
    <w:rsid w:val="00BB31CA"/>
    <w:rsid w:val="00BB4D18"/>
    <w:rsid w:val="00BB6361"/>
    <w:rsid w:val="00BB63EC"/>
    <w:rsid w:val="00BB6717"/>
    <w:rsid w:val="00BB6DCC"/>
    <w:rsid w:val="00BB733B"/>
    <w:rsid w:val="00BC017A"/>
    <w:rsid w:val="00BC09CB"/>
    <w:rsid w:val="00BC1069"/>
    <w:rsid w:val="00BC2085"/>
    <w:rsid w:val="00BC2377"/>
    <w:rsid w:val="00BC238B"/>
    <w:rsid w:val="00BC2666"/>
    <w:rsid w:val="00BC356A"/>
    <w:rsid w:val="00BC4A10"/>
    <w:rsid w:val="00BC4B31"/>
    <w:rsid w:val="00BC4BAA"/>
    <w:rsid w:val="00BC501B"/>
    <w:rsid w:val="00BC5294"/>
    <w:rsid w:val="00BC6149"/>
    <w:rsid w:val="00BC72D7"/>
    <w:rsid w:val="00BC79E5"/>
    <w:rsid w:val="00BC7DF6"/>
    <w:rsid w:val="00BD1110"/>
    <w:rsid w:val="00BD118C"/>
    <w:rsid w:val="00BD149F"/>
    <w:rsid w:val="00BD19BF"/>
    <w:rsid w:val="00BD1FA1"/>
    <w:rsid w:val="00BD4776"/>
    <w:rsid w:val="00BD4822"/>
    <w:rsid w:val="00BD5435"/>
    <w:rsid w:val="00BD55A8"/>
    <w:rsid w:val="00BD5C55"/>
    <w:rsid w:val="00BD6246"/>
    <w:rsid w:val="00BD7297"/>
    <w:rsid w:val="00BD738D"/>
    <w:rsid w:val="00BE08D5"/>
    <w:rsid w:val="00BE11CC"/>
    <w:rsid w:val="00BE1427"/>
    <w:rsid w:val="00BE1CE2"/>
    <w:rsid w:val="00BE2587"/>
    <w:rsid w:val="00BE2688"/>
    <w:rsid w:val="00BE28F1"/>
    <w:rsid w:val="00BE2F9A"/>
    <w:rsid w:val="00BE4F81"/>
    <w:rsid w:val="00BE5198"/>
    <w:rsid w:val="00BE5344"/>
    <w:rsid w:val="00BE5406"/>
    <w:rsid w:val="00BE6A4F"/>
    <w:rsid w:val="00BE77FC"/>
    <w:rsid w:val="00BF0705"/>
    <w:rsid w:val="00BF1106"/>
    <w:rsid w:val="00BF149A"/>
    <w:rsid w:val="00BF1594"/>
    <w:rsid w:val="00BF16D6"/>
    <w:rsid w:val="00BF1C97"/>
    <w:rsid w:val="00BF1ED2"/>
    <w:rsid w:val="00BF33E3"/>
    <w:rsid w:val="00BF37EE"/>
    <w:rsid w:val="00BF3847"/>
    <w:rsid w:val="00BF3C2C"/>
    <w:rsid w:val="00BF4BC9"/>
    <w:rsid w:val="00BF4FC8"/>
    <w:rsid w:val="00BF525B"/>
    <w:rsid w:val="00BF58B0"/>
    <w:rsid w:val="00BF64E0"/>
    <w:rsid w:val="00BF6BC9"/>
    <w:rsid w:val="00BF6D3C"/>
    <w:rsid w:val="00BF6EBE"/>
    <w:rsid w:val="00BF727B"/>
    <w:rsid w:val="00BF7380"/>
    <w:rsid w:val="00BF7953"/>
    <w:rsid w:val="00BF7AFA"/>
    <w:rsid w:val="00BF7FDB"/>
    <w:rsid w:val="00C00430"/>
    <w:rsid w:val="00C00C7C"/>
    <w:rsid w:val="00C00D2E"/>
    <w:rsid w:val="00C01063"/>
    <w:rsid w:val="00C013CF"/>
    <w:rsid w:val="00C01447"/>
    <w:rsid w:val="00C014E7"/>
    <w:rsid w:val="00C017BC"/>
    <w:rsid w:val="00C019D7"/>
    <w:rsid w:val="00C041BE"/>
    <w:rsid w:val="00C0492D"/>
    <w:rsid w:val="00C049F9"/>
    <w:rsid w:val="00C049FA"/>
    <w:rsid w:val="00C04C51"/>
    <w:rsid w:val="00C05221"/>
    <w:rsid w:val="00C05A4E"/>
    <w:rsid w:val="00C06E6B"/>
    <w:rsid w:val="00C072F6"/>
    <w:rsid w:val="00C07858"/>
    <w:rsid w:val="00C103C7"/>
    <w:rsid w:val="00C10966"/>
    <w:rsid w:val="00C10C09"/>
    <w:rsid w:val="00C10F24"/>
    <w:rsid w:val="00C11153"/>
    <w:rsid w:val="00C113B7"/>
    <w:rsid w:val="00C11772"/>
    <w:rsid w:val="00C11FDB"/>
    <w:rsid w:val="00C129B3"/>
    <w:rsid w:val="00C12AC0"/>
    <w:rsid w:val="00C12D16"/>
    <w:rsid w:val="00C13BCD"/>
    <w:rsid w:val="00C148A4"/>
    <w:rsid w:val="00C153E0"/>
    <w:rsid w:val="00C16C8D"/>
    <w:rsid w:val="00C20104"/>
    <w:rsid w:val="00C204F1"/>
    <w:rsid w:val="00C208DE"/>
    <w:rsid w:val="00C20E68"/>
    <w:rsid w:val="00C222C2"/>
    <w:rsid w:val="00C2271F"/>
    <w:rsid w:val="00C228CB"/>
    <w:rsid w:val="00C22C6C"/>
    <w:rsid w:val="00C22F5F"/>
    <w:rsid w:val="00C247CC"/>
    <w:rsid w:val="00C24913"/>
    <w:rsid w:val="00C24E23"/>
    <w:rsid w:val="00C24EAE"/>
    <w:rsid w:val="00C2617C"/>
    <w:rsid w:val="00C263CF"/>
    <w:rsid w:val="00C27625"/>
    <w:rsid w:val="00C30870"/>
    <w:rsid w:val="00C320FA"/>
    <w:rsid w:val="00C3225C"/>
    <w:rsid w:val="00C32820"/>
    <w:rsid w:val="00C3361A"/>
    <w:rsid w:val="00C336C3"/>
    <w:rsid w:val="00C33AF0"/>
    <w:rsid w:val="00C357A1"/>
    <w:rsid w:val="00C36293"/>
    <w:rsid w:val="00C362DD"/>
    <w:rsid w:val="00C36373"/>
    <w:rsid w:val="00C363FB"/>
    <w:rsid w:val="00C364EF"/>
    <w:rsid w:val="00C36C3C"/>
    <w:rsid w:val="00C37477"/>
    <w:rsid w:val="00C379A2"/>
    <w:rsid w:val="00C401B2"/>
    <w:rsid w:val="00C401B5"/>
    <w:rsid w:val="00C402D7"/>
    <w:rsid w:val="00C404C2"/>
    <w:rsid w:val="00C413BD"/>
    <w:rsid w:val="00C41C78"/>
    <w:rsid w:val="00C43864"/>
    <w:rsid w:val="00C43DEF"/>
    <w:rsid w:val="00C448CA"/>
    <w:rsid w:val="00C449CB"/>
    <w:rsid w:val="00C451CE"/>
    <w:rsid w:val="00C45A9D"/>
    <w:rsid w:val="00C45C7C"/>
    <w:rsid w:val="00C47090"/>
    <w:rsid w:val="00C4718F"/>
    <w:rsid w:val="00C477B8"/>
    <w:rsid w:val="00C4799E"/>
    <w:rsid w:val="00C47A9B"/>
    <w:rsid w:val="00C47B6C"/>
    <w:rsid w:val="00C47EFD"/>
    <w:rsid w:val="00C5089E"/>
    <w:rsid w:val="00C509B5"/>
    <w:rsid w:val="00C51867"/>
    <w:rsid w:val="00C51C95"/>
    <w:rsid w:val="00C525A4"/>
    <w:rsid w:val="00C52667"/>
    <w:rsid w:val="00C52D86"/>
    <w:rsid w:val="00C5321C"/>
    <w:rsid w:val="00C533D7"/>
    <w:rsid w:val="00C53E4D"/>
    <w:rsid w:val="00C53F43"/>
    <w:rsid w:val="00C56034"/>
    <w:rsid w:val="00C56953"/>
    <w:rsid w:val="00C573BF"/>
    <w:rsid w:val="00C57D5A"/>
    <w:rsid w:val="00C601BF"/>
    <w:rsid w:val="00C60BA8"/>
    <w:rsid w:val="00C613DA"/>
    <w:rsid w:val="00C61AD4"/>
    <w:rsid w:val="00C61B3C"/>
    <w:rsid w:val="00C62095"/>
    <w:rsid w:val="00C62213"/>
    <w:rsid w:val="00C62D64"/>
    <w:rsid w:val="00C62E59"/>
    <w:rsid w:val="00C63475"/>
    <w:rsid w:val="00C63809"/>
    <w:rsid w:val="00C638C4"/>
    <w:rsid w:val="00C6470F"/>
    <w:rsid w:val="00C6502D"/>
    <w:rsid w:val="00C658E4"/>
    <w:rsid w:val="00C65DC7"/>
    <w:rsid w:val="00C65F17"/>
    <w:rsid w:val="00C664CE"/>
    <w:rsid w:val="00C679F6"/>
    <w:rsid w:val="00C67F51"/>
    <w:rsid w:val="00C70228"/>
    <w:rsid w:val="00C70428"/>
    <w:rsid w:val="00C70614"/>
    <w:rsid w:val="00C70A8C"/>
    <w:rsid w:val="00C72096"/>
    <w:rsid w:val="00C72287"/>
    <w:rsid w:val="00C72373"/>
    <w:rsid w:val="00C72964"/>
    <w:rsid w:val="00C72A0E"/>
    <w:rsid w:val="00C72A3A"/>
    <w:rsid w:val="00C72F71"/>
    <w:rsid w:val="00C73479"/>
    <w:rsid w:val="00C7352C"/>
    <w:rsid w:val="00C73B61"/>
    <w:rsid w:val="00C7418E"/>
    <w:rsid w:val="00C74980"/>
    <w:rsid w:val="00C754CB"/>
    <w:rsid w:val="00C76292"/>
    <w:rsid w:val="00C77015"/>
    <w:rsid w:val="00C772A1"/>
    <w:rsid w:val="00C77B80"/>
    <w:rsid w:val="00C77C90"/>
    <w:rsid w:val="00C804C5"/>
    <w:rsid w:val="00C8065D"/>
    <w:rsid w:val="00C81286"/>
    <w:rsid w:val="00C815EC"/>
    <w:rsid w:val="00C81840"/>
    <w:rsid w:val="00C8235C"/>
    <w:rsid w:val="00C838E9"/>
    <w:rsid w:val="00C83D3E"/>
    <w:rsid w:val="00C84960"/>
    <w:rsid w:val="00C85075"/>
    <w:rsid w:val="00C85283"/>
    <w:rsid w:val="00C86B71"/>
    <w:rsid w:val="00C86F06"/>
    <w:rsid w:val="00C87D8F"/>
    <w:rsid w:val="00C87DAE"/>
    <w:rsid w:val="00C90814"/>
    <w:rsid w:val="00C90D4B"/>
    <w:rsid w:val="00C9156C"/>
    <w:rsid w:val="00C91578"/>
    <w:rsid w:val="00C923CE"/>
    <w:rsid w:val="00C9266D"/>
    <w:rsid w:val="00C94CBA"/>
    <w:rsid w:val="00C964A6"/>
    <w:rsid w:val="00C9726E"/>
    <w:rsid w:val="00C972FC"/>
    <w:rsid w:val="00C9730A"/>
    <w:rsid w:val="00C97CEB"/>
    <w:rsid w:val="00CA0674"/>
    <w:rsid w:val="00CA0A32"/>
    <w:rsid w:val="00CA1F84"/>
    <w:rsid w:val="00CA24A1"/>
    <w:rsid w:val="00CA27ED"/>
    <w:rsid w:val="00CA305B"/>
    <w:rsid w:val="00CA3571"/>
    <w:rsid w:val="00CA4677"/>
    <w:rsid w:val="00CA4E16"/>
    <w:rsid w:val="00CA50CD"/>
    <w:rsid w:val="00CA5703"/>
    <w:rsid w:val="00CA5704"/>
    <w:rsid w:val="00CA57AF"/>
    <w:rsid w:val="00CA5831"/>
    <w:rsid w:val="00CA6118"/>
    <w:rsid w:val="00CA662D"/>
    <w:rsid w:val="00CA72D2"/>
    <w:rsid w:val="00CA7A2C"/>
    <w:rsid w:val="00CA7A53"/>
    <w:rsid w:val="00CB05AC"/>
    <w:rsid w:val="00CB0DF1"/>
    <w:rsid w:val="00CB0F48"/>
    <w:rsid w:val="00CB1240"/>
    <w:rsid w:val="00CB18A4"/>
    <w:rsid w:val="00CB29C1"/>
    <w:rsid w:val="00CB330E"/>
    <w:rsid w:val="00CB35E6"/>
    <w:rsid w:val="00CB3B58"/>
    <w:rsid w:val="00CB4354"/>
    <w:rsid w:val="00CB4718"/>
    <w:rsid w:val="00CB49BA"/>
    <w:rsid w:val="00CB4BBB"/>
    <w:rsid w:val="00CB4C2E"/>
    <w:rsid w:val="00CB51EE"/>
    <w:rsid w:val="00CB53D4"/>
    <w:rsid w:val="00CB58FF"/>
    <w:rsid w:val="00CB60C9"/>
    <w:rsid w:val="00CB6350"/>
    <w:rsid w:val="00CB6F2B"/>
    <w:rsid w:val="00CC0208"/>
    <w:rsid w:val="00CC0CD0"/>
    <w:rsid w:val="00CC1B19"/>
    <w:rsid w:val="00CC246B"/>
    <w:rsid w:val="00CC31CD"/>
    <w:rsid w:val="00CC3A48"/>
    <w:rsid w:val="00CC3EA5"/>
    <w:rsid w:val="00CC40C4"/>
    <w:rsid w:val="00CC4101"/>
    <w:rsid w:val="00CC4125"/>
    <w:rsid w:val="00CC440A"/>
    <w:rsid w:val="00CC57ED"/>
    <w:rsid w:val="00CC5B98"/>
    <w:rsid w:val="00CC6028"/>
    <w:rsid w:val="00CC6844"/>
    <w:rsid w:val="00CC68F9"/>
    <w:rsid w:val="00CC7746"/>
    <w:rsid w:val="00CD1035"/>
    <w:rsid w:val="00CD1183"/>
    <w:rsid w:val="00CD1961"/>
    <w:rsid w:val="00CD29E6"/>
    <w:rsid w:val="00CD2DB7"/>
    <w:rsid w:val="00CD2F70"/>
    <w:rsid w:val="00CD333E"/>
    <w:rsid w:val="00CD3C4C"/>
    <w:rsid w:val="00CD5E0D"/>
    <w:rsid w:val="00CD5EDC"/>
    <w:rsid w:val="00CD66A0"/>
    <w:rsid w:val="00CD7099"/>
    <w:rsid w:val="00CD7987"/>
    <w:rsid w:val="00CE00CE"/>
    <w:rsid w:val="00CE0789"/>
    <w:rsid w:val="00CE07D8"/>
    <w:rsid w:val="00CE1209"/>
    <w:rsid w:val="00CE1E78"/>
    <w:rsid w:val="00CE2CEC"/>
    <w:rsid w:val="00CE2E9C"/>
    <w:rsid w:val="00CE3864"/>
    <w:rsid w:val="00CE4D7A"/>
    <w:rsid w:val="00CE5E06"/>
    <w:rsid w:val="00CE68F3"/>
    <w:rsid w:val="00CE6C58"/>
    <w:rsid w:val="00CE6E6F"/>
    <w:rsid w:val="00CE7DD8"/>
    <w:rsid w:val="00CF02BC"/>
    <w:rsid w:val="00CF046E"/>
    <w:rsid w:val="00CF162C"/>
    <w:rsid w:val="00CF1FD7"/>
    <w:rsid w:val="00CF2575"/>
    <w:rsid w:val="00CF282A"/>
    <w:rsid w:val="00CF2A85"/>
    <w:rsid w:val="00CF39AF"/>
    <w:rsid w:val="00CF3C3E"/>
    <w:rsid w:val="00CF4357"/>
    <w:rsid w:val="00CF48EB"/>
    <w:rsid w:val="00CF5318"/>
    <w:rsid w:val="00CF65CE"/>
    <w:rsid w:val="00CF703B"/>
    <w:rsid w:val="00CF7049"/>
    <w:rsid w:val="00CF71EC"/>
    <w:rsid w:val="00CF7DFD"/>
    <w:rsid w:val="00CF7E87"/>
    <w:rsid w:val="00CF7EA1"/>
    <w:rsid w:val="00CF7F2A"/>
    <w:rsid w:val="00D00457"/>
    <w:rsid w:val="00D008FE"/>
    <w:rsid w:val="00D01670"/>
    <w:rsid w:val="00D019D6"/>
    <w:rsid w:val="00D01B5B"/>
    <w:rsid w:val="00D01CD4"/>
    <w:rsid w:val="00D01CD5"/>
    <w:rsid w:val="00D04336"/>
    <w:rsid w:val="00D0448C"/>
    <w:rsid w:val="00D04868"/>
    <w:rsid w:val="00D04DAF"/>
    <w:rsid w:val="00D04DB3"/>
    <w:rsid w:val="00D058D1"/>
    <w:rsid w:val="00D058DF"/>
    <w:rsid w:val="00D07448"/>
    <w:rsid w:val="00D10435"/>
    <w:rsid w:val="00D10608"/>
    <w:rsid w:val="00D10786"/>
    <w:rsid w:val="00D10875"/>
    <w:rsid w:val="00D10A70"/>
    <w:rsid w:val="00D10B56"/>
    <w:rsid w:val="00D1204D"/>
    <w:rsid w:val="00D13D91"/>
    <w:rsid w:val="00D14136"/>
    <w:rsid w:val="00D1571A"/>
    <w:rsid w:val="00D15864"/>
    <w:rsid w:val="00D15868"/>
    <w:rsid w:val="00D16103"/>
    <w:rsid w:val="00D163B0"/>
    <w:rsid w:val="00D16692"/>
    <w:rsid w:val="00D16ABC"/>
    <w:rsid w:val="00D20AFB"/>
    <w:rsid w:val="00D214D4"/>
    <w:rsid w:val="00D21EB6"/>
    <w:rsid w:val="00D226BF"/>
    <w:rsid w:val="00D22966"/>
    <w:rsid w:val="00D23CEF"/>
    <w:rsid w:val="00D242E3"/>
    <w:rsid w:val="00D243B4"/>
    <w:rsid w:val="00D26FE9"/>
    <w:rsid w:val="00D30539"/>
    <w:rsid w:val="00D3079E"/>
    <w:rsid w:val="00D30935"/>
    <w:rsid w:val="00D30B72"/>
    <w:rsid w:val="00D30BC7"/>
    <w:rsid w:val="00D30BEC"/>
    <w:rsid w:val="00D313F1"/>
    <w:rsid w:val="00D3333E"/>
    <w:rsid w:val="00D341B7"/>
    <w:rsid w:val="00D35365"/>
    <w:rsid w:val="00D354B7"/>
    <w:rsid w:val="00D37682"/>
    <w:rsid w:val="00D37F89"/>
    <w:rsid w:val="00D406F9"/>
    <w:rsid w:val="00D407BF"/>
    <w:rsid w:val="00D4089E"/>
    <w:rsid w:val="00D40CDD"/>
    <w:rsid w:val="00D42395"/>
    <w:rsid w:val="00D425F2"/>
    <w:rsid w:val="00D4301F"/>
    <w:rsid w:val="00D43029"/>
    <w:rsid w:val="00D43339"/>
    <w:rsid w:val="00D43605"/>
    <w:rsid w:val="00D43D84"/>
    <w:rsid w:val="00D44E74"/>
    <w:rsid w:val="00D4516A"/>
    <w:rsid w:val="00D45906"/>
    <w:rsid w:val="00D45D56"/>
    <w:rsid w:val="00D4637C"/>
    <w:rsid w:val="00D46770"/>
    <w:rsid w:val="00D46F97"/>
    <w:rsid w:val="00D474B4"/>
    <w:rsid w:val="00D47F32"/>
    <w:rsid w:val="00D5028C"/>
    <w:rsid w:val="00D5080B"/>
    <w:rsid w:val="00D510B1"/>
    <w:rsid w:val="00D511FF"/>
    <w:rsid w:val="00D520F6"/>
    <w:rsid w:val="00D52E81"/>
    <w:rsid w:val="00D533E9"/>
    <w:rsid w:val="00D54CA1"/>
    <w:rsid w:val="00D5529D"/>
    <w:rsid w:val="00D553A6"/>
    <w:rsid w:val="00D57310"/>
    <w:rsid w:val="00D575CB"/>
    <w:rsid w:val="00D6018F"/>
    <w:rsid w:val="00D6078D"/>
    <w:rsid w:val="00D6086E"/>
    <w:rsid w:val="00D608A8"/>
    <w:rsid w:val="00D60D8D"/>
    <w:rsid w:val="00D61928"/>
    <w:rsid w:val="00D632C9"/>
    <w:rsid w:val="00D6340C"/>
    <w:rsid w:val="00D63816"/>
    <w:rsid w:val="00D641CA"/>
    <w:rsid w:val="00D646EE"/>
    <w:rsid w:val="00D64715"/>
    <w:rsid w:val="00D66B7B"/>
    <w:rsid w:val="00D66F03"/>
    <w:rsid w:val="00D70E70"/>
    <w:rsid w:val="00D70FA1"/>
    <w:rsid w:val="00D71115"/>
    <w:rsid w:val="00D715D2"/>
    <w:rsid w:val="00D71FAA"/>
    <w:rsid w:val="00D724F2"/>
    <w:rsid w:val="00D72B14"/>
    <w:rsid w:val="00D72EE5"/>
    <w:rsid w:val="00D73375"/>
    <w:rsid w:val="00D745CF"/>
    <w:rsid w:val="00D74663"/>
    <w:rsid w:val="00D747CE"/>
    <w:rsid w:val="00D7492A"/>
    <w:rsid w:val="00D75BF2"/>
    <w:rsid w:val="00D76809"/>
    <w:rsid w:val="00D7697E"/>
    <w:rsid w:val="00D769AB"/>
    <w:rsid w:val="00D76A7F"/>
    <w:rsid w:val="00D772AD"/>
    <w:rsid w:val="00D802B3"/>
    <w:rsid w:val="00D804BE"/>
    <w:rsid w:val="00D8099A"/>
    <w:rsid w:val="00D81607"/>
    <w:rsid w:val="00D825F2"/>
    <w:rsid w:val="00D829F9"/>
    <w:rsid w:val="00D82AFF"/>
    <w:rsid w:val="00D8301C"/>
    <w:rsid w:val="00D831EE"/>
    <w:rsid w:val="00D83E91"/>
    <w:rsid w:val="00D860D1"/>
    <w:rsid w:val="00D8675B"/>
    <w:rsid w:val="00D86D66"/>
    <w:rsid w:val="00D871E5"/>
    <w:rsid w:val="00D8721A"/>
    <w:rsid w:val="00D87311"/>
    <w:rsid w:val="00D8745A"/>
    <w:rsid w:val="00D87690"/>
    <w:rsid w:val="00D878EE"/>
    <w:rsid w:val="00D87C79"/>
    <w:rsid w:val="00D9123B"/>
    <w:rsid w:val="00D924DE"/>
    <w:rsid w:val="00D927FC"/>
    <w:rsid w:val="00D92C70"/>
    <w:rsid w:val="00D930F3"/>
    <w:rsid w:val="00D93894"/>
    <w:rsid w:val="00D93E85"/>
    <w:rsid w:val="00D94D0D"/>
    <w:rsid w:val="00D95586"/>
    <w:rsid w:val="00D9646F"/>
    <w:rsid w:val="00D964D4"/>
    <w:rsid w:val="00D96547"/>
    <w:rsid w:val="00D96DF0"/>
    <w:rsid w:val="00D9717B"/>
    <w:rsid w:val="00D97252"/>
    <w:rsid w:val="00D97AF7"/>
    <w:rsid w:val="00D97CE9"/>
    <w:rsid w:val="00DA0257"/>
    <w:rsid w:val="00DA0384"/>
    <w:rsid w:val="00DA0CA7"/>
    <w:rsid w:val="00DA16D6"/>
    <w:rsid w:val="00DA1D85"/>
    <w:rsid w:val="00DA27A5"/>
    <w:rsid w:val="00DA2A25"/>
    <w:rsid w:val="00DA2EE0"/>
    <w:rsid w:val="00DA34A1"/>
    <w:rsid w:val="00DA4888"/>
    <w:rsid w:val="00DA49EE"/>
    <w:rsid w:val="00DA4F19"/>
    <w:rsid w:val="00DA4F44"/>
    <w:rsid w:val="00DA5289"/>
    <w:rsid w:val="00DA5336"/>
    <w:rsid w:val="00DA5C41"/>
    <w:rsid w:val="00DA61A7"/>
    <w:rsid w:val="00DA6291"/>
    <w:rsid w:val="00DA6631"/>
    <w:rsid w:val="00DA78BB"/>
    <w:rsid w:val="00DA7A94"/>
    <w:rsid w:val="00DB061D"/>
    <w:rsid w:val="00DB08E0"/>
    <w:rsid w:val="00DB0D8C"/>
    <w:rsid w:val="00DB1774"/>
    <w:rsid w:val="00DB27AE"/>
    <w:rsid w:val="00DB35BF"/>
    <w:rsid w:val="00DB3AAD"/>
    <w:rsid w:val="00DB3BD6"/>
    <w:rsid w:val="00DB3C50"/>
    <w:rsid w:val="00DB42CF"/>
    <w:rsid w:val="00DB4757"/>
    <w:rsid w:val="00DB48B6"/>
    <w:rsid w:val="00DB7567"/>
    <w:rsid w:val="00DB777E"/>
    <w:rsid w:val="00DB7F63"/>
    <w:rsid w:val="00DC00D3"/>
    <w:rsid w:val="00DC0E6A"/>
    <w:rsid w:val="00DC0F98"/>
    <w:rsid w:val="00DC1123"/>
    <w:rsid w:val="00DC137D"/>
    <w:rsid w:val="00DC17B6"/>
    <w:rsid w:val="00DC1C81"/>
    <w:rsid w:val="00DC1E10"/>
    <w:rsid w:val="00DC23D4"/>
    <w:rsid w:val="00DC342C"/>
    <w:rsid w:val="00DC397A"/>
    <w:rsid w:val="00DC3CE2"/>
    <w:rsid w:val="00DC44AE"/>
    <w:rsid w:val="00DC4735"/>
    <w:rsid w:val="00DC667E"/>
    <w:rsid w:val="00DD03AF"/>
    <w:rsid w:val="00DD28A4"/>
    <w:rsid w:val="00DD2BEC"/>
    <w:rsid w:val="00DD3ED9"/>
    <w:rsid w:val="00DD4424"/>
    <w:rsid w:val="00DD4547"/>
    <w:rsid w:val="00DD489C"/>
    <w:rsid w:val="00DD4A90"/>
    <w:rsid w:val="00DD4C46"/>
    <w:rsid w:val="00DD5159"/>
    <w:rsid w:val="00DD62A6"/>
    <w:rsid w:val="00DD6933"/>
    <w:rsid w:val="00DD6B7E"/>
    <w:rsid w:val="00DD76A7"/>
    <w:rsid w:val="00DD7EF0"/>
    <w:rsid w:val="00DE0DDF"/>
    <w:rsid w:val="00DE17E1"/>
    <w:rsid w:val="00DE2438"/>
    <w:rsid w:val="00DE2771"/>
    <w:rsid w:val="00DE2CE0"/>
    <w:rsid w:val="00DE2D6A"/>
    <w:rsid w:val="00DE363A"/>
    <w:rsid w:val="00DE3FBB"/>
    <w:rsid w:val="00DE4AF5"/>
    <w:rsid w:val="00DE6807"/>
    <w:rsid w:val="00DE6A3B"/>
    <w:rsid w:val="00DE6EFD"/>
    <w:rsid w:val="00DF03F2"/>
    <w:rsid w:val="00DF15C9"/>
    <w:rsid w:val="00DF1D1C"/>
    <w:rsid w:val="00DF3563"/>
    <w:rsid w:val="00DF51A3"/>
    <w:rsid w:val="00DF5F40"/>
    <w:rsid w:val="00DF66FF"/>
    <w:rsid w:val="00DF68F1"/>
    <w:rsid w:val="00DF6DE8"/>
    <w:rsid w:val="00DF6EA3"/>
    <w:rsid w:val="00DF77E1"/>
    <w:rsid w:val="00DF7A3D"/>
    <w:rsid w:val="00DF7A81"/>
    <w:rsid w:val="00DF7A93"/>
    <w:rsid w:val="00E006F4"/>
    <w:rsid w:val="00E00D8C"/>
    <w:rsid w:val="00E014BA"/>
    <w:rsid w:val="00E01AA0"/>
    <w:rsid w:val="00E02A9D"/>
    <w:rsid w:val="00E02C3F"/>
    <w:rsid w:val="00E02E6E"/>
    <w:rsid w:val="00E02F7A"/>
    <w:rsid w:val="00E03A50"/>
    <w:rsid w:val="00E03DB4"/>
    <w:rsid w:val="00E0591F"/>
    <w:rsid w:val="00E05B0A"/>
    <w:rsid w:val="00E05DB9"/>
    <w:rsid w:val="00E06111"/>
    <w:rsid w:val="00E0695C"/>
    <w:rsid w:val="00E07061"/>
    <w:rsid w:val="00E07985"/>
    <w:rsid w:val="00E079FE"/>
    <w:rsid w:val="00E11E76"/>
    <w:rsid w:val="00E11F46"/>
    <w:rsid w:val="00E125C1"/>
    <w:rsid w:val="00E12937"/>
    <w:rsid w:val="00E13416"/>
    <w:rsid w:val="00E1351A"/>
    <w:rsid w:val="00E1385E"/>
    <w:rsid w:val="00E14187"/>
    <w:rsid w:val="00E1452A"/>
    <w:rsid w:val="00E14549"/>
    <w:rsid w:val="00E15058"/>
    <w:rsid w:val="00E151B2"/>
    <w:rsid w:val="00E15219"/>
    <w:rsid w:val="00E15762"/>
    <w:rsid w:val="00E15D94"/>
    <w:rsid w:val="00E1616E"/>
    <w:rsid w:val="00E16E66"/>
    <w:rsid w:val="00E1785A"/>
    <w:rsid w:val="00E17B2D"/>
    <w:rsid w:val="00E17C7D"/>
    <w:rsid w:val="00E17E7E"/>
    <w:rsid w:val="00E2079F"/>
    <w:rsid w:val="00E213D1"/>
    <w:rsid w:val="00E21D93"/>
    <w:rsid w:val="00E2201D"/>
    <w:rsid w:val="00E2284E"/>
    <w:rsid w:val="00E264B1"/>
    <w:rsid w:val="00E275A7"/>
    <w:rsid w:val="00E27FDB"/>
    <w:rsid w:val="00E302F6"/>
    <w:rsid w:val="00E306BB"/>
    <w:rsid w:val="00E30AFF"/>
    <w:rsid w:val="00E31195"/>
    <w:rsid w:val="00E311A4"/>
    <w:rsid w:val="00E322E4"/>
    <w:rsid w:val="00E327EB"/>
    <w:rsid w:val="00E33183"/>
    <w:rsid w:val="00E33697"/>
    <w:rsid w:val="00E338FC"/>
    <w:rsid w:val="00E33D4D"/>
    <w:rsid w:val="00E33DA0"/>
    <w:rsid w:val="00E3438A"/>
    <w:rsid w:val="00E34760"/>
    <w:rsid w:val="00E352F7"/>
    <w:rsid w:val="00E35B78"/>
    <w:rsid w:val="00E36238"/>
    <w:rsid w:val="00E37439"/>
    <w:rsid w:val="00E37875"/>
    <w:rsid w:val="00E41EDF"/>
    <w:rsid w:val="00E425C6"/>
    <w:rsid w:val="00E42EB3"/>
    <w:rsid w:val="00E44302"/>
    <w:rsid w:val="00E44B72"/>
    <w:rsid w:val="00E44D08"/>
    <w:rsid w:val="00E45CC0"/>
    <w:rsid w:val="00E46995"/>
    <w:rsid w:val="00E46C97"/>
    <w:rsid w:val="00E47D1D"/>
    <w:rsid w:val="00E47FA7"/>
    <w:rsid w:val="00E47FCC"/>
    <w:rsid w:val="00E51FEC"/>
    <w:rsid w:val="00E52180"/>
    <w:rsid w:val="00E54475"/>
    <w:rsid w:val="00E54DE2"/>
    <w:rsid w:val="00E55510"/>
    <w:rsid w:val="00E5594C"/>
    <w:rsid w:val="00E55C7A"/>
    <w:rsid w:val="00E563B5"/>
    <w:rsid w:val="00E56512"/>
    <w:rsid w:val="00E56CAF"/>
    <w:rsid w:val="00E574E8"/>
    <w:rsid w:val="00E5770A"/>
    <w:rsid w:val="00E579E8"/>
    <w:rsid w:val="00E57D44"/>
    <w:rsid w:val="00E60B18"/>
    <w:rsid w:val="00E619C3"/>
    <w:rsid w:val="00E61F4B"/>
    <w:rsid w:val="00E6237F"/>
    <w:rsid w:val="00E643E0"/>
    <w:rsid w:val="00E6470E"/>
    <w:rsid w:val="00E6485B"/>
    <w:rsid w:val="00E651CD"/>
    <w:rsid w:val="00E65BB8"/>
    <w:rsid w:val="00E66216"/>
    <w:rsid w:val="00E676B9"/>
    <w:rsid w:val="00E6781C"/>
    <w:rsid w:val="00E70994"/>
    <w:rsid w:val="00E70BD3"/>
    <w:rsid w:val="00E712E4"/>
    <w:rsid w:val="00E71461"/>
    <w:rsid w:val="00E71F22"/>
    <w:rsid w:val="00E72880"/>
    <w:rsid w:val="00E72C71"/>
    <w:rsid w:val="00E72CAD"/>
    <w:rsid w:val="00E739B9"/>
    <w:rsid w:val="00E75062"/>
    <w:rsid w:val="00E76373"/>
    <w:rsid w:val="00E77C10"/>
    <w:rsid w:val="00E77D11"/>
    <w:rsid w:val="00E80A44"/>
    <w:rsid w:val="00E80EB7"/>
    <w:rsid w:val="00E80EE3"/>
    <w:rsid w:val="00E81117"/>
    <w:rsid w:val="00E81143"/>
    <w:rsid w:val="00E813E9"/>
    <w:rsid w:val="00E81C74"/>
    <w:rsid w:val="00E82064"/>
    <w:rsid w:val="00E82143"/>
    <w:rsid w:val="00E82146"/>
    <w:rsid w:val="00E822A8"/>
    <w:rsid w:val="00E822F5"/>
    <w:rsid w:val="00E830AF"/>
    <w:rsid w:val="00E83385"/>
    <w:rsid w:val="00E8356E"/>
    <w:rsid w:val="00E836DA"/>
    <w:rsid w:val="00E83DFD"/>
    <w:rsid w:val="00E84012"/>
    <w:rsid w:val="00E84154"/>
    <w:rsid w:val="00E84506"/>
    <w:rsid w:val="00E84655"/>
    <w:rsid w:val="00E85919"/>
    <w:rsid w:val="00E86385"/>
    <w:rsid w:val="00E863F4"/>
    <w:rsid w:val="00E86A38"/>
    <w:rsid w:val="00E86A99"/>
    <w:rsid w:val="00E86CE3"/>
    <w:rsid w:val="00E86DD9"/>
    <w:rsid w:val="00E873BA"/>
    <w:rsid w:val="00E907F4"/>
    <w:rsid w:val="00E9144C"/>
    <w:rsid w:val="00E91948"/>
    <w:rsid w:val="00E9214F"/>
    <w:rsid w:val="00E923F0"/>
    <w:rsid w:val="00E93686"/>
    <w:rsid w:val="00E94845"/>
    <w:rsid w:val="00E94E83"/>
    <w:rsid w:val="00E974E5"/>
    <w:rsid w:val="00EA026B"/>
    <w:rsid w:val="00EA11B7"/>
    <w:rsid w:val="00EA18DD"/>
    <w:rsid w:val="00EA1971"/>
    <w:rsid w:val="00EA1AC1"/>
    <w:rsid w:val="00EA223C"/>
    <w:rsid w:val="00EA291A"/>
    <w:rsid w:val="00EA2D9E"/>
    <w:rsid w:val="00EA356B"/>
    <w:rsid w:val="00EA48F1"/>
    <w:rsid w:val="00EA496D"/>
    <w:rsid w:val="00EA4EDF"/>
    <w:rsid w:val="00EA4FDB"/>
    <w:rsid w:val="00EA53DE"/>
    <w:rsid w:val="00EA5801"/>
    <w:rsid w:val="00EA6518"/>
    <w:rsid w:val="00EA6842"/>
    <w:rsid w:val="00EA702F"/>
    <w:rsid w:val="00EA7501"/>
    <w:rsid w:val="00EB00F0"/>
    <w:rsid w:val="00EB028C"/>
    <w:rsid w:val="00EB0C82"/>
    <w:rsid w:val="00EB1710"/>
    <w:rsid w:val="00EB1BEE"/>
    <w:rsid w:val="00EB1D42"/>
    <w:rsid w:val="00EB1EB0"/>
    <w:rsid w:val="00EB1F47"/>
    <w:rsid w:val="00EB22A6"/>
    <w:rsid w:val="00EB244E"/>
    <w:rsid w:val="00EB2990"/>
    <w:rsid w:val="00EB2C12"/>
    <w:rsid w:val="00EB2D60"/>
    <w:rsid w:val="00EB3133"/>
    <w:rsid w:val="00EB6AD7"/>
    <w:rsid w:val="00EB6CC7"/>
    <w:rsid w:val="00EB744F"/>
    <w:rsid w:val="00EB779D"/>
    <w:rsid w:val="00EB7D37"/>
    <w:rsid w:val="00EC0E36"/>
    <w:rsid w:val="00EC18E6"/>
    <w:rsid w:val="00EC1FAC"/>
    <w:rsid w:val="00EC260D"/>
    <w:rsid w:val="00EC2E77"/>
    <w:rsid w:val="00EC3D57"/>
    <w:rsid w:val="00EC4D88"/>
    <w:rsid w:val="00EC4E55"/>
    <w:rsid w:val="00EC4F77"/>
    <w:rsid w:val="00EC684B"/>
    <w:rsid w:val="00EC7B3C"/>
    <w:rsid w:val="00ED0BD4"/>
    <w:rsid w:val="00ED11AF"/>
    <w:rsid w:val="00ED1AB8"/>
    <w:rsid w:val="00ED2374"/>
    <w:rsid w:val="00ED264C"/>
    <w:rsid w:val="00ED2932"/>
    <w:rsid w:val="00ED3957"/>
    <w:rsid w:val="00ED3CCA"/>
    <w:rsid w:val="00ED3E3E"/>
    <w:rsid w:val="00ED5BA0"/>
    <w:rsid w:val="00ED6188"/>
    <w:rsid w:val="00ED6405"/>
    <w:rsid w:val="00ED6633"/>
    <w:rsid w:val="00ED75F5"/>
    <w:rsid w:val="00EE018A"/>
    <w:rsid w:val="00EE0CCF"/>
    <w:rsid w:val="00EE0DED"/>
    <w:rsid w:val="00EE1023"/>
    <w:rsid w:val="00EE11F6"/>
    <w:rsid w:val="00EE13EE"/>
    <w:rsid w:val="00EE248A"/>
    <w:rsid w:val="00EE271E"/>
    <w:rsid w:val="00EE2F2A"/>
    <w:rsid w:val="00EE4B82"/>
    <w:rsid w:val="00EE4D68"/>
    <w:rsid w:val="00EE4E1F"/>
    <w:rsid w:val="00EE50BB"/>
    <w:rsid w:val="00EE5667"/>
    <w:rsid w:val="00EE5FF3"/>
    <w:rsid w:val="00EE775B"/>
    <w:rsid w:val="00EE793F"/>
    <w:rsid w:val="00EF099B"/>
    <w:rsid w:val="00EF192A"/>
    <w:rsid w:val="00EF27B5"/>
    <w:rsid w:val="00EF56F3"/>
    <w:rsid w:val="00EF623A"/>
    <w:rsid w:val="00EF65C8"/>
    <w:rsid w:val="00EF66F3"/>
    <w:rsid w:val="00EF720D"/>
    <w:rsid w:val="00EF77ED"/>
    <w:rsid w:val="00EF7CD7"/>
    <w:rsid w:val="00F00381"/>
    <w:rsid w:val="00F004D4"/>
    <w:rsid w:val="00F01186"/>
    <w:rsid w:val="00F0193E"/>
    <w:rsid w:val="00F020F2"/>
    <w:rsid w:val="00F027CA"/>
    <w:rsid w:val="00F028E8"/>
    <w:rsid w:val="00F02EA3"/>
    <w:rsid w:val="00F03266"/>
    <w:rsid w:val="00F034B0"/>
    <w:rsid w:val="00F044F6"/>
    <w:rsid w:val="00F05D46"/>
    <w:rsid w:val="00F06841"/>
    <w:rsid w:val="00F10511"/>
    <w:rsid w:val="00F113CE"/>
    <w:rsid w:val="00F119F3"/>
    <w:rsid w:val="00F123FF"/>
    <w:rsid w:val="00F12C03"/>
    <w:rsid w:val="00F13B51"/>
    <w:rsid w:val="00F13DFB"/>
    <w:rsid w:val="00F1414C"/>
    <w:rsid w:val="00F14627"/>
    <w:rsid w:val="00F14ED7"/>
    <w:rsid w:val="00F15510"/>
    <w:rsid w:val="00F15D2B"/>
    <w:rsid w:val="00F169AF"/>
    <w:rsid w:val="00F2020A"/>
    <w:rsid w:val="00F20BAF"/>
    <w:rsid w:val="00F21D75"/>
    <w:rsid w:val="00F22362"/>
    <w:rsid w:val="00F226D7"/>
    <w:rsid w:val="00F25837"/>
    <w:rsid w:val="00F25ACA"/>
    <w:rsid w:val="00F262BF"/>
    <w:rsid w:val="00F2647F"/>
    <w:rsid w:val="00F267CE"/>
    <w:rsid w:val="00F268CB"/>
    <w:rsid w:val="00F27824"/>
    <w:rsid w:val="00F27AE5"/>
    <w:rsid w:val="00F3051B"/>
    <w:rsid w:val="00F309D9"/>
    <w:rsid w:val="00F30AC7"/>
    <w:rsid w:val="00F31CE5"/>
    <w:rsid w:val="00F31DF2"/>
    <w:rsid w:val="00F329C3"/>
    <w:rsid w:val="00F33511"/>
    <w:rsid w:val="00F33680"/>
    <w:rsid w:val="00F33D56"/>
    <w:rsid w:val="00F3497F"/>
    <w:rsid w:val="00F35485"/>
    <w:rsid w:val="00F3558D"/>
    <w:rsid w:val="00F359C7"/>
    <w:rsid w:val="00F36739"/>
    <w:rsid w:val="00F36D50"/>
    <w:rsid w:val="00F37727"/>
    <w:rsid w:val="00F37D64"/>
    <w:rsid w:val="00F4112B"/>
    <w:rsid w:val="00F4115B"/>
    <w:rsid w:val="00F41E27"/>
    <w:rsid w:val="00F42678"/>
    <w:rsid w:val="00F433A5"/>
    <w:rsid w:val="00F44C7B"/>
    <w:rsid w:val="00F451F7"/>
    <w:rsid w:val="00F459CD"/>
    <w:rsid w:val="00F45D29"/>
    <w:rsid w:val="00F45EAE"/>
    <w:rsid w:val="00F477BF"/>
    <w:rsid w:val="00F47958"/>
    <w:rsid w:val="00F50ACD"/>
    <w:rsid w:val="00F511A9"/>
    <w:rsid w:val="00F51DC3"/>
    <w:rsid w:val="00F52072"/>
    <w:rsid w:val="00F523C9"/>
    <w:rsid w:val="00F52432"/>
    <w:rsid w:val="00F546E5"/>
    <w:rsid w:val="00F5474F"/>
    <w:rsid w:val="00F54B86"/>
    <w:rsid w:val="00F565A7"/>
    <w:rsid w:val="00F5682C"/>
    <w:rsid w:val="00F56C72"/>
    <w:rsid w:val="00F577AA"/>
    <w:rsid w:val="00F57CA0"/>
    <w:rsid w:val="00F60247"/>
    <w:rsid w:val="00F60517"/>
    <w:rsid w:val="00F61D23"/>
    <w:rsid w:val="00F6202C"/>
    <w:rsid w:val="00F62247"/>
    <w:rsid w:val="00F6266D"/>
    <w:rsid w:val="00F6293A"/>
    <w:rsid w:val="00F62AE0"/>
    <w:rsid w:val="00F635BA"/>
    <w:rsid w:val="00F63661"/>
    <w:rsid w:val="00F63EBB"/>
    <w:rsid w:val="00F63F0B"/>
    <w:rsid w:val="00F63FED"/>
    <w:rsid w:val="00F647A1"/>
    <w:rsid w:val="00F64EF3"/>
    <w:rsid w:val="00F65463"/>
    <w:rsid w:val="00F654D0"/>
    <w:rsid w:val="00F65B78"/>
    <w:rsid w:val="00F67071"/>
    <w:rsid w:val="00F67151"/>
    <w:rsid w:val="00F67B54"/>
    <w:rsid w:val="00F70422"/>
    <w:rsid w:val="00F70BDF"/>
    <w:rsid w:val="00F70C9A"/>
    <w:rsid w:val="00F70CF0"/>
    <w:rsid w:val="00F70FD1"/>
    <w:rsid w:val="00F71AB1"/>
    <w:rsid w:val="00F71DE8"/>
    <w:rsid w:val="00F725E7"/>
    <w:rsid w:val="00F72830"/>
    <w:rsid w:val="00F72951"/>
    <w:rsid w:val="00F74962"/>
    <w:rsid w:val="00F75C51"/>
    <w:rsid w:val="00F75E4F"/>
    <w:rsid w:val="00F77665"/>
    <w:rsid w:val="00F77696"/>
    <w:rsid w:val="00F778D0"/>
    <w:rsid w:val="00F77A3A"/>
    <w:rsid w:val="00F77A99"/>
    <w:rsid w:val="00F802B2"/>
    <w:rsid w:val="00F80322"/>
    <w:rsid w:val="00F808B8"/>
    <w:rsid w:val="00F81041"/>
    <w:rsid w:val="00F81061"/>
    <w:rsid w:val="00F81B33"/>
    <w:rsid w:val="00F827B2"/>
    <w:rsid w:val="00F82F8B"/>
    <w:rsid w:val="00F8361D"/>
    <w:rsid w:val="00F836BF"/>
    <w:rsid w:val="00F83A18"/>
    <w:rsid w:val="00F83A7C"/>
    <w:rsid w:val="00F84272"/>
    <w:rsid w:val="00F854A4"/>
    <w:rsid w:val="00F856F3"/>
    <w:rsid w:val="00F85929"/>
    <w:rsid w:val="00F86008"/>
    <w:rsid w:val="00F8649E"/>
    <w:rsid w:val="00F867D5"/>
    <w:rsid w:val="00F91081"/>
    <w:rsid w:val="00F91C05"/>
    <w:rsid w:val="00F91D84"/>
    <w:rsid w:val="00F92C6C"/>
    <w:rsid w:val="00F9321D"/>
    <w:rsid w:val="00F933FB"/>
    <w:rsid w:val="00F94475"/>
    <w:rsid w:val="00F94E42"/>
    <w:rsid w:val="00F95491"/>
    <w:rsid w:val="00F95639"/>
    <w:rsid w:val="00F95679"/>
    <w:rsid w:val="00F95D9E"/>
    <w:rsid w:val="00F9602B"/>
    <w:rsid w:val="00F9614F"/>
    <w:rsid w:val="00F96216"/>
    <w:rsid w:val="00F96484"/>
    <w:rsid w:val="00F9701A"/>
    <w:rsid w:val="00F972BE"/>
    <w:rsid w:val="00F9737E"/>
    <w:rsid w:val="00F973D1"/>
    <w:rsid w:val="00F97E36"/>
    <w:rsid w:val="00F97F3A"/>
    <w:rsid w:val="00FA0737"/>
    <w:rsid w:val="00FA077A"/>
    <w:rsid w:val="00FA07D1"/>
    <w:rsid w:val="00FA2208"/>
    <w:rsid w:val="00FA246E"/>
    <w:rsid w:val="00FA349F"/>
    <w:rsid w:val="00FA4028"/>
    <w:rsid w:val="00FA436C"/>
    <w:rsid w:val="00FA470E"/>
    <w:rsid w:val="00FA5915"/>
    <w:rsid w:val="00FA5980"/>
    <w:rsid w:val="00FA5BF4"/>
    <w:rsid w:val="00FA6EDF"/>
    <w:rsid w:val="00FA6FDC"/>
    <w:rsid w:val="00FA711E"/>
    <w:rsid w:val="00FA734A"/>
    <w:rsid w:val="00FA786F"/>
    <w:rsid w:val="00FA7A49"/>
    <w:rsid w:val="00FA7C27"/>
    <w:rsid w:val="00FB0829"/>
    <w:rsid w:val="00FB089B"/>
    <w:rsid w:val="00FB0933"/>
    <w:rsid w:val="00FB149F"/>
    <w:rsid w:val="00FB1CE2"/>
    <w:rsid w:val="00FB1E72"/>
    <w:rsid w:val="00FB2049"/>
    <w:rsid w:val="00FB26CC"/>
    <w:rsid w:val="00FB2988"/>
    <w:rsid w:val="00FB2A55"/>
    <w:rsid w:val="00FB30ED"/>
    <w:rsid w:val="00FB3335"/>
    <w:rsid w:val="00FB3A45"/>
    <w:rsid w:val="00FB622B"/>
    <w:rsid w:val="00FB6287"/>
    <w:rsid w:val="00FB65CE"/>
    <w:rsid w:val="00FB6AD3"/>
    <w:rsid w:val="00FB6BD2"/>
    <w:rsid w:val="00FB6F68"/>
    <w:rsid w:val="00FB7CAF"/>
    <w:rsid w:val="00FC005B"/>
    <w:rsid w:val="00FC0445"/>
    <w:rsid w:val="00FC049C"/>
    <w:rsid w:val="00FC15F8"/>
    <w:rsid w:val="00FC1D0C"/>
    <w:rsid w:val="00FC20F3"/>
    <w:rsid w:val="00FC27F2"/>
    <w:rsid w:val="00FC40FF"/>
    <w:rsid w:val="00FC51C8"/>
    <w:rsid w:val="00FC533D"/>
    <w:rsid w:val="00FC5A21"/>
    <w:rsid w:val="00FC650D"/>
    <w:rsid w:val="00FC672B"/>
    <w:rsid w:val="00FC6C6B"/>
    <w:rsid w:val="00FC6E8D"/>
    <w:rsid w:val="00FC705A"/>
    <w:rsid w:val="00FC7100"/>
    <w:rsid w:val="00FC78FA"/>
    <w:rsid w:val="00FC79FD"/>
    <w:rsid w:val="00FD0754"/>
    <w:rsid w:val="00FD1607"/>
    <w:rsid w:val="00FD1E7B"/>
    <w:rsid w:val="00FD284A"/>
    <w:rsid w:val="00FD2B57"/>
    <w:rsid w:val="00FD4592"/>
    <w:rsid w:val="00FD46D7"/>
    <w:rsid w:val="00FD4A50"/>
    <w:rsid w:val="00FD4C33"/>
    <w:rsid w:val="00FD54A7"/>
    <w:rsid w:val="00FD6565"/>
    <w:rsid w:val="00FD6BDB"/>
    <w:rsid w:val="00FD6FA9"/>
    <w:rsid w:val="00FD6FC6"/>
    <w:rsid w:val="00FD775D"/>
    <w:rsid w:val="00FD7765"/>
    <w:rsid w:val="00FD78D7"/>
    <w:rsid w:val="00FE0C54"/>
    <w:rsid w:val="00FE18F1"/>
    <w:rsid w:val="00FE1A33"/>
    <w:rsid w:val="00FE1AD0"/>
    <w:rsid w:val="00FE1AEF"/>
    <w:rsid w:val="00FE2D52"/>
    <w:rsid w:val="00FE357F"/>
    <w:rsid w:val="00FE455C"/>
    <w:rsid w:val="00FE604B"/>
    <w:rsid w:val="00FE651D"/>
    <w:rsid w:val="00FE680E"/>
    <w:rsid w:val="00FE6C3F"/>
    <w:rsid w:val="00FE709C"/>
    <w:rsid w:val="00FE7772"/>
    <w:rsid w:val="00FF00A1"/>
    <w:rsid w:val="00FF03B9"/>
    <w:rsid w:val="00FF24F3"/>
    <w:rsid w:val="00FF29A6"/>
    <w:rsid w:val="00FF2BEE"/>
    <w:rsid w:val="00FF3346"/>
    <w:rsid w:val="00FF38A2"/>
    <w:rsid w:val="00FF3CA6"/>
    <w:rsid w:val="00FF3D04"/>
    <w:rsid w:val="00FF413C"/>
    <w:rsid w:val="00FF4562"/>
    <w:rsid w:val="00FF482E"/>
    <w:rsid w:val="00FF4B89"/>
    <w:rsid w:val="00FF5374"/>
    <w:rsid w:val="00FF5E86"/>
    <w:rsid w:val="00FF70C4"/>
    <w:rsid w:val="00FF74B4"/>
    <w:rsid w:val="00FF7FAA"/>
    <w:rsid w:val="010AD62F"/>
    <w:rsid w:val="015EDC26"/>
    <w:rsid w:val="015EE85E"/>
    <w:rsid w:val="017A0508"/>
    <w:rsid w:val="01A7883A"/>
    <w:rsid w:val="01B611BF"/>
    <w:rsid w:val="01C4B078"/>
    <w:rsid w:val="01CB30BB"/>
    <w:rsid w:val="01EF3E30"/>
    <w:rsid w:val="01FE0CBF"/>
    <w:rsid w:val="02217EF7"/>
    <w:rsid w:val="02407419"/>
    <w:rsid w:val="025E4D30"/>
    <w:rsid w:val="02649EDF"/>
    <w:rsid w:val="026F963D"/>
    <w:rsid w:val="0295B78E"/>
    <w:rsid w:val="02B83E99"/>
    <w:rsid w:val="02BEEA5B"/>
    <w:rsid w:val="02D2F302"/>
    <w:rsid w:val="03A205AD"/>
    <w:rsid w:val="03AEED63"/>
    <w:rsid w:val="03E2DD3A"/>
    <w:rsid w:val="0405C11B"/>
    <w:rsid w:val="041A560F"/>
    <w:rsid w:val="04353EB6"/>
    <w:rsid w:val="043714D9"/>
    <w:rsid w:val="044AD464"/>
    <w:rsid w:val="0457759C"/>
    <w:rsid w:val="0465B60C"/>
    <w:rsid w:val="048ABF83"/>
    <w:rsid w:val="04A455D3"/>
    <w:rsid w:val="04D3B6AE"/>
    <w:rsid w:val="04D73BE5"/>
    <w:rsid w:val="04DB4EA0"/>
    <w:rsid w:val="051FEA7F"/>
    <w:rsid w:val="05221AB6"/>
    <w:rsid w:val="0554F6E1"/>
    <w:rsid w:val="055557BC"/>
    <w:rsid w:val="055796F2"/>
    <w:rsid w:val="056845DC"/>
    <w:rsid w:val="0642CFB4"/>
    <w:rsid w:val="0646E1B6"/>
    <w:rsid w:val="06743670"/>
    <w:rsid w:val="068B4BA5"/>
    <w:rsid w:val="06977AE0"/>
    <w:rsid w:val="06CB957A"/>
    <w:rsid w:val="06E8F415"/>
    <w:rsid w:val="0713887F"/>
    <w:rsid w:val="07972483"/>
    <w:rsid w:val="07D4CBEB"/>
    <w:rsid w:val="07D954E9"/>
    <w:rsid w:val="07DAA23B"/>
    <w:rsid w:val="07ED581A"/>
    <w:rsid w:val="0817E366"/>
    <w:rsid w:val="085441F8"/>
    <w:rsid w:val="08985EBA"/>
    <w:rsid w:val="08B3A48B"/>
    <w:rsid w:val="08D02ECB"/>
    <w:rsid w:val="08D6DAAC"/>
    <w:rsid w:val="08D8B617"/>
    <w:rsid w:val="093A7F32"/>
    <w:rsid w:val="093EF07B"/>
    <w:rsid w:val="094298F8"/>
    <w:rsid w:val="09545981"/>
    <w:rsid w:val="096F04F5"/>
    <w:rsid w:val="09B68AD3"/>
    <w:rsid w:val="09E13C94"/>
    <w:rsid w:val="09ED374A"/>
    <w:rsid w:val="09F33480"/>
    <w:rsid w:val="0A09D0AB"/>
    <w:rsid w:val="0A1BD852"/>
    <w:rsid w:val="0A2BE3DD"/>
    <w:rsid w:val="0A3F89F0"/>
    <w:rsid w:val="0A4A6957"/>
    <w:rsid w:val="0A4D176E"/>
    <w:rsid w:val="0A51528C"/>
    <w:rsid w:val="0A5ED6A8"/>
    <w:rsid w:val="0A721889"/>
    <w:rsid w:val="0A7CF24B"/>
    <w:rsid w:val="0AC841CA"/>
    <w:rsid w:val="0AD383F8"/>
    <w:rsid w:val="0AD5A170"/>
    <w:rsid w:val="0AE68F3E"/>
    <w:rsid w:val="0B56CDE2"/>
    <w:rsid w:val="0B58930E"/>
    <w:rsid w:val="0B5C753A"/>
    <w:rsid w:val="0B83293B"/>
    <w:rsid w:val="0B99CE9A"/>
    <w:rsid w:val="0BAE38DA"/>
    <w:rsid w:val="0C42B6A1"/>
    <w:rsid w:val="0C816063"/>
    <w:rsid w:val="0C90CF20"/>
    <w:rsid w:val="0CA88B93"/>
    <w:rsid w:val="0CAF9D13"/>
    <w:rsid w:val="0CBE0673"/>
    <w:rsid w:val="0CD57E05"/>
    <w:rsid w:val="0CEE149F"/>
    <w:rsid w:val="0CF6A70F"/>
    <w:rsid w:val="0CF991F5"/>
    <w:rsid w:val="0CFFE0C0"/>
    <w:rsid w:val="0D2AEF38"/>
    <w:rsid w:val="0D6D6169"/>
    <w:rsid w:val="0D75EF73"/>
    <w:rsid w:val="0DD1BF9C"/>
    <w:rsid w:val="0E07145A"/>
    <w:rsid w:val="0E12CB73"/>
    <w:rsid w:val="0E278492"/>
    <w:rsid w:val="0EA6EBA1"/>
    <w:rsid w:val="0EB0EC3E"/>
    <w:rsid w:val="0EDB3470"/>
    <w:rsid w:val="0EDBC258"/>
    <w:rsid w:val="0F0EA57D"/>
    <w:rsid w:val="0F1C2E34"/>
    <w:rsid w:val="0F538799"/>
    <w:rsid w:val="0F91589D"/>
    <w:rsid w:val="0FAE1BF6"/>
    <w:rsid w:val="0FC4E492"/>
    <w:rsid w:val="0FFE90DA"/>
    <w:rsid w:val="10095A8E"/>
    <w:rsid w:val="101A6F8C"/>
    <w:rsid w:val="1034B48D"/>
    <w:rsid w:val="104AF1DC"/>
    <w:rsid w:val="1090D4D7"/>
    <w:rsid w:val="10B67568"/>
    <w:rsid w:val="10BD1721"/>
    <w:rsid w:val="10BF2284"/>
    <w:rsid w:val="112ED70D"/>
    <w:rsid w:val="1164BB87"/>
    <w:rsid w:val="1169C11A"/>
    <w:rsid w:val="116B4AA4"/>
    <w:rsid w:val="1183BF3F"/>
    <w:rsid w:val="11864D02"/>
    <w:rsid w:val="1211B281"/>
    <w:rsid w:val="122E99D5"/>
    <w:rsid w:val="12944CEF"/>
    <w:rsid w:val="12CF4D67"/>
    <w:rsid w:val="12EEFF3C"/>
    <w:rsid w:val="12F85B9C"/>
    <w:rsid w:val="13029810"/>
    <w:rsid w:val="13123BB3"/>
    <w:rsid w:val="131BE91E"/>
    <w:rsid w:val="133B78A2"/>
    <w:rsid w:val="138AB646"/>
    <w:rsid w:val="13B5599E"/>
    <w:rsid w:val="13CE315C"/>
    <w:rsid w:val="13EF076A"/>
    <w:rsid w:val="141CA652"/>
    <w:rsid w:val="1478327D"/>
    <w:rsid w:val="147C28FA"/>
    <w:rsid w:val="147D8676"/>
    <w:rsid w:val="14D9B73B"/>
    <w:rsid w:val="150B2639"/>
    <w:rsid w:val="1524E0B5"/>
    <w:rsid w:val="15409074"/>
    <w:rsid w:val="15595068"/>
    <w:rsid w:val="15D625B6"/>
    <w:rsid w:val="15E4F462"/>
    <w:rsid w:val="15E64656"/>
    <w:rsid w:val="15F4082F"/>
    <w:rsid w:val="1606E985"/>
    <w:rsid w:val="16268AFA"/>
    <w:rsid w:val="165CE7FD"/>
    <w:rsid w:val="16882C19"/>
    <w:rsid w:val="169DC78B"/>
    <w:rsid w:val="16BFFA4C"/>
    <w:rsid w:val="16CF20C6"/>
    <w:rsid w:val="16E4E81F"/>
    <w:rsid w:val="17041BE1"/>
    <w:rsid w:val="170D3B69"/>
    <w:rsid w:val="17210326"/>
    <w:rsid w:val="17212CD1"/>
    <w:rsid w:val="1783C955"/>
    <w:rsid w:val="1798E447"/>
    <w:rsid w:val="17C5EC99"/>
    <w:rsid w:val="17E3C87A"/>
    <w:rsid w:val="17E764FA"/>
    <w:rsid w:val="17F0B150"/>
    <w:rsid w:val="18314789"/>
    <w:rsid w:val="183EA457"/>
    <w:rsid w:val="18458E18"/>
    <w:rsid w:val="18516642"/>
    <w:rsid w:val="186237FA"/>
    <w:rsid w:val="188DAA0E"/>
    <w:rsid w:val="1897D0DF"/>
    <w:rsid w:val="19467AD8"/>
    <w:rsid w:val="197D41EB"/>
    <w:rsid w:val="19A234CB"/>
    <w:rsid w:val="19BAF498"/>
    <w:rsid w:val="19CD17EA"/>
    <w:rsid w:val="19FCE25E"/>
    <w:rsid w:val="1A140BF8"/>
    <w:rsid w:val="1A1E18B5"/>
    <w:rsid w:val="1A25A639"/>
    <w:rsid w:val="1A58CD93"/>
    <w:rsid w:val="1A877F55"/>
    <w:rsid w:val="1B536277"/>
    <w:rsid w:val="1BD671EF"/>
    <w:rsid w:val="1BF49DF4"/>
    <w:rsid w:val="1BF8D53B"/>
    <w:rsid w:val="1C09FA99"/>
    <w:rsid w:val="1C894310"/>
    <w:rsid w:val="1CA666CD"/>
    <w:rsid w:val="1CACA5DC"/>
    <w:rsid w:val="1CC315E1"/>
    <w:rsid w:val="1D104316"/>
    <w:rsid w:val="1D1FF19E"/>
    <w:rsid w:val="1D2F23B4"/>
    <w:rsid w:val="1D623031"/>
    <w:rsid w:val="1DAED73D"/>
    <w:rsid w:val="1DB58ADE"/>
    <w:rsid w:val="1E101C9A"/>
    <w:rsid w:val="1E2DCFFF"/>
    <w:rsid w:val="1E42DBE3"/>
    <w:rsid w:val="1E9AD4F4"/>
    <w:rsid w:val="1EA36CBE"/>
    <w:rsid w:val="1EA769AD"/>
    <w:rsid w:val="1EB9AEF0"/>
    <w:rsid w:val="1EE7B52B"/>
    <w:rsid w:val="1F1DCEA0"/>
    <w:rsid w:val="1F713BAC"/>
    <w:rsid w:val="1F9842F7"/>
    <w:rsid w:val="2009C8C7"/>
    <w:rsid w:val="2017FB18"/>
    <w:rsid w:val="20824F7C"/>
    <w:rsid w:val="20A82420"/>
    <w:rsid w:val="210A6073"/>
    <w:rsid w:val="2127DDE7"/>
    <w:rsid w:val="2165D326"/>
    <w:rsid w:val="21E334DD"/>
    <w:rsid w:val="2225401A"/>
    <w:rsid w:val="227F9FC5"/>
    <w:rsid w:val="22A5D18E"/>
    <w:rsid w:val="22BE6042"/>
    <w:rsid w:val="22F02A4D"/>
    <w:rsid w:val="23364BE6"/>
    <w:rsid w:val="234AACCC"/>
    <w:rsid w:val="2351981E"/>
    <w:rsid w:val="23643DBB"/>
    <w:rsid w:val="236889D6"/>
    <w:rsid w:val="238A4C43"/>
    <w:rsid w:val="238ADE22"/>
    <w:rsid w:val="23B27A8A"/>
    <w:rsid w:val="23BF431B"/>
    <w:rsid w:val="23BFB66E"/>
    <w:rsid w:val="23C18D8B"/>
    <w:rsid w:val="23EFEDD5"/>
    <w:rsid w:val="241331B6"/>
    <w:rsid w:val="243B8D84"/>
    <w:rsid w:val="2451F99D"/>
    <w:rsid w:val="246E2E8B"/>
    <w:rsid w:val="24D62FB4"/>
    <w:rsid w:val="24EB83E3"/>
    <w:rsid w:val="251824D6"/>
    <w:rsid w:val="25523AF3"/>
    <w:rsid w:val="25A76322"/>
    <w:rsid w:val="25AF592A"/>
    <w:rsid w:val="25F5C65B"/>
    <w:rsid w:val="26224C12"/>
    <w:rsid w:val="269F856F"/>
    <w:rsid w:val="26EB7F3E"/>
    <w:rsid w:val="26FAA34A"/>
    <w:rsid w:val="26FD2FF6"/>
    <w:rsid w:val="2712F7E0"/>
    <w:rsid w:val="2716077F"/>
    <w:rsid w:val="2725388E"/>
    <w:rsid w:val="27A79047"/>
    <w:rsid w:val="27CD55A1"/>
    <w:rsid w:val="27D59202"/>
    <w:rsid w:val="28058C3E"/>
    <w:rsid w:val="280AC7AA"/>
    <w:rsid w:val="283AF66D"/>
    <w:rsid w:val="284BC1D2"/>
    <w:rsid w:val="284D4A2F"/>
    <w:rsid w:val="286A41F4"/>
    <w:rsid w:val="28CEF282"/>
    <w:rsid w:val="28E88F89"/>
    <w:rsid w:val="28EAA410"/>
    <w:rsid w:val="2921F93E"/>
    <w:rsid w:val="2943B249"/>
    <w:rsid w:val="296379EA"/>
    <w:rsid w:val="298E3895"/>
    <w:rsid w:val="29CEF199"/>
    <w:rsid w:val="29E51062"/>
    <w:rsid w:val="29F7D7FF"/>
    <w:rsid w:val="2A214894"/>
    <w:rsid w:val="2A2A1C89"/>
    <w:rsid w:val="2A349344"/>
    <w:rsid w:val="2A4AC235"/>
    <w:rsid w:val="2A5F245C"/>
    <w:rsid w:val="2A837CFC"/>
    <w:rsid w:val="2A95B480"/>
    <w:rsid w:val="2AA0378C"/>
    <w:rsid w:val="2B23FC4F"/>
    <w:rsid w:val="2B4617AE"/>
    <w:rsid w:val="2B6D01A7"/>
    <w:rsid w:val="2B718DB2"/>
    <w:rsid w:val="2BAB46FD"/>
    <w:rsid w:val="2BBB9185"/>
    <w:rsid w:val="2BEAE681"/>
    <w:rsid w:val="2C274C54"/>
    <w:rsid w:val="2C355FFD"/>
    <w:rsid w:val="2C3FFFBB"/>
    <w:rsid w:val="2C5CB46A"/>
    <w:rsid w:val="2C60EF67"/>
    <w:rsid w:val="2C863DEB"/>
    <w:rsid w:val="2C94E2CC"/>
    <w:rsid w:val="2CD97375"/>
    <w:rsid w:val="2CFE507D"/>
    <w:rsid w:val="2D1A347E"/>
    <w:rsid w:val="2D32D5E3"/>
    <w:rsid w:val="2D629928"/>
    <w:rsid w:val="2D898EA2"/>
    <w:rsid w:val="2D9E4F67"/>
    <w:rsid w:val="2DA397BB"/>
    <w:rsid w:val="2DA4547D"/>
    <w:rsid w:val="2E28CF4A"/>
    <w:rsid w:val="2E37EC2D"/>
    <w:rsid w:val="2E465695"/>
    <w:rsid w:val="2E64250E"/>
    <w:rsid w:val="2E72A0EC"/>
    <w:rsid w:val="2E851764"/>
    <w:rsid w:val="2E91BCD0"/>
    <w:rsid w:val="2EA63B4E"/>
    <w:rsid w:val="2F00443C"/>
    <w:rsid w:val="2F00EC2A"/>
    <w:rsid w:val="2F14EEA5"/>
    <w:rsid w:val="2F1B8211"/>
    <w:rsid w:val="2F1F985E"/>
    <w:rsid w:val="2F24D650"/>
    <w:rsid w:val="2F3B853F"/>
    <w:rsid w:val="2F560371"/>
    <w:rsid w:val="2F73083F"/>
    <w:rsid w:val="2F789826"/>
    <w:rsid w:val="2F9B897E"/>
    <w:rsid w:val="2FB8D429"/>
    <w:rsid w:val="2FD9B4C0"/>
    <w:rsid w:val="2FE865FE"/>
    <w:rsid w:val="2FF78C54"/>
    <w:rsid w:val="300F8167"/>
    <w:rsid w:val="30101C7A"/>
    <w:rsid w:val="30232039"/>
    <w:rsid w:val="305BCB4E"/>
    <w:rsid w:val="3066D5E5"/>
    <w:rsid w:val="30AE17CC"/>
    <w:rsid w:val="30BB9A14"/>
    <w:rsid w:val="31274F9C"/>
    <w:rsid w:val="31428BCE"/>
    <w:rsid w:val="3145D7CC"/>
    <w:rsid w:val="315DE087"/>
    <w:rsid w:val="31A72B9B"/>
    <w:rsid w:val="323617BB"/>
    <w:rsid w:val="3277A8B1"/>
    <w:rsid w:val="3283CCF1"/>
    <w:rsid w:val="32A84B29"/>
    <w:rsid w:val="32AFA226"/>
    <w:rsid w:val="32BDBEEB"/>
    <w:rsid w:val="32C0E2F2"/>
    <w:rsid w:val="3317C6AF"/>
    <w:rsid w:val="3356D768"/>
    <w:rsid w:val="336E7ECC"/>
    <w:rsid w:val="33748981"/>
    <w:rsid w:val="337ED2B0"/>
    <w:rsid w:val="33ACAF69"/>
    <w:rsid w:val="33C3392B"/>
    <w:rsid w:val="33CD95F3"/>
    <w:rsid w:val="33E3351A"/>
    <w:rsid w:val="3451E441"/>
    <w:rsid w:val="3467FF91"/>
    <w:rsid w:val="349833B6"/>
    <w:rsid w:val="349B5C1E"/>
    <w:rsid w:val="34DE34E5"/>
    <w:rsid w:val="353AF95D"/>
    <w:rsid w:val="35772395"/>
    <w:rsid w:val="35847A77"/>
    <w:rsid w:val="358C8256"/>
    <w:rsid w:val="35CF652D"/>
    <w:rsid w:val="35D5635E"/>
    <w:rsid w:val="35E2F309"/>
    <w:rsid w:val="35E933C6"/>
    <w:rsid w:val="36B20876"/>
    <w:rsid w:val="36F873D6"/>
    <w:rsid w:val="3707B936"/>
    <w:rsid w:val="37091068"/>
    <w:rsid w:val="375AEF33"/>
    <w:rsid w:val="3769E405"/>
    <w:rsid w:val="37731786"/>
    <w:rsid w:val="3773AD1F"/>
    <w:rsid w:val="378842D7"/>
    <w:rsid w:val="378CA9CC"/>
    <w:rsid w:val="37DD985E"/>
    <w:rsid w:val="380967AF"/>
    <w:rsid w:val="382547C1"/>
    <w:rsid w:val="387D946C"/>
    <w:rsid w:val="3881D45C"/>
    <w:rsid w:val="388709F6"/>
    <w:rsid w:val="38DBA0E1"/>
    <w:rsid w:val="38E0E1E2"/>
    <w:rsid w:val="38F56B86"/>
    <w:rsid w:val="38F72CB5"/>
    <w:rsid w:val="38FC61A9"/>
    <w:rsid w:val="39D7E16A"/>
    <w:rsid w:val="3A020CA0"/>
    <w:rsid w:val="3A08DC6E"/>
    <w:rsid w:val="3A3D277D"/>
    <w:rsid w:val="3A517785"/>
    <w:rsid w:val="3A626351"/>
    <w:rsid w:val="3AA20108"/>
    <w:rsid w:val="3AE2ADBC"/>
    <w:rsid w:val="3AEF0B5B"/>
    <w:rsid w:val="3B1DA637"/>
    <w:rsid w:val="3B377824"/>
    <w:rsid w:val="3B68D628"/>
    <w:rsid w:val="3B7C5564"/>
    <w:rsid w:val="3B8FBAC7"/>
    <w:rsid w:val="3B96B235"/>
    <w:rsid w:val="3BA56DCB"/>
    <w:rsid w:val="3BB90A12"/>
    <w:rsid w:val="3BC8547F"/>
    <w:rsid w:val="3BEEE56F"/>
    <w:rsid w:val="3C17C246"/>
    <w:rsid w:val="3C394815"/>
    <w:rsid w:val="3C3DD179"/>
    <w:rsid w:val="3C467047"/>
    <w:rsid w:val="3C70F7DA"/>
    <w:rsid w:val="3D010B7D"/>
    <w:rsid w:val="3D18176F"/>
    <w:rsid w:val="3D19BDB6"/>
    <w:rsid w:val="3D2F91A2"/>
    <w:rsid w:val="3D874625"/>
    <w:rsid w:val="3D984AE3"/>
    <w:rsid w:val="3D9D6EC8"/>
    <w:rsid w:val="3E453545"/>
    <w:rsid w:val="3E51602F"/>
    <w:rsid w:val="3E5D2457"/>
    <w:rsid w:val="3E96E107"/>
    <w:rsid w:val="3ED8D4C5"/>
    <w:rsid w:val="3EFD5CD0"/>
    <w:rsid w:val="3F06DFEE"/>
    <w:rsid w:val="3F136F75"/>
    <w:rsid w:val="3F138639"/>
    <w:rsid w:val="3F215F7C"/>
    <w:rsid w:val="3F46BD6C"/>
    <w:rsid w:val="3F87FEC1"/>
    <w:rsid w:val="3FEA7436"/>
    <w:rsid w:val="4007806C"/>
    <w:rsid w:val="40084610"/>
    <w:rsid w:val="40224689"/>
    <w:rsid w:val="403C0A08"/>
    <w:rsid w:val="407B8509"/>
    <w:rsid w:val="40A8F51F"/>
    <w:rsid w:val="40AD3477"/>
    <w:rsid w:val="40D864FF"/>
    <w:rsid w:val="40F2E433"/>
    <w:rsid w:val="410DF0E9"/>
    <w:rsid w:val="413455F7"/>
    <w:rsid w:val="414D3BA1"/>
    <w:rsid w:val="4163F9B8"/>
    <w:rsid w:val="416C3D86"/>
    <w:rsid w:val="4182A47B"/>
    <w:rsid w:val="419F59C1"/>
    <w:rsid w:val="41CD5CE8"/>
    <w:rsid w:val="420229EE"/>
    <w:rsid w:val="421304D5"/>
    <w:rsid w:val="42148C07"/>
    <w:rsid w:val="422A4D10"/>
    <w:rsid w:val="423C4EC6"/>
    <w:rsid w:val="425E151E"/>
    <w:rsid w:val="426B2406"/>
    <w:rsid w:val="42A20290"/>
    <w:rsid w:val="42DA0477"/>
    <w:rsid w:val="42EE4C33"/>
    <w:rsid w:val="4347D605"/>
    <w:rsid w:val="43761409"/>
    <w:rsid w:val="438420ED"/>
    <w:rsid w:val="43A8BC21"/>
    <w:rsid w:val="441B6E45"/>
    <w:rsid w:val="445462BC"/>
    <w:rsid w:val="445E365C"/>
    <w:rsid w:val="4464F190"/>
    <w:rsid w:val="44A1F710"/>
    <w:rsid w:val="44E29F45"/>
    <w:rsid w:val="44ED6FF6"/>
    <w:rsid w:val="44EDD280"/>
    <w:rsid w:val="45220B01"/>
    <w:rsid w:val="45616252"/>
    <w:rsid w:val="45AAF722"/>
    <w:rsid w:val="45C5BC94"/>
    <w:rsid w:val="4607DDDE"/>
    <w:rsid w:val="461AE35A"/>
    <w:rsid w:val="46949575"/>
    <w:rsid w:val="46C72E6B"/>
    <w:rsid w:val="47085573"/>
    <w:rsid w:val="472CE4D5"/>
    <w:rsid w:val="472F985F"/>
    <w:rsid w:val="47618E3F"/>
    <w:rsid w:val="47A042AF"/>
    <w:rsid w:val="480AE389"/>
    <w:rsid w:val="483F154C"/>
    <w:rsid w:val="483F2CEE"/>
    <w:rsid w:val="485F9F0E"/>
    <w:rsid w:val="489FE71B"/>
    <w:rsid w:val="48ADBC23"/>
    <w:rsid w:val="48BD8885"/>
    <w:rsid w:val="48CED2CE"/>
    <w:rsid w:val="48E1B121"/>
    <w:rsid w:val="48E64955"/>
    <w:rsid w:val="48EB042D"/>
    <w:rsid w:val="4912BDD7"/>
    <w:rsid w:val="4939F62F"/>
    <w:rsid w:val="49A4F78F"/>
    <w:rsid w:val="49B2DF35"/>
    <w:rsid w:val="49C20856"/>
    <w:rsid w:val="49CA6B1E"/>
    <w:rsid w:val="49DD941B"/>
    <w:rsid w:val="4A4E0EE0"/>
    <w:rsid w:val="4A641223"/>
    <w:rsid w:val="4A753CA2"/>
    <w:rsid w:val="4A8FE33A"/>
    <w:rsid w:val="4AAE57F9"/>
    <w:rsid w:val="4AC5480B"/>
    <w:rsid w:val="4AE199DB"/>
    <w:rsid w:val="4AFC374F"/>
    <w:rsid w:val="4B00DD57"/>
    <w:rsid w:val="4B148E23"/>
    <w:rsid w:val="4B1DC138"/>
    <w:rsid w:val="4BB92FBB"/>
    <w:rsid w:val="4BF7C328"/>
    <w:rsid w:val="4C0C643B"/>
    <w:rsid w:val="4C2E2E68"/>
    <w:rsid w:val="4C34DCE0"/>
    <w:rsid w:val="4C402970"/>
    <w:rsid w:val="4C978EB8"/>
    <w:rsid w:val="4C9A7D22"/>
    <w:rsid w:val="4C9F1686"/>
    <w:rsid w:val="4CA997B2"/>
    <w:rsid w:val="4CB02800"/>
    <w:rsid w:val="4CB7D1F1"/>
    <w:rsid w:val="4CCE027E"/>
    <w:rsid w:val="4CFA95E3"/>
    <w:rsid w:val="4D81D08E"/>
    <w:rsid w:val="4DDD288F"/>
    <w:rsid w:val="4DE702C8"/>
    <w:rsid w:val="4DE7CD11"/>
    <w:rsid w:val="4E34E7CB"/>
    <w:rsid w:val="4E77BB52"/>
    <w:rsid w:val="4E804CEC"/>
    <w:rsid w:val="4E982CAC"/>
    <w:rsid w:val="4EB4B8A5"/>
    <w:rsid w:val="4EC04BEC"/>
    <w:rsid w:val="4F1DF6EF"/>
    <w:rsid w:val="4F2CCAAB"/>
    <w:rsid w:val="4F2F1E32"/>
    <w:rsid w:val="4F654A12"/>
    <w:rsid w:val="4FA5ED3A"/>
    <w:rsid w:val="4FEB6E3E"/>
    <w:rsid w:val="501A32B6"/>
    <w:rsid w:val="501C85EE"/>
    <w:rsid w:val="50212DA4"/>
    <w:rsid w:val="504F4FB4"/>
    <w:rsid w:val="505A5D1A"/>
    <w:rsid w:val="508F6E44"/>
    <w:rsid w:val="50BC2E08"/>
    <w:rsid w:val="50BE36FB"/>
    <w:rsid w:val="50C24AA6"/>
    <w:rsid w:val="50C2DA31"/>
    <w:rsid w:val="50F66FAE"/>
    <w:rsid w:val="5125C6C7"/>
    <w:rsid w:val="513179A6"/>
    <w:rsid w:val="514F1BC0"/>
    <w:rsid w:val="516A9168"/>
    <w:rsid w:val="5194309B"/>
    <w:rsid w:val="519F9D07"/>
    <w:rsid w:val="51C6CC76"/>
    <w:rsid w:val="51EE533A"/>
    <w:rsid w:val="520EB708"/>
    <w:rsid w:val="522C9BEC"/>
    <w:rsid w:val="527EB35E"/>
    <w:rsid w:val="52E54122"/>
    <w:rsid w:val="531747A3"/>
    <w:rsid w:val="533DA755"/>
    <w:rsid w:val="5341E167"/>
    <w:rsid w:val="53C3028E"/>
    <w:rsid w:val="53F23D89"/>
    <w:rsid w:val="541EEEAB"/>
    <w:rsid w:val="54387087"/>
    <w:rsid w:val="546B5DC8"/>
    <w:rsid w:val="55060A90"/>
    <w:rsid w:val="552D98F7"/>
    <w:rsid w:val="553F875F"/>
    <w:rsid w:val="55496769"/>
    <w:rsid w:val="55752CE9"/>
    <w:rsid w:val="557BBDEF"/>
    <w:rsid w:val="558A155A"/>
    <w:rsid w:val="55B8D926"/>
    <w:rsid w:val="55CF99FF"/>
    <w:rsid w:val="55FA0233"/>
    <w:rsid w:val="55FF8AA6"/>
    <w:rsid w:val="565C8FF6"/>
    <w:rsid w:val="569B29ED"/>
    <w:rsid w:val="5717030B"/>
    <w:rsid w:val="57600E00"/>
    <w:rsid w:val="5788A812"/>
    <w:rsid w:val="57C41392"/>
    <w:rsid w:val="57C89EE2"/>
    <w:rsid w:val="57C8A8DF"/>
    <w:rsid w:val="57F367B7"/>
    <w:rsid w:val="5892ED40"/>
    <w:rsid w:val="589FD9E3"/>
    <w:rsid w:val="58AF8F6F"/>
    <w:rsid w:val="58C4AB86"/>
    <w:rsid w:val="58D98712"/>
    <w:rsid w:val="594A7DC8"/>
    <w:rsid w:val="5951EC94"/>
    <w:rsid w:val="595B889D"/>
    <w:rsid w:val="5969ACDA"/>
    <w:rsid w:val="59DA8368"/>
    <w:rsid w:val="59E7E851"/>
    <w:rsid w:val="5A31C27D"/>
    <w:rsid w:val="5A709356"/>
    <w:rsid w:val="5A93523B"/>
    <w:rsid w:val="5AB61161"/>
    <w:rsid w:val="5AC5BB81"/>
    <w:rsid w:val="5AD6E4D3"/>
    <w:rsid w:val="5AF1FD27"/>
    <w:rsid w:val="5B165BF2"/>
    <w:rsid w:val="5B3511A2"/>
    <w:rsid w:val="5B67A4CE"/>
    <w:rsid w:val="5B9B0BB2"/>
    <w:rsid w:val="5BAA1FF8"/>
    <w:rsid w:val="5C0E54B7"/>
    <w:rsid w:val="5C132E62"/>
    <w:rsid w:val="5C15A1A7"/>
    <w:rsid w:val="5C5E9104"/>
    <w:rsid w:val="5C815B64"/>
    <w:rsid w:val="5C9024E1"/>
    <w:rsid w:val="5CB5EFB7"/>
    <w:rsid w:val="5CBE0C63"/>
    <w:rsid w:val="5CE982F5"/>
    <w:rsid w:val="5CF1A8CF"/>
    <w:rsid w:val="5D136F0C"/>
    <w:rsid w:val="5D3D8917"/>
    <w:rsid w:val="5D4E6C8F"/>
    <w:rsid w:val="5E856475"/>
    <w:rsid w:val="5E9FD29D"/>
    <w:rsid w:val="5EE0AACD"/>
    <w:rsid w:val="5EF11C56"/>
    <w:rsid w:val="5F11E480"/>
    <w:rsid w:val="5F22E543"/>
    <w:rsid w:val="5F8825BE"/>
    <w:rsid w:val="5FA94696"/>
    <w:rsid w:val="5FB6F20D"/>
    <w:rsid w:val="60080D17"/>
    <w:rsid w:val="6025DED0"/>
    <w:rsid w:val="605A10B7"/>
    <w:rsid w:val="605DEDBF"/>
    <w:rsid w:val="60E25177"/>
    <w:rsid w:val="614624C3"/>
    <w:rsid w:val="614858E6"/>
    <w:rsid w:val="614EAC79"/>
    <w:rsid w:val="6155E137"/>
    <w:rsid w:val="6171E997"/>
    <w:rsid w:val="61DB46A0"/>
    <w:rsid w:val="61F5E535"/>
    <w:rsid w:val="61F7DD73"/>
    <w:rsid w:val="6206F5ED"/>
    <w:rsid w:val="6237DAFC"/>
    <w:rsid w:val="627D5A95"/>
    <w:rsid w:val="62A9FD5E"/>
    <w:rsid w:val="62C0739C"/>
    <w:rsid w:val="62D543F0"/>
    <w:rsid w:val="62FA2140"/>
    <w:rsid w:val="62FB25DB"/>
    <w:rsid w:val="6355652B"/>
    <w:rsid w:val="6357C30C"/>
    <w:rsid w:val="63A409D7"/>
    <w:rsid w:val="63A52AE4"/>
    <w:rsid w:val="640559CB"/>
    <w:rsid w:val="641059A6"/>
    <w:rsid w:val="64135A28"/>
    <w:rsid w:val="642E54F0"/>
    <w:rsid w:val="6496DD2A"/>
    <w:rsid w:val="64C863E4"/>
    <w:rsid w:val="64FF0810"/>
    <w:rsid w:val="65160BE2"/>
    <w:rsid w:val="65919895"/>
    <w:rsid w:val="6592B2BB"/>
    <w:rsid w:val="65CC9BF5"/>
    <w:rsid w:val="65FDE5F3"/>
    <w:rsid w:val="6603D4ED"/>
    <w:rsid w:val="662CA952"/>
    <w:rsid w:val="663B2A46"/>
    <w:rsid w:val="6646F05E"/>
    <w:rsid w:val="6666870D"/>
    <w:rsid w:val="669CBD67"/>
    <w:rsid w:val="66B644F8"/>
    <w:rsid w:val="66CB1B68"/>
    <w:rsid w:val="66D06C0E"/>
    <w:rsid w:val="66E9EBB2"/>
    <w:rsid w:val="6734478D"/>
    <w:rsid w:val="673C8F45"/>
    <w:rsid w:val="6741D8D2"/>
    <w:rsid w:val="679E83B0"/>
    <w:rsid w:val="687532A0"/>
    <w:rsid w:val="687FA083"/>
    <w:rsid w:val="68EF7F0B"/>
    <w:rsid w:val="68F8CB9B"/>
    <w:rsid w:val="692EF134"/>
    <w:rsid w:val="695C88FC"/>
    <w:rsid w:val="6979D82F"/>
    <w:rsid w:val="697DF9A8"/>
    <w:rsid w:val="69B776DF"/>
    <w:rsid w:val="69D3F223"/>
    <w:rsid w:val="69F0D01C"/>
    <w:rsid w:val="69FB89F6"/>
    <w:rsid w:val="6A07DA15"/>
    <w:rsid w:val="6A108F17"/>
    <w:rsid w:val="6A2B1829"/>
    <w:rsid w:val="6A4DF27E"/>
    <w:rsid w:val="6A4E83B2"/>
    <w:rsid w:val="6A554E12"/>
    <w:rsid w:val="6A9E29CE"/>
    <w:rsid w:val="6AB17189"/>
    <w:rsid w:val="6AE0A865"/>
    <w:rsid w:val="6AEFC82E"/>
    <w:rsid w:val="6AFC53FE"/>
    <w:rsid w:val="6B1103B1"/>
    <w:rsid w:val="6B4F254F"/>
    <w:rsid w:val="6B5E0129"/>
    <w:rsid w:val="6B85D12B"/>
    <w:rsid w:val="6B8FD2ED"/>
    <w:rsid w:val="6BB8D21E"/>
    <w:rsid w:val="6BD73532"/>
    <w:rsid w:val="6C0669BF"/>
    <w:rsid w:val="6C5312E4"/>
    <w:rsid w:val="6C85F346"/>
    <w:rsid w:val="6D17C6E5"/>
    <w:rsid w:val="6D6ED0D7"/>
    <w:rsid w:val="6D863550"/>
    <w:rsid w:val="6DB72057"/>
    <w:rsid w:val="6DD6AF3C"/>
    <w:rsid w:val="6E06F5C6"/>
    <w:rsid w:val="6E0EE2FD"/>
    <w:rsid w:val="6E41CD1C"/>
    <w:rsid w:val="6E9B1C09"/>
    <w:rsid w:val="6EA386D1"/>
    <w:rsid w:val="6EC9F5D8"/>
    <w:rsid w:val="6EDBE4C6"/>
    <w:rsid w:val="6EE57802"/>
    <w:rsid w:val="6EF14E83"/>
    <w:rsid w:val="6F561D90"/>
    <w:rsid w:val="6F57B6B4"/>
    <w:rsid w:val="6F6FDD96"/>
    <w:rsid w:val="6F7612E9"/>
    <w:rsid w:val="6F7EE704"/>
    <w:rsid w:val="6FC6F1DD"/>
    <w:rsid w:val="6FCF2CD5"/>
    <w:rsid w:val="6FD184AC"/>
    <w:rsid w:val="6FD230B5"/>
    <w:rsid w:val="6FE4AF1F"/>
    <w:rsid w:val="70042394"/>
    <w:rsid w:val="700BE59A"/>
    <w:rsid w:val="7037C69C"/>
    <w:rsid w:val="7046F6EB"/>
    <w:rsid w:val="7081C8C8"/>
    <w:rsid w:val="708C548A"/>
    <w:rsid w:val="7094658D"/>
    <w:rsid w:val="70B25BD6"/>
    <w:rsid w:val="70CF2732"/>
    <w:rsid w:val="71093CF2"/>
    <w:rsid w:val="710A54E5"/>
    <w:rsid w:val="711E61D8"/>
    <w:rsid w:val="7121CF3E"/>
    <w:rsid w:val="714A2ABC"/>
    <w:rsid w:val="71593E9A"/>
    <w:rsid w:val="720064E1"/>
    <w:rsid w:val="72076624"/>
    <w:rsid w:val="721B72CF"/>
    <w:rsid w:val="7247356A"/>
    <w:rsid w:val="724AD8D0"/>
    <w:rsid w:val="726791E5"/>
    <w:rsid w:val="72753718"/>
    <w:rsid w:val="72A86D42"/>
    <w:rsid w:val="72B03AAA"/>
    <w:rsid w:val="72CA7C43"/>
    <w:rsid w:val="736359DD"/>
    <w:rsid w:val="737730CE"/>
    <w:rsid w:val="73C43ABD"/>
    <w:rsid w:val="73D94C5D"/>
    <w:rsid w:val="74057DDD"/>
    <w:rsid w:val="7424D7A8"/>
    <w:rsid w:val="7429106A"/>
    <w:rsid w:val="744BAEC1"/>
    <w:rsid w:val="7463574C"/>
    <w:rsid w:val="747B4BBF"/>
    <w:rsid w:val="74B2F061"/>
    <w:rsid w:val="74DDDF97"/>
    <w:rsid w:val="74F44A38"/>
    <w:rsid w:val="7510207A"/>
    <w:rsid w:val="7511FF75"/>
    <w:rsid w:val="75675E1A"/>
    <w:rsid w:val="757811DF"/>
    <w:rsid w:val="757E9CBA"/>
    <w:rsid w:val="75882568"/>
    <w:rsid w:val="75CC7F8B"/>
    <w:rsid w:val="75FE94E4"/>
    <w:rsid w:val="762948BC"/>
    <w:rsid w:val="762CBCA7"/>
    <w:rsid w:val="763C16FA"/>
    <w:rsid w:val="76713503"/>
    <w:rsid w:val="769E0A3C"/>
    <w:rsid w:val="76CCA8D9"/>
    <w:rsid w:val="76F42887"/>
    <w:rsid w:val="7734F886"/>
    <w:rsid w:val="7748339D"/>
    <w:rsid w:val="775B81A9"/>
    <w:rsid w:val="775C9DA6"/>
    <w:rsid w:val="77B2DEB2"/>
    <w:rsid w:val="77D34499"/>
    <w:rsid w:val="77E9BEFB"/>
    <w:rsid w:val="782E4BAC"/>
    <w:rsid w:val="78464C74"/>
    <w:rsid w:val="78817591"/>
    <w:rsid w:val="7892AE1D"/>
    <w:rsid w:val="7905BF8A"/>
    <w:rsid w:val="792E620E"/>
    <w:rsid w:val="7943ED6C"/>
    <w:rsid w:val="796B13C5"/>
    <w:rsid w:val="79C79001"/>
    <w:rsid w:val="79E4EE61"/>
    <w:rsid w:val="79EA9850"/>
    <w:rsid w:val="7A1465CF"/>
    <w:rsid w:val="7A2EE361"/>
    <w:rsid w:val="7A436932"/>
    <w:rsid w:val="7A4602AE"/>
    <w:rsid w:val="7A6DB66E"/>
    <w:rsid w:val="7A826687"/>
    <w:rsid w:val="7AAFC296"/>
    <w:rsid w:val="7AB58EBD"/>
    <w:rsid w:val="7AF182A9"/>
    <w:rsid w:val="7AF21A21"/>
    <w:rsid w:val="7B00D93D"/>
    <w:rsid w:val="7B061DFA"/>
    <w:rsid w:val="7B0F48A1"/>
    <w:rsid w:val="7B676891"/>
    <w:rsid w:val="7B797AD5"/>
    <w:rsid w:val="7B960F51"/>
    <w:rsid w:val="7B9B0E63"/>
    <w:rsid w:val="7BC7B0A7"/>
    <w:rsid w:val="7BD8EA12"/>
    <w:rsid w:val="7BEE619E"/>
    <w:rsid w:val="7BFF0571"/>
    <w:rsid w:val="7C03B031"/>
    <w:rsid w:val="7C144BBC"/>
    <w:rsid w:val="7C2936FF"/>
    <w:rsid w:val="7C29FA36"/>
    <w:rsid w:val="7C50FCC3"/>
    <w:rsid w:val="7C899E1B"/>
    <w:rsid w:val="7CC0E299"/>
    <w:rsid w:val="7CC70E5A"/>
    <w:rsid w:val="7D07D40B"/>
    <w:rsid w:val="7D2A4E2D"/>
    <w:rsid w:val="7D3A5DAA"/>
    <w:rsid w:val="7D4C9243"/>
    <w:rsid w:val="7D6AF184"/>
    <w:rsid w:val="7D9300D1"/>
    <w:rsid w:val="7DAAC6D6"/>
    <w:rsid w:val="7DB06E50"/>
    <w:rsid w:val="7E48464A"/>
    <w:rsid w:val="7E4A7D53"/>
    <w:rsid w:val="7E4E19B3"/>
    <w:rsid w:val="7EC22FC2"/>
    <w:rsid w:val="7F0BE1B4"/>
    <w:rsid w:val="7F3CFF27"/>
    <w:rsid w:val="7F43D5A2"/>
    <w:rsid w:val="7F6C3E7C"/>
    <w:rsid w:val="7F8A0867"/>
    <w:rsid w:val="7F9BEFD9"/>
    <w:rsid w:val="7F9C88A6"/>
    <w:rsid w:val="7FA07C24"/>
    <w:rsid w:val="7FE8EA53"/>
    <w:rsid w:val="7FEE8FC7"/>
    <w:rsid w:val="7FF0FACB"/>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6600F"/>
  <w15:docId w15:val="{31680916-888E-4077-9E92-C42E4742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iPriority="35"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73C3"/>
    <w:rPr>
      <w:color w:val="000000"/>
      <w:sz w:val="24"/>
      <w:szCs w:val="24"/>
      <w:lang w:val="es-EC" w:eastAsia="en-US"/>
    </w:rPr>
  </w:style>
  <w:style w:type="paragraph" w:styleId="Heading1">
    <w:name w:val="heading 1"/>
    <w:basedOn w:val="Normal"/>
    <w:next w:val="Normal"/>
    <w:link w:val="Heading1Char"/>
    <w:qFormat/>
    <w:rsid w:val="00EF7B96"/>
    <w:pPr>
      <w:ind w:left="432" w:hanging="432"/>
      <w:outlineLvl w:val="0"/>
    </w:pPr>
    <w:rPr>
      <w:rFonts w:ascii="Arial" w:eastAsia="Arial" w:hAnsi="Arial" w:cs="Arial"/>
      <w:b/>
      <w:bCs/>
      <w:sz w:val="22"/>
      <w:szCs w:val="22"/>
    </w:rPr>
  </w:style>
  <w:style w:type="paragraph" w:styleId="Heading2">
    <w:name w:val="heading 2"/>
    <w:basedOn w:val="Normal"/>
    <w:next w:val="Normal"/>
    <w:qFormat/>
    <w:rsid w:val="00EF7B96"/>
    <w:pPr>
      <w:spacing w:before="240" w:after="60"/>
      <w:outlineLvl w:val="1"/>
    </w:pPr>
    <w:rPr>
      <w:rFonts w:ascii="Arial" w:eastAsia="Arial" w:hAnsi="Arial" w:cs="Arial"/>
      <w:b/>
      <w:bCs/>
      <w:sz w:val="22"/>
      <w:szCs w:val="22"/>
    </w:rPr>
  </w:style>
  <w:style w:type="paragraph" w:styleId="Heading3">
    <w:name w:val="heading 3"/>
    <w:basedOn w:val="Normal"/>
    <w:next w:val="Normal"/>
    <w:qFormat/>
    <w:rsid w:val="00C77C90"/>
    <w:pPr>
      <w:spacing w:before="240" w:after="60"/>
      <w:outlineLvl w:val="2"/>
    </w:pPr>
    <w:rPr>
      <w:rFonts w:ascii="Arial" w:eastAsia="Arial" w:hAnsi="Arial" w:cs="Arial"/>
      <w:b/>
      <w:bCs/>
      <w:sz w:val="20"/>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link w:val="TitleChar"/>
    <w:qFormat/>
    <w:rsid w:val="000C1F2A"/>
    <w:pPr>
      <w:pageBreakBefore/>
      <w:jc w:val="center"/>
    </w:pPr>
    <w:rPr>
      <w:bCs w:val="0"/>
      <w:sz w:val="28"/>
      <w:szCs w:val="28"/>
      <w:lang w:val="es-CO"/>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paragraph" w:styleId="Header">
    <w:name w:val="header"/>
    <w:basedOn w:val="Normal"/>
    <w:link w:val="HeaderChar"/>
    <w:rsid w:val="00776414"/>
    <w:pPr>
      <w:tabs>
        <w:tab w:val="center" w:pos="4680"/>
        <w:tab w:val="right" w:pos="9360"/>
      </w:tabs>
    </w:pPr>
  </w:style>
  <w:style w:type="character" w:customStyle="1" w:styleId="HeaderChar">
    <w:name w:val="Header Char"/>
    <w:link w:val="Header"/>
    <w:rsid w:val="00776414"/>
    <w:rPr>
      <w:color w:val="000000"/>
      <w:sz w:val="24"/>
      <w:szCs w:val="24"/>
    </w:rPr>
  </w:style>
  <w:style w:type="paragraph" w:styleId="Footer">
    <w:name w:val="footer"/>
    <w:basedOn w:val="Normal"/>
    <w:link w:val="FooterChar"/>
    <w:rsid w:val="00776414"/>
    <w:pPr>
      <w:tabs>
        <w:tab w:val="center" w:pos="4680"/>
        <w:tab w:val="right" w:pos="9360"/>
      </w:tabs>
    </w:pPr>
  </w:style>
  <w:style w:type="character" w:customStyle="1" w:styleId="FooterChar">
    <w:name w:val="Footer Char"/>
    <w:link w:val="Footer"/>
    <w:rsid w:val="00776414"/>
    <w:rPr>
      <w:color w:val="000000"/>
      <w:sz w:val="24"/>
      <w:szCs w:val="24"/>
    </w:rPr>
  </w:style>
  <w:style w:type="paragraph" w:customStyle="1" w:styleId="Mediador1">
    <w:name w:val="Mediador1"/>
    <w:basedOn w:val="Normal"/>
    <w:qFormat/>
    <w:rsid w:val="00484DE8"/>
    <w:pPr>
      <w:widowControl w:val="0"/>
      <w:numPr>
        <w:ilvl w:val="1"/>
        <w:numId w:val="2"/>
      </w:numPr>
      <w:tabs>
        <w:tab w:val="left" w:pos="900"/>
      </w:tabs>
      <w:suppressAutoHyphens/>
      <w:jc w:val="both"/>
    </w:pPr>
    <w:rPr>
      <w:b/>
      <w:color w:val="auto"/>
      <w:sz w:val="22"/>
      <w:szCs w:val="22"/>
      <w:lang w:eastAsia="es-CO"/>
    </w:rPr>
  </w:style>
  <w:style w:type="paragraph" w:customStyle="1" w:styleId="Mediador3">
    <w:name w:val="Mediador3"/>
    <w:basedOn w:val="Mediador1"/>
    <w:qFormat/>
    <w:rsid w:val="00484DE8"/>
    <w:pPr>
      <w:numPr>
        <w:ilvl w:val="2"/>
      </w:numPr>
    </w:pPr>
  </w:style>
  <w:style w:type="paragraph" w:customStyle="1" w:styleId="Mediador5">
    <w:name w:val="Mediador5"/>
    <w:basedOn w:val="Normal"/>
    <w:qFormat/>
    <w:rsid w:val="00484DE8"/>
    <w:pPr>
      <w:widowControl w:val="0"/>
      <w:numPr>
        <w:ilvl w:val="4"/>
        <w:numId w:val="2"/>
      </w:numPr>
      <w:tabs>
        <w:tab w:val="left" w:pos="1080"/>
      </w:tabs>
      <w:suppressAutoHyphens/>
      <w:jc w:val="both"/>
    </w:pPr>
    <w:rPr>
      <w:b/>
      <w:color w:val="auto"/>
      <w:sz w:val="22"/>
      <w:szCs w:val="22"/>
      <w:lang w:eastAsia="es-CO"/>
    </w:rPr>
  </w:style>
  <w:style w:type="paragraph" w:customStyle="1" w:styleId="Nivel4">
    <w:name w:val="Nivel 4"/>
    <w:basedOn w:val="Normal"/>
    <w:qFormat/>
    <w:rsid w:val="00484DE8"/>
    <w:pPr>
      <w:widowControl w:val="0"/>
      <w:numPr>
        <w:ilvl w:val="3"/>
        <w:numId w:val="2"/>
      </w:numPr>
      <w:tabs>
        <w:tab w:val="center" w:pos="1080"/>
        <w:tab w:val="num" w:pos="2880"/>
      </w:tabs>
      <w:suppressAutoHyphens/>
      <w:jc w:val="both"/>
    </w:pPr>
    <w:rPr>
      <w:color w:val="auto"/>
      <w:sz w:val="22"/>
      <w:szCs w:val="22"/>
      <w:lang w:eastAsia="es-CO"/>
    </w:rPr>
  </w:style>
  <w:style w:type="paragraph" w:customStyle="1" w:styleId="Nivel5">
    <w:name w:val="Nivel 5"/>
    <w:basedOn w:val="Mediador5"/>
    <w:qFormat/>
    <w:rsid w:val="00484DE8"/>
    <w:rPr>
      <w:b w:val="0"/>
    </w:rPr>
  </w:style>
  <w:style w:type="paragraph" w:customStyle="1" w:styleId="Nivel6">
    <w:name w:val="Nivel 6"/>
    <w:basedOn w:val="Nivel5"/>
    <w:qFormat/>
    <w:rsid w:val="00484DE8"/>
    <w:pPr>
      <w:numPr>
        <w:ilvl w:val="5"/>
      </w:numPr>
      <w:tabs>
        <w:tab w:val="clear" w:pos="1080"/>
        <w:tab w:val="left" w:pos="1440"/>
        <w:tab w:val="num" w:pos="4320"/>
      </w:tabs>
      <w:ind w:left="0" w:hanging="180"/>
    </w:pPr>
  </w:style>
  <w:style w:type="paragraph" w:styleId="TOCHeading">
    <w:name w:val="TOC Heading"/>
    <w:aliases w:val="Título de TDC"/>
    <w:basedOn w:val="Heading1"/>
    <w:next w:val="Normal"/>
    <w:uiPriority w:val="39"/>
    <w:semiHidden/>
    <w:unhideWhenUsed/>
    <w:qFormat/>
    <w:rsid w:val="000C1F2A"/>
    <w:pPr>
      <w:keepNext/>
      <w:keepLines/>
      <w:spacing w:before="480" w:line="276" w:lineRule="auto"/>
      <w:ind w:left="0" w:firstLine="0"/>
      <w:outlineLvl w:val="9"/>
    </w:pPr>
    <w:rPr>
      <w:rFonts w:ascii="Cambria" w:eastAsia="Times New Roman" w:hAnsi="Cambria" w:cs="Times New Roman"/>
      <w:color w:val="365F91"/>
      <w:sz w:val="28"/>
      <w:szCs w:val="28"/>
    </w:rPr>
  </w:style>
  <w:style w:type="paragraph" w:styleId="TOC1">
    <w:name w:val="toc 1"/>
    <w:basedOn w:val="Normal"/>
    <w:next w:val="Normal"/>
    <w:autoRedefine/>
    <w:uiPriority w:val="39"/>
    <w:rsid w:val="007344C8"/>
    <w:rPr>
      <w:rFonts w:asciiTheme="minorHAnsi" w:hAnsiTheme="minorHAnsi"/>
    </w:rPr>
  </w:style>
  <w:style w:type="character" w:styleId="Hyperlink">
    <w:name w:val="Hyperlink"/>
    <w:uiPriority w:val="99"/>
    <w:unhideWhenUsed/>
    <w:rsid w:val="000C1F2A"/>
    <w:rPr>
      <w:color w:val="0000FF"/>
      <w:u w:val="single"/>
    </w:rPr>
  </w:style>
  <w:style w:type="paragraph" w:styleId="ListParagraph">
    <w:name w:val="List Paragraph"/>
    <w:aliases w:val="lp1,numbered,Bullet List,FooterText,List Paragraph1,Paragraphe de liste1,Foot,TIT 2 IND,Bullet 1,Use Case List Paragraph,Capítulo,Párrafo 3,Texto,TítuloB,4 Párrafo de lista,Figuras,Titulo parrafo,Párrafo de lista1,Titulo de Fígura"/>
    <w:basedOn w:val="Normal"/>
    <w:link w:val="ListParagraphChar"/>
    <w:uiPriority w:val="34"/>
    <w:qFormat/>
    <w:rsid w:val="00067D47"/>
    <w:pPr>
      <w:ind w:left="720"/>
    </w:pPr>
  </w:style>
  <w:style w:type="table" w:customStyle="1" w:styleId="LightList-Accent11">
    <w:name w:val="Light List - Accent 11"/>
    <w:basedOn w:val="TableNormal"/>
    <w:uiPriority w:val="61"/>
    <w:rsid w:val="00776CC1"/>
    <w:pPr>
      <w:spacing w:after="200" w:line="276" w:lineRule="auto"/>
    </w:pPr>
    <w:rPr>
      <w:rFonts w:ascii="Cambria" w:hAnsi="Cambria"/>
      <w:sz w:val="22"/>
      <w:szCs w:val="22"/>
      <w:lang w:val="en-US" w:eastAsia="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as">
    <w:name w:val="Tablas"/>
    <w:basedOn w:val="Normal"/>
    <w:rsid w:val="00776CC1"/>
    <w:rPr>
      <w:rFonts w:ascii="Garamond" w:hAnsi="Garamond"/>
      <w:color w:val="auto"/>
      <w:sz w:val="20"/>
      <w:szCs w:val="20"/>
      <w:lang w:val="es-AR" w:eastAsia="es-ES"/>
    </w:rPr>
  </w:style>
  <w:style w:type="character" w:styleId="CommentReference">
    <w:name w:val="annotation reference"/>
    <w:rsid w:val="00A21689"/>
    <w:rPr>
      <w:sz w:val="16"/>
      <w:szCs w:val="16"/>
    </w:rPr>
  </w:style>
  <w:style w:type="paragraph" w:styleId="CommentText">
    <w:name w:val="annotation text"/>
    <w:basedOn w:val="Normal"/>
    <w:link w:val="CommentTextChar"/>
    <w:rsid w:val="00A21689"/>
    <w:rPr>
      <w:sz w:val="20"/>
      <w:szCs w:val="20"/>
    </w:rPr>
  </w:style>
  <w:style w:type="character" w:customStyle="1" w:styleId="CommentTextChar">
    <w:name w:val="Comment Text Char"/>
    <w:link w:val="CommentText"/>
    <w:rsid w:val="00A21689"/>
    <w:rPr>
      <w:color w:val="000000"/>
      <w:lang w:val="en-US" w:eastAsia="en-US"/>
    </w:rPr>
  </w:style>
  <w:style w:type="paragraph" w:styleId="CommentSubject">
    <w:name w:val="annotation subject"/>
    <w:basedOn w:val="CommentText"/>
    <w:next w:val="CommentText"/>
    <w:link w:val="CommentSubjectChar"/>
    <w:rsid w:val="00A21689"/>
    <w:rPr>
      <w:b/>
      <w:bCs/>
    </w:rPr>
  </w:style>
  <w:style w:type="character" w:customStyle="1" w:styleId="CommentSubjectChar">
    <w:name w:val="Comment Subject Char"/>
    <w:link w:val="CommentSubject"/>
    <w:rsid w:val="00A21689"/>
    <w:rPr>
      <w:b/>
      <w:bCs/>
      <w:color w:val="000000"/>
      <w:lang w:val="en-US" w:eastAsia="en-US"/>
    </w:rPr>
  </w:style>
  <w:style w:type="paragraph" w:styleId="BalloonText">
    <w:name w:val="Balloon Text"/>
    <w:basedOn w:val="Normal"/>
    <w:link w:val="BalloonTextChar"/>
    <w:rsid w:val="00A21689"/>
    <w:rPr>
      <w:rFonts w:ascii="Segoe UI" w:hAnsi="Segoe UI" w:cs="Segoe UI"/>
      <w:sz w:val="18"/>
      <w:szCs w:val="18"/>
    </w:rPr>
  </w:style>
  <w:style w:type="character" w:customStyle="1" w:styleId="BalloonTextChar">
    <w:name w:val="Balloon Text Char"/>
    <w:link w:val="BalloonText"/>
    <w:rsid w:val="00A21689"/>
    <w:rPr>
      <w:rFonts w:ascii="Segoe UI" w:hAnsi="Segoe UI" w:cs="Segoe UI"/>
      <w:color w:val="000000"/>
      <w:sz w:val="18"/>
      <w:szCs w:val="18"/>
      <w:lang w:val="en-US" w:eastAsia="en-US"/>
    </w:rPr>
  </w:style>
  <w:style w:type="character" w:customStyle="1" w:styleId="Heading1Char">
    <w:name w:val="Heading 1 Char"/>
    <w:link w:val="Heading1"/>
    <w:rsid w:val="00867A20"/>
    <w:rPr>
      <w:rFonts w:ascii="Arial" w:eastAsia="Arial" w:hAnsi="Arial" w:cs="Arial"/>
      <w:b/>
      <w:bCs/>
      <w:color w:val="000000"/>
      <w:sz w:val="22"/>
      <w:szCs w:val="22"/>
      <w:lang w:val="en-US" w:eastAsia="en-US"/>
    </w:rPr>
  </w:style>
  <w:style w:type="character" w:customStyle="1" w:styleId="ListParagraphChar">
    <w:name w:val="List Paragraph Char"/>
    <w:aliases w:val="lp1 Char,numbered Char,Bullet List Char,FooterText Char,List Paragraph1 Char,Paragraphe de liste1 Char,Foot Char,TIT 2 IND Char,Bullet 1 Char,Use Case List Paragraph Char,Capítulo Char,Párrafo 3 Char,Texto Char,TítuloB Char"/>
    <w:link w:val="ListParagraph"/>
    <w:uiPriority w:val="34"/>
    <w:qFormat/>
    <w:rsid w:val="00AD727F"/>
    <w:rPr>
      <w:color w:val="000000"/>
      <w:sz w:val="24"/>
      <w:szCs w:val="24"/>
      <w:lang w:val="en-US" w:eastAsia="en-US"/>
    </w:rPr>
  </w:style>
  <w:style w:type="character" w:customStyle="1" w:styleId="ui-provider">
    <w:name w:val="ui-provider"/>
    <w:basedOn w:val="DefaultParagraphFont"/>
    <w:rsid w:val="00A45F98"/>
  </w:style>
  <w:style w:type="character" w:styleId="Strong">
    <w:name w:val="Strong"/>
    <w:uiPriority w:val="22"/>
    <w:qFormat/>
    <w:rsid w:val="005B7D59"/>
    <w:rPr>
      <w:b/>
      <w:bCs/>
    </w:rPr>
  </w:style>
  <w:style w:type="character" w:styleId="Emphasis">
    <w:name w:val="Emphasis"/>
    <w:uiPriority w:val="20"/>
    <w:qFormat/>
    <w:rsid w:val="00CE6E6F"/>
    <w:rPr>
      <w:i/>
      <w:iCs/>
    </w:rPr>
  </w:style>
  <w:style w:type="character" w:customStyle="1" w:styleId="TitleChar">
    <w:name w:val="Title Char"/>
    <w:link w:val="Title"/>
    <w:rsid w:val="00992690"/>
    <w:rPr>
      <w:rFonts w:ascii="Arial" w:eastAsia="Arial" w:hAnsi="Arial" w:cs="Arial"/>
      <w:b/>
      <w:color w:val="000000"/>
      <w:sz w:val="28"/>
      <w:szCs w:val="28"/>
      <w:lang w:val="es-CO" w:eastAsia="en-US"/>
    </w:rPr>
  </w:style>
  <w:style w:type="paragraph" w:styleId="NormalWeb">
    <w:name w:val="Normal (Web)"/>
    <w:basedOn w:val="Normal"/>
    <w:uiPriority w:val="99"/>
    <w:unhideWhenUsed/>
    <w:rsid w:val="00E11E76"/>
    <w:pPr>
      <w:spacing w:before="100" w:beforeAutospacing="1" w:after="100" w:afterAutospacing="1"/>
    </w:pPr>
    <w:rPr>
      <w:color w:val="auto"/>
      <w:lang w:val="en-US"/>
    </w:rPr>
  </w:style>
  <w:style w:type="table" w:styleId="TableGrid">
    <w:name w:val="Table Grid"/>
    <w:basedOn w:val="TableNormal"/>
    <w:rsid w:val="00931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624753"/>
  </w:style>
  <w:style w:type="character" w:customStyle="1" w:styleId="eop">
    <w:name w:val="eop"/>
    <w:basedOn w:val="DefaultParagraphFont"/>
    <w:rsid w:val="00310AB5"/>
  </w:style>
  <w:style w:type="character" w:customStyle="1" w:styleId="findhit">
    <w:name w:val="findhit"/>
    <w:basedOn w:val="DefaultParagraphFont"/>
    <w:rsid w:val="00620044"/>
  </w:style>
  <w:style w:type="paragraph" w:styleId="Caption">
    <w:name w:val="caption"/>
    <w:basedOn w:val="Normal"/>
    <w:next w:val="Normal"/>
    <w:uiPriority w:val="35"/>
    <w:unhideWhenUsed/>
    <w:qFormat/>
    <w:rsid w:val="00895219"/>
    <w:pPr>
      <w:spacing w:after="200"/>
    </w:pPr>
    <w:rPr>
      <w:i/>
      <w:iCs/>
      <w:color w:val="44546A" w:themeColor="text2"/>
      <w:sz w:val="18"/>
      <w:szCs w:val="18"/>
    </w:rPr>
  </w:style>
  <w:style w:type="character" w:customStyle="1" w:styleId="EstiloLatinaCuerpo11pto">
    <w:name w:val="Estilo (Latina) +Cuerpo 11 pto"/>
    <w:rsid w:val="006B773C"/>
    <w:rPr>
      <w:rFonts w:ascii="Calibri" w:hAnsi="Calibri"/>
      <w:sz w:val="24"/>
    </w:rPr>
  </w:style>
  <w:style w:type="paragraph" w:customStyle="1" w:styleId="EstiloTableNormal1LatinaCuerpoNegrita">
    <w:name w:val="Estilo Table Normal1 + (Latina) +Cuerpo Negrita"/>
    <w:basedOn w:val="Normal"/>
    <w:rsid w:val="006B773C"/>
    <w:pPr>
      <w:spacing w:before="60" w:after="60" w:line="264" w:lineRule="auto"/>
    </w:pPr>
    <w:rPr>
      <w:rFonts w:ascii="Calibri" w:eastAsia="Arial Narrow" w:hAnsi="Calibri" w:cs="Arial Narrow"/>
      <w:b/>
      <w:bCs/>
      <w:color w:val="auto"/>
      <w:szCs w:val="18"/>
      <w:lang w:val="en-AU" w:eastAsia="ja-JP"/>
    </w:rPr>
  </w:style>
  <w:style w:type="paragraph" w:customStyle="1" w:styleId="EstiloTableNormal1LatinaCuerpo">
    <w:name w:val="Estilo Table Normal1 + (Latina) +Cuerpo"/>
    <w:basedOn w:val="Normal"/>
    <w:rsid w:val="006B773C"/>
    <w:pPr>
      <w:spacing w:before="60" w:after="60" w:line="264" w:lineRule="auto"/>
    </w:pPr>
    <w:rPr>
      <w:rFonts w:ascii="Calibri" w:eastAsia="Arial Narrow" w:hAnsi="Calibri" w:cs="Arial Narrow"/>
      <w:color w:val="auto"/>
      <w:szCs w:val="18"/>
      <w:lang w:val="en-AU" w:eastAsia="ja-JP"/>
    </w:rPr>
  </w:style>
  <w:style w:type="paragraph" w:customStyle="1" w:styleId="NumHeading1">
    <w:name w:val="Num Heading 1"/>
    <w:basedOn w:val="Heading1"/>
    <w:next w:val="Normal"/>
    <w:rsid w:val="009E0BE2"/>
    <w:pPr>
      <w:keepNext/>
      <w:pageBreakBefore/>
      <w:numPr>
        <w:numId w:val="6"/>
      </w:numPr>
      <w:shd w:val="clear" w:color="auto" w:fill="CDE5FF"/>
      <w:spacing w:before="120" w:after="120" w:line="264" w:lineRule="auto"/>
      <w:jc w:val="center"/>
    </w:pPr>
    <w:rPr>
      <w:rFonts w:ascii="Calibri" w:eastAsia="Arial Black" w:hAnsi="Calibri" w:cs="Arial Black"/>
      <w:smallCaps/>
      <w:color w:val="333333"/>
      <w:kern w:val="32"/>
      <w:sz w:val="32"/>
      <w:szCs w:val="32"/>
      <w:lang w:val="en-AU" w:eastAsia="ja-JP"/>
    </w:rPr>
  </w:style>
  <w:style w:type="paragraph" w:customStyle="1" w:styleId="NumHeading2">
    <w:name w:val="Num Heading 2"/>
    <w:basedOn w:val="Heading2"/>
    <w:next w:val="Normal"/>
    <w:rsid w:val="006B773C"/>
    <w:pPr>
      <w:keepNext/>
      <w:numPr>
        <w:ilvl w:val="1"/>
        <w:numId w:val="6"/>
      </w:numPr>
      <w:spacing w:after="120" w:line="264" w:lineRule="auto"/>
    </w:pPr>
    <w:rPr>
      <w:color w:val="333333"/>
      <w:sz w:val="28"/>
      <w:szCs w:val="28"/>
      <w:lang w:val="en-AU" w:eastAsia="ja-JP"/>
    </w:rPr>
  </w:style>
  <w:style w:type="paragraph" w:customStyle="1" w:styleId="NumHeading3">
    <w:name w:val="Num Heading 3"/>
    <w:basedOn w:val="Heading3"/>
    <w:next w:val="Normal"/>
    <w:rsid w:val="006B773C"/>
    <w:pPr>
      <w:keepNext/>
      <w:numPr>
        <w:ilvl w:val="2"/>
        <w:numId w:val="6"/>
      </w:numPr>
      <w:spacing w:before="180" w:line="264" w:lineRule="auto"/>
    </w:pPr>
    <w:rPr>
      <w:bCs w:val="0"/>
      <w:color w:val="333333"/>
      <w:lang w:val="en-AU" w:eastAsia="ja-JP"/>
    </w:rPr>
  </w:style>
  <w:style w:type="paragraph" w:customStyle="1" w:styleId="NumHeading4">
    <w:name w:val="Num Heading 4"/>
    <w:basedOn w:val="Heading4"/>
    <w:next w:val="Normal"/>
    <w:rsid w:val="009E0BE2"/>
    <w:pPr>
      <w:keepNext/>
      <w:numPr>
        <w:ilvl w:val="3"/>
        <w:numId w:val="6"/>
      </w:numPr>
      <w:tabs>
        <w:tab w:val="clear" w:pos="1247"/>
        <w:tab w:val="num" w:pos="360"/>
      </w:tabs>
      <w:spacing w:before="180" w:line="264" w:lineRule="auto"/>
    </w:pPr>
    <w:rPr>
      <w:rFonts w:ascii="Arial" w:eastAsia="Arial" w:hAnsi="Arial" w:cs="Arial"/>
      <w:i/>
      <w:iCs/>
      <w:color w:val="333333"/>
      <w:sz w:val="24"/>
      <w:szCs w:val="24"/>
      <w:lang w:val="en-AU" w:eastAsia="ja-JP"/>
    </w:rPr>
  </w:style>
  <w:style w:type="paragraph" w:customStyle="1" w:styleId="HeadingAppendixOld">
    <w:name w:val="Heading Appendix Old"/>
    <w:basedOn w:val="Normal"/>
    <w:next w:val="Normal"/>
    <w:rsid w:val="006B773C"/>
    <w:pPr>
      <w:keepNext/>
      <w:pageBreakBefore/>
      <w:numPr>
        <w:ilvl w:val="7"/>
        <w:numId w:val="6"/>
      </w:numPr>
      <w:spacing w:before="120" w:after="60" w:line="264" w:lineRule="auto"/>
    </w:pPr>
    <w:rPr>
      <w:rFonts w:ascii="Arial Black" w:eastAsia="Arial Black" w:hAnsi="Arial Black" w:cs="Arial Black"/>
      <w:smallCaps/>
      <w:color w:val="333333"/>
      <w:sz w:val="32"/>
      <w:szCs w:val="32"/>
      <w:lang w:val="en-AU" w:eastAsia="ja-JP"/>
    </w:rPr>
  </w:style>
  <w:style w:type="paragraph" w:customStyle="1" w:styleId="HeadingPart">
    <w:name w:val="Heading Part"/>
    <w:basedOn w:val="Normal"/>
    <w:next w:val="Normal"/>
    <w:rsid w:val="006B773C"/>
    <w:pPr>
      <w:pageBreakBefore/>
      <w:numPr>
        <w:ilvl w:val="8"/>
        <w:numId w:val="6"/>
      </w:numPr>
      <w:spacing w:before="480" w:after="60" w:line="264" w:lineRule="auto"/>
      <w:outlineLvl w:val="8"/>
    </w:pPr>
    <w:rPr>
      <w:rFonts w:ascii="Arial Black" w:eastAsia="Arial Black" w:hAnsi="Arial Black" w:cs="Arial Black"/>
      <w:b/>
      <w:smallCaps/>
      <w:color w:val="333333"/>
      <w:sz w:val="32"/>
      <w:szCs w:val="32"/>
      <w:lang w:val="en-AU" w:eastAsia="ja-JP"/>
    </w:rPr>
  </w:style>
  <w:style w:type="paragraph" w:customStyle="1" w:styleId="NumHeading5">
    <w:name w:val="Num Heading 5"/>
    <w:basedOn w:val="Heading5"/>
    <w:next w:val="Normal"/>
    <w:rsid w:val="009E0BE2"/>
    <w:pPr>
      <w:keepNext/>
      <w:numPr>
        <w:ilvl w:val="4"/>
        <w:numId w:val="6"/>
      </w:numPr>
      <w:tabs>
        <w:tab w:val="clear" w:pos="1474"/>
        <w:tab w:val="num" w:pos="360"/>
      </w:tabs>
      <w:spacing w:before="180" w:line="264" w:lineRule="auto"/>
    </w:pPr>
    <w:rPr>
      <w:rFonts w:ascii="Arial" w:eastAsia="Arial" w:hAnsi="Arial" w:cs="Arial"/>
      <w:color w:val="333333"/>
      <w:sz w:val="22"/>
      <w:szCs w:val="22"/>
      <w:lang w:val="en-AU" w:eastAsia="ja-JP"/>
    </w:rPr>
  </w:style>
  <w:style w:type="paragraph" w:customStyle="1" w:styleId="TableNormal1">
    <w:name w:val="Table Normal1"/>
    <w:basedOn w:val="Normal"/>
    <w:rsid w:val="001F5EB4"/>
    <w:pPr>
      <w:spacing w:before="60" w:after="60" w:line="264" w:lineRule="auto"/>
    </w:pPr>
    <w:rPr>
      <w:rFonts w:ascii="Arial Narrow" w:eastAsia="Arial Narrow" w:hAnsi="Arial Narrow" w:cs="Arial Narrow"/>
      <w:color w:val="auto"/>
      <w:sz w:val="18"/>
      <w:szCs w:val="18"/>
      <w:lang w:val="en-AU" w:eastAsia="ja-JP"/>
    </w:rPr>
  </w:style>
  <w:style w:type="character" w:customStyle="1" w:styleId="EstiloLatinaCuerpo">
    <w:name w:val="Estilo (Latina) +Cuerpo"/>
    <w:rsid w:val="001F5EB4"/>
    <w:rPr>
      <w:rFonts w:ascii="Calibri" w:hAnsi="Calibri"/>
      <w:sz w:val="24"/>
    </w:rPr>
  </w:style>
  <w:style w:type="paragraph" w:styleId="TOC2">
    <w:name w:val="toc 2"/>
    <w:basedOn w:val="Normal"/>
    <w:next w:val="Normal"/>
    <w:autoRedefine/>
    <w:uiPriority w:val="39"/>
    <w:rsid w:val="00871744"/>
    <w:pPr>
      <w:spacing w:after="100"/>
      <w:ind w:left="240"/>
    </w:pPr>
  </w:style>
  <w:style w:type="character" w:styleId="FollowedHyperlink">
    <w:name w:val="FollowedHyperlink"/>
    <w:basedOn w:val="DefaultParagraphFont"/>
    <w:rsid w:val="00DA5289"/>
    <w:rPr>
      <w:color w:val="954F72" w:themeColor="followedHyperlink"/>
      <w:u w:val="single"/>
    </w:rPr>
  </w:style>
  <w:style w:type="paragraph" w:styleId="Revision">
    <w:name w:val="Revision"/>
    <w:hidden/>
    <w:uiPriority w:val="99"/>
    <w:semiHidden/>
    <w:rsid w:val="004E26B3"/>
    <w:rPr>
      <w:color w:val="000000"/>
      <w:sz w:val="24"/>
      <w:szCs w:val="24"/>
      <w:lang w:val="es-EC"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5343">
      <w:bodyDiv w:val="1"/>
      <w:marLeft w:val="0"/>
      <w:marRight w:val="0"/>
      <w:marTop w:val="0"/>
      <w:marBottom w:val="0"/>
      <w:divBdr>
        <w:top w:val="none" w:sz="0" w:space="0" w:color="auto"/>
        <w:left w:val="none" w:sz="0" w:space="0" w:color="auto"/>
        <w:bottom w:val="none" w:sz="0" w:space="0" w:color="auto"/>
        <w:right w:val="none" w:sz="0" w:space="0" w:color="auto"/>
      </w:divBdr>
    </w:div>
    <w:div w:id="78059491">
      <w:bodyDiv w:val="1"/>
      <w:marLeft w:val="0"/>
      <w:marRight w:val="0"/>
      <w:marTop w:val="0"/>
      <w:marBottom w:val="0"/>
      <w:divBdr>
        <w:top w:val="none" w:sz="0" w:space="0" w:color="auto"/>
        <w:left w:val="none" w:sz="0" w:space="0" w:color="auto"/>
        <w:bottom w:val="none" w:sz="0" w:space="0" w:color="auto"/>
        <w:right w:val="none" w:sz="0" w:space="0" w:color="auto"/>
      </w:divBdr>
    </w:div>
    <w:div w:id="114058355">
      <w:bodyDiv w:val="1"/>
      <w:marLeft w:val="0"/>
      <w:marRight w:val="0"/>
      <w:marTop w:val="0"/>
      <w:marBottom w:val="0"/>
      <w:divBdr>
        <w:top w:val="none" w:sz="0" w:space="0" w:color="auto"/>
        <w:left w:val="none" w:sz="0" w:space="0" w:color="auto"/>
        <w:bottom w:val="none" w:sz="0" w:space="0" w:color="auto"/>
        <w:right w:val="none" w:sz="0" w:space="0" w:color="auto"/>
      </w:divBdr>
    </w:div>
    <w:div w:id="158889702">
      <w:bodyDiv w:val="1"/>
      <w:marLeft w:val="0"/>
      <w:marRight w:val="0"/>
      <w:marTop w:val="0"/>
      <w:marBottom w:val="0"/>
      <w:divBdr>
        <w:top w:val="none" w:sz="0" w:space="0" w:color="auto"/>
        <w:left w:val="none" w:sz="0" w:space="0" w:color="auto"/>
        <w:bottom w:val="none" w:sz="0" w:space="0" w:color="auto"/>
        <w:right w:val="none" w:sz="0" w:space="0" w:color="auto"/>
      </w:divBdr>
    </w:div>
    <w:div w:id="223104357">
      <w:bodyDiv w:val="1"/>
      <w:marLeft w:val="0"/>
      <w:marRight w:val="0"/>
      <w:marTop w:val="0"/>
      <w:marBottom w:val="0"/>
      <w:divBdr>
        <w:top w:val="none" w:sz="0" w:space="0" w:color="auto"/>
        <w:left w:val="none" w:sz="0" w:space="0" w:color="auto"/>
        <w:bottom w:val="none" w:sz="0" w:space="0" w:color="auto"/>
        <w:right w:val="none" w:sz="0" w:space="0" w:color="auto"/>
      </w:divBdr>
    </w:div>
    <w:div w:id="246355200">
      <w:bodyDiv w:val="1"/>
      <w:marLeft w:val="0"/>
      <w:marRight w:val="0"/>
      <w:marTop w:val="0"/>
      <w:marBottom w:val="0"/>
      <w:divBdr>
        <w:top w:val="none" w:sz="0" w:space="0" w:color="auto"/>
        <w:left w:val="none" w:sz="0" w:space="0" w:color="auto"/>
        <w:bottom w:val="none" w:sz="0" w:space="0" w:color="auto"/>
        <w:right w:val="none" w:sz="0" w:space="0" w:color="auto"/>
      </w:divBdr>
    </w:div>
    <w:div w:id="258489887">
      <w:bodyDiv w:val="1"/>
      <w:marLeft w:val="0"/>
      <w:marRight w:val="0"/>
      <w:marTop w:val="0"/>
      <w:marBottom w:val="0"/>
      <w:divBdr>
        <w:top w:val="none" w:sz="0" w:space="0" w:color="auto"/>
        <w:left w:val="none" w:sz="0" w:space="0" w:color="auto"/>
        <w:bottom w:val="none" w:sz="0" w:space="0" w:color="auto"/>
        <w:right w:val="none" w:sz="0" w:space="0" w:color="auto"/>
      </w:divBdr>
    </w:div>
    <w:div w:id="292564055">
      <w:bodyDiv w:val="1"/>
      <w:marLeft w:val="0"/>
      <w:marRight w:val="0"/>
      <w:marTop w:val="0"/>
      <w:marBottom w:val="0"/>
      <w:divBdr>
        <w:top w:val="none" w:sz="0" w:space="0" w:color="auto"/>
        <w:left w:val="none" w:sz="0" w:space="0" w:color="auto"/>
        <w:bottom w:val="none" w:sz="0" w:space="0" w:color="auto"/>
        <w:right w:val="none" w:sz="0" w:space="0" w:color="auto"/>
      </w:divBdr>
    </w:div>
    <w:div w:id="340546075">
      <w:bodyDiv w:val="1"/>
      <w:marLeft w:val="0"/>
      <w:marRight w:val="0"/>
      <w:marTop w:val="0"/>
      <w:marBottom w:val="0"/>
      <w:divBdr>
        <w:top w:val="none" w:sz="0" w:space="0" w:color="auto"/>
        <w:left w:val="none" w:sz="0" w:space="0" w:color="auto"/>
        <w:bottom w:val="none" w:sz="0" w:space="0" w:color="auto"/>
        <w:right w:val="none" w:sz="0" w:space="0" w:color="auto"/>
      </w:divBdr>
    </w:div>
    <w:div w:id="371611056">
      <w:bodyDiv w:val="1"/>
      <w:marLeft w:val="0"/>
      <w:marRight w:val="0"/>
      <w:marTop w:val="0"/>
      <w:marBottom w:val="0"/>
      <w:divBdr>
        <w:top w:val="none" w:sz="0" w:space="0" w:color="auto"/>
        <w:left w:val="none" w:sz="0" w:space="0" w:color="auto"/>
        <w:bottom w:val="none" w:sz="0" w:space="0" w:color="auto"/>
        <w:right w:val="none" w:sz="0" w:space="0" w:color="auto"/>
      </w:divBdr>
    </w:div>
    <w:div w:id="387843068">
      <w:bodyDiv w:val="1"/>
      <w:marLeft w:val="0"/>
      <w:marRight w:val="0"/>
      <w:marTop w:val="0"/>
      <w:marBottom w:val="0"/>
      <w:divBdr>
        <w:top w:val="none" w:sz="0" w:space="0" w:color="auto"/>
        <w:left w:val="none" w:sz="0" w:space="0" w:color="auto"/>
        <w:bottom w:val="none" w:sz="0" w:space="0" w:color="auto"/>
        <w:right w:val="none" w:sz="0" w:space="0" w:color="auto"/>
      </w:divBdr>
    </w:div>
    <w:div w:id="389500588">
      <w:bodyDiv w:val="1"/>
      <w:marLeft w:val="0"/>
      <w:marRight w:val="0"/>
      <w:marTop w:val="0"/>
      <w:marBottom w:val="0"/>
      <w:divBdr>
        <w:top w:val="none" w:sz="0" w:space="0" w:color="auto"/>
        <w:left w:val="none" w:sz="0" w:space="0" w:color="auto"/>
        <w:bottom w:val="none" w:sz="0" w:space="0" w:color="auto"/>
        <w:right w:val="none" w:sz="0" w:space="0" w:color="auto"/>
      </w:divBdr>
    </w:div>
    <w:div w:id="440421888">
      <w:bodyDiv w:val="1"/>
      <w:marLeft w:val="0"/>
      <w:marRight w:val="0"/>
      <w:marTop w:val="0"/>
      <w:marBottom w:val="0"/>
      <w:divBdr>
        <w:top w:val="none" w:sz="0" w:space="0" w:color="auto"/>
        <w:left w:val="none" w:sz="0" w:space="0" w:color="auto"/>
        <w:bottom w:val="none" w:sz="0" w:space="0" w:color="auto"/>
        <w:right w:val="none" w:sz="0" w:space="0" w:color="auto"/>
      </w:divBdr>
    </w:div>
    <w:div w:id="489566499">
      <w:bodyDiv w:val="1"/>
      <w:marLeft w:val="0"/>
      <w:marRight w:val="0"/>
      <w:marTop w:val="0"/>
      <w:marBottom w:val="0"/>
      <w:divBdr>
        <w:top w:val="none" w:sz="0" w:space="0" w:color="auto"/>
        <w:left w:val="none" w:sz="0" w:space="0" w:color="auto"/>
        <w:bottom w:val="none" w:sz="0" w:space="0" w:color="auto"/>
        <w:right w:val="none" w:sz="0" w:space="0" w:color="auto"/>
      </w:divBdr>
    </w:div>
    <w:div w:id="585964224">
      <w:bodyDiv w:val="1"/>
      <w:marLeft w:val="0"/>
      <w:marRight w:val="0"/>
      <w:marTop w:val="0"/>
      <w:marBottom w:val="0"/>
      <w:divBdr>
        <w:top w:val="none" w:sz="0" w:space="0" w:color="auto"/>
        <w:left w:val="none" w:sz="0" w:space="0" w:color="auto"/>
        <w:bottom w:val="none" w:sz="0" w:space="0" w:color="auto"/>
        <w:right w:val="none" w:sz="0" w:space="0" w:color="auto"/>
      </w:divBdr>
    </w:div>
    <w:div w:id="599486168">
      <w:bodyDiv w:val="1"/>
      <w:marLeft w:val="0"/>
      <w:marRight w:val="0"/>
      <w:marTop w:val="0"/>
      <w:marBottom w:val="0"/>
      <w:divBdr>
        <w:top w:val="none" w:sz="0" w:space="0" w:color="auto"/>
        <w:left w:val="none" w:sz="0" w:space="0" w:color="auto"/>
        <w:bottom w:val="none" w:sz="0" w:space="0" w:color="auto"/>
        <w:right w:val="none" w:sz="0" w:space="0" w:color="auto"/>
      </w:divBdr>
    </w:div>
    <w:div w:id="600456360">
      <w:bodyDiv w:val="1"/>
      <w:marLeft w:val="0"/>
      <w:marRight w:val="0"/>
      <w:marTop w:val="0"/>
      <w:marBottom w:val="0"/>
      <w:divBdr>
        <w:top w:val="none" w:sz="0" w:space="0" w:color="auto"/>
        <w:left w:val="none" w:sz="0" w:space="0" w:color="auto"/>
        <w:bottom w:val="none" w:sz="0" w:space="0" w:color="auto"/>
        <w:right w:val="none" w:sz="0" w:space="0" w:color="auto"/>
      </w:divBdr>
    </w:div>
    <w:div w:id="635768468">
      <w:bodyDiv w:val="1"/>
      <w:marLeft w:val="0"/>
      <w:marRight w:val="0"/>
      <w:marTop w:val="0"/>
      <w:marBottom w:val="0"/>
      <w:divBdr>
        <w:top w:val="none" w:sz="0" w:space="0" w:color="auto"/>
        <w:left w:val="none" w:sz="0" w:space="0" w:color="auto"/>
        <w:bottom w:val="none" w:sz="0" w:space="0" w:color="auto"/>
        <w:right w:val="none" w:sz="0" w:space="0" w:color="auto"/>
      </w:divBdr>
    </w:div>
    <w:div w:id="666054402">
      <w:bodyDiv w:val="1"/>
      <w:marLeft w:val="0"/>
      <w:marRight w:val="0"/>
      <w:marTop w:val="0"/>
      <w:marBottom w:val="0"/>
      <w:divBdr>
        <w:top w:val="none" w:sz="0" w:space="0" w:color="auto"/>
        <w:left w:val="none" w:sz="0" w:space="0" w:color="auto"/>
        <w:bottom w:val="none" w:sz="0" w:space="0" w:color="auto"/>
        <w:right w:val="none" w:sz="0" w:space="0" w:color="auto"/>
      </w:divBdr>
    </w:div>
    <w:div w:id="699285170">
      <w:bodyDiv w:val="1"/>
      <w:marLeft w:val="0"/>
      <w:marRight w:val="0"/>
      <w:marTop w:val="0"/>
      <w:marBottom w:val="0"/>
      <w:divBdr>
        <w:top w:val="none" w:sz="0" w:space="0" w:color="auto"/>
        <w:left w:val="none" w:sz="0" w:space="0" w:color="auto"/>
        <w:bottom w:val="none" w:sz="0" w:space="0" w:color="auto"/>
        <w:right w:val="none" w:sz="0" w:space="0" w:color="auto"/>
      </w:divBdr>
    </w:div>
    <w:div w:id="722561053">
      <w:bodyDiv w:val="1"/>
      <w:marLeft w:val="0"/>
      <w:marRight w:val="0"/>
      <w:marTop w:val="0"/>
      <w:marBottom w:val="0"/>
      <w:divBdr>
        <w:top w:val="none" w:sz="0" w:space="0" w:color="auto"/>
        <w:left w:val="none" w:sz="0" w:space="0" w:color="auto"/>
        <w:bottom w:val="none" w:sz="0" w:space="0" w:color="auto"/>
        <w:right w:val="none" w:sz="0" w:space="0" w:color="auto"/>
      </w:divBdr>
    </w:div>
    <w:div w:id="749735257">
      <w:bodyDiv w:val="1"/>
      <w:marLeft w:val="0"/>
      <w:marRight w:val="0"/>
      <w:marTop w:val="0"/>
      <w:marBottom w:val="0"/>
      <w:divBdr>
        <w:top w:val="none" w:sz="0" w:space="0" w:color="auto"/>
        <w:left w:val="none" w:sz="0" w:space="0" w:color="auto"/>
        <w:bottom w:val="none" w:sz="0" w:space="0" w:color="auto"/>
        <w:right w:val="none" w:sz="0" w:space="0" w:color="auto"/>
      </w:divBdr>
    </w:div>
    <w:div w:id="796920566">
      <w:bodyDiv w:val="1"/>
      <w:marLeft w:val="0"/>
      <w:marRight w:val="0"/>
      <w:marTop w:val="0"/>
      <w:marBottom w:val="0"/>
      <w:divBdr>
        <w:top w:val="none" w:sz="0" w:space="0" w:color="auto"/>
        <w:left w:val="none" w:sz="0" w:space="0" w:color="auto"/>
        <w:bottom w:val="none" w:sz="0" w:space="0" w:color="auto"/>
        <w:right w:val="none" w:sz="0" w:space="0" w:color="auto"/>
      </w:divBdr>
    </w:div>
    <w:div w:id="799687368">
      <w:bodyDiv w:val="1"/>
      <w:marLeft w:val="0"/>
      <w:marRight w:val="0"/>
      <w:marTop w:val="0"/>
      <w:marBottom w:val="0"/>
      <w:divBdr>
        <w:top w:val="none" w:sz="0" w:space="0" w:color="auto"/>
        <w:left w:val="none" w:sz="0" w:space="0" w:color="auto"/>
        <w:bottom w:val="none" w:sz="0" w:space="0" w:color="auto"/>
        <w:right w:val="none" w:sz="0" w:space="0" w:color="auto"/>
      </w:divBdr>
    </w:div>
    <w:div w:id="820656444">
      <w:bodyDiv w:val="1"/>
      <w:marLeft w:val="0"/>
      <w:marRight w:val="0"/>
      <w:marTop w:val="0"/>
      <w:marBottom w:val="0"/>
      <w:divBdr>
        <w:top w:val="none" w:sz="0" w:space="0" w:color="auto"/>
        <w:left w:val="none" w:sz="0" w:space="0" w:color="auto"/>
        <w:bottom w:val="none" w:sz="0" w:space="0" w:color="auto"/>
        <w:right w:val="none" w:sz="0" w:space="0" w:color="auto"/>
      </w:divBdr>
    </w:div>
    <w:div w:id="831290937">
      <w:bodyDiv w:val="1"/>
      <w:marLeft w:val="0"/>
      <w:marRight w:val="0"/>
      <w:marTop w:val="0"/>
      <w:marBottom w:val="0"/>
      <w:divBdr>
        <w:top w:val="none" w:sz="0" w:space="0" w:color="auto"/>
        <w:left w:val="none" w:sz="0" w:space="0" w:color="auto"/>
        <w:bottom w:val="none" w:sz="0" w:space="0" w:color="auto"/>
        <w:right w:val="none" w:sz="0" w:space="0" w:color="auto"/>
      </w:divBdr>
    </w:div>
    <w:div w:id="852492795">
      <w:bodyDiv w:val="1"/>
      <w:marLeft w:val="0"/>
      <w:marRight w:val="0"/>
      <w:marTop w:val="0"/>
      <w:marBottom w:val="0"/>
      <w:divBdr>
        <w:top w:val="none" w:sz="0" w:space="0" w:color="auto"/>
        <w:left w:val="none" w:sz="0" w:space="0" w:color="auto"/>
        <w:bottom w:val="none" w:sz="0" w:space="0" w:color="auto"/>
        <w:right w:val="none" w:sz="0" w:space="0" w:color="auto"/>
      </w:divBdr>
    </w:div>
    <w:div w:id="891574531">
      <w:bodyDiv w:val="1"/>
      <w:marLeft w:val="0"/>
      <w:marRight w:val="0"/>
      <w:marTop w:val="0"/>
      <w:marBottom w:val="0"/>
      <w:divBdr>
        <w:top w:val="none" w:sz="0" w:space="0" w:color="auto"/>
        <w:left w:val="none" w:sz="0" w:space="0" w:color="auto"/>
        <w:bottom w:val="none" w:sz="0" w:space="0" w:color="auto"/>
        <w:right w:val="none" w:sz="0" w:space="0" w:color="auto"/>
      </w:divBdr>
    </w:div>
    <w:div w:id="947202541">
      <w:bodyDiv w:val="1"/>
      <w:marLeft w:val="0"/>
      <w:marRight w:val="0"/>
      <w:marTop w:val="0"/>
      <w:marBottom w:val="0"/>
      <w:divBdr>
        <w:top w:val="none" w:sz="0" w:space="0" w:color="auto"/>
        <w:left w:val="none" w:sz="0" w:space="0" w:color="auto"/>
        <w:bottom w:val="none" w:sz="0" w:space="0" w:color="auto"/>
        <w:right w:val="none" w:sz="0" w:space="0" w:color="auto"/>
      </w:divBdr>
    </w:div>
    <w:div w:id="1052581625">
      <w:bodyDiv w:val="1"/>
      <w:marLeft w:val="0"/>
      <w:marRight w:val="0"/>
      <w:marTop w:val="0"/>
      <w:marBottom w:val="0"/>
      <w:divBdr>
        <w:top w:val="none" w:sz="0" w:space="0" w:color="auto"/>
        <w:left w:val="none" w:sz="0" w:space="0" w:color="auto"/>
        <w:bottom w:val="none" w:sz="0" w:space="0" w:color="auto"/>
        <w:right w:val="none" w:sz="0" w:space="0" w:color="auto"/>
      </w:divBdr>
    </w:div>
    <w:div w:id="1100300603">
      <w:bodyDiv w:val="1"/>
      <w:marLeft w:val="0"/>
      <w:marRight w:val="0"/>
      <w:marTop w:val="0"/>
      <w:marBottom w:val="0"/>
      <w:divBdr>
        <w:top w:val="none" w:sz="0" w:space="0" w:color="auto"/>
        <w:left w:val="none" w:sz="0" w:space="0" w:color="auto"/>
        <w:bottom w:val="none" w:sz="0" w:space="0" w:color="auto"/>
        <w:right w:val="none" w:sz="0" w:space="0" w:color="auto"/>
      </w:divBdr>
    </w:div>
    <w:div w:id="1168207536">
      <w:bodyDiv w:val="1"/>
      <w:marLeft w:val="0"/>
      <w:marRight w:val="0"/>
      <w:marTop w:val="0"/>
      <w:marBottom w:val="0"/>
      <w:divBdr>
        <w:top w:val="none" w:sz="0" w:space="0" w:color="auto"/>
        <w:left w:val="none" w:sz="0" w:space="0" w:color="auto"/>
        <w:bottom w:val="none" w:sz="0" w:space="0" w:color="auto"/>
        <w:right w:val="none" w:sz="0" w:space="0" w:color="auto"/>
      </w:divBdr>
    </w:div>
    <w:div w:id="1255748382">
      <w:bodyDiv w:val="1"/>
      <w:marLeft w:val="0"/>
      <w:marRight w:val="0"/>
      <w:marTop w:val="0"/>
      <w:marBottom w:val="0"/>
      <w:divBdr>
        <w:top w:val="none" w:sz="0" w:space="0" w:color="auto"/>
        <w:left w:val="none" w:sz="0" w:space="0" w:color="auto"/>
        <w:bottom w:val="none" w:sz="0" w:space="0" w:color="auto"/>
        <w:right w:val="none" w:sz="0" w:space="0" w:color="auto"/>
      </w:divBdr>
    </w:div>
    <w:div w:id="1369375805">
      <w:bodyDiv w:val="1"/>
      <w:marLeft w:val="0"/>
      <w:marRight w:val="0"/>
      <w:marTop w:val="0"/>
      <w:marBottom w:val="0"/>
      <w:divBdr>
        <w:top w:val="none" w:sz="0" w:space="0" w:color="auto"/>
        <w:left w:val="none" w:sz="0" w:space="0" w:color="auto"/>
        <w:bottom w:val="none" w:sz="0" w:space="0" w:color="auto"/>
        <w:right w:val="none" w:sz="0" w:space="0" w:color="auto"/>
      </w:divBdr>
    </w:div>
    <w:div w:id="1419863802">
      <w:bodyDiv w:val="1"/>
      <w:marLeft w:val="0"/>
      <w:marRight w:val="0"/>
      <w:marTop w:val="0"/>
      <w:marBottom w:val="0"/>
      <w:divBdr>
        <w:top w:val="none" w:sz="0" w:space="0" w:color="auto"/>
        <w:left w:val="none" w:sz="0" w:space="0" w:color="auto"/>
        <w:bottom w:val="none" w:sz="0" w:space="0" w:color="auto"/>
        <w:right w:val="none" w:sz="0" w:space="0" w:color="auto"/>
      </w:divBdr>
    </w:div>
    <w:div w:id="1457989053">
      <w:bodyDiv w:val="1"/>
      <w:marLeft w:val="0"/>
      <w:marRight w:val="0"/>
      <w:marTop w:val="0"/>
      <w:marBottom w:val="0"/>
      <w:divBdr>
        <w:top w:val="none" w:sz="0" w:space="0" w:color="auto"/>
        <w:left w:val="none" w:sz="0" w:space="0" w:color="auto"/>
        <w:bottom w:val="none" w:sz="0" w:space="0" w:color="auto"/>
        <w:right w:val="none" w:sz="0" w:space="0" w:color="auto"/>
      </w:divBdr>
    </w:div>
    <w:div w:id="1459488128">
      <w:bodyDiv w:val="1"/>
      <w:marLeft w:val="0"/>
      <w:marRight w:val="0"/>
      <w:marTop w:val="0"/>
      <w:marBottom w:val="0"/>
      <w:divBdr>
        <w:top w:val="none" w:sz="0" w:space="0" w:color="auto"/>
        <w:left w:val="none" w:sz="0" w:space="0" w:color="auto"/>
        <w:bottom w:val="none" w:sz="0" w:space="0" w:color="auto"/>
        <w:right w:val="none" w:sz="0" w:space="0" w:color="auto"/>
      </w:divBdr>
    </w:div>
    <w:div w:id="1483546803">
      <w:bodyDiv w:val="1"/>
      <w:marLeft w:val="0"/>
      <w:marRight w:val="0"/>
      <w:marTop w:val="0"/>
      <w:marBottom w:val="0"/>
      <w:divBdr>
        <w:top w:val="none" w:sz="0" w:space="0" w:color="auto"/>
        <w:left w:val="none" w:sz="0" w:space="0" w:color="auto"/>
        <w:bottom w:val="none" w:sz="0" w:space="0" w:color="auto"/>
        <w:right w:val="none" w:sz="0" w:space="0" w:color="auto"/>
      </w:divBdr>
    </w:div>
    <w:div w:id="1490637907">
      <w:bodyDiv w:val="1"/>
      <w:marLeft w:val="0"/>
      <w:marRight w:val="0"/>
      <w:marTop w:val="0"/>
      <w:marBottom w:val="0"/>
      <w:divBdr>
        <w:top w:val="none" w:sz="0" w:space="0" w:color="auto"/>
        <w:left w:val="none" w:sz="0" w:space="0" w:color="auto"/>
        <w:bottom w:val="none" w:sz="0" w:space="0" w:color="auto"/>
        <w:right w:val="none" w:sz="0" w:space="0" w:color="auto"/>
      </w:divBdr>
    </w:div>
    <w:div w:id="1525171558">
      <w:bodyDiv w:val="1"/>
      <w:marLeft w:val="0"/>
      <w:marRight w:val="0"/>
      <w:marTop w:val="0"/>
      <w:marBottom w:val="0"/>
      <w:divBdr>
        <w:top w:val="none" w:sz="0" w:space="0" w:color="auto"/>
        <w:left w:val="none" w:sz="0" w:space="0" w:color="auto"/>
        <w:bottom w:val="none" w:sz="0" w:space="0" w:color="auto"/>
        <w:right w:val="none" w:sz="0" w:space="0" w:color="auto"/>
      </w:divBdr>
    </w:div>
    <w:div w:id="1774321712">
      <w:bodyDiv w:val="1"/>
      <w:marLeft w:val="0"/>
      <w:marRight w:val="0"/>
      <w:marTop w:val="0"/>
      <w:marBottom w:val="0"/>
      <w:divBdr>
        <w:top w:val="none" w:sz="0" w:space="0" w:color="auto"/>
        <w:left w:val="none" w:sz="0" w:space="0" w:color="auto"/>
        <w:bottom w:val="none" w:sz="0" w:space="0" w:color="auto"/>
        <w:right w:val="none" w:sz="0" w:space="0" w:color="auto"/>
      </w:divBdr>
    </w:div>
    <w:div w:id="1784229362">
      <w:bodyDiv w:val="1"/>
      <w:marLeft w:val="0"/>
      <w:marRight w:val="0"/>
      <w:marTop w:val="0"/>
      <w:marBottom w:val="0"/>
      <w:divBdr>
        <w:top w:val="none" w:sz="0" w:space="0" w:color="auto"/>
        <w:left w:val="none" w:sz="0" w:space="0" w:color="auto"/>
        <w:bottom w:val="none" w:sz="0" w:space="0" w:color="auto"/>
        <w:right w:val="none" w:sz="0" w:space="0" w:color="auto"/>
      </w:divBdr>
    </w:div>
    <w:div w:id="1865439406">
      <w:bodyDiv w:val="1"/>
      <w:marLeft w:val="0"/>
      <w:marRight w:val="0"/>
      <w:marTop w:val="0"/>
      <w:marBottom w:val="0"/>
      <w:divBdr>
        <w:top w:val="none" w:sz="0" w:space="0" w:color="auto"/>
        <w:left w:val="none" w:sz="0" w:space="0" w:color="auto"/>
        <w:bottom w:val="none" w:sz="0" w:space="0" w:color="auto"/>
        <w:right w:val="none" w:sz="0" w:space="0" w:color="auto"/>
      </w:divBdr>
    </w:div>
    <w:div w:id="1908148819">
      <w:bodyDiv w:val="1"/>
      <w:marLeft w:val="0"/>
      <w:marRight w:val="0"/>
      <w:marTop w:val="0"/>
      <w:marBottom w:val="0"/>
      <w:divBdr>
        <w:top w:val="none" w:sz="0" w:space="0" w:color="auto"/>
        <w:left w:val="none" w:sz="0" w:space="0" w:color="auto"/>
        <w:bottom w:val="none" w:sz="0" w:space="0" w:color="auto"/>
        <w:right w:val="none" w:sz="0" w:space="0" w:color="auto"/>
      </w:divBdr>
    </w:div>
    <w:div w:id="2047367788">
      <w:bodyDiv w:val="1"/>
      <w:marLeft w:val="0"/>
      <w:marRight w:val="0"/>
      <w:marTop w:val="0"/>
      <w:marBottom w:val="0"/>
      <w:divBdr>
        <w:top w:val="none" w:sz="0" w:space="0" w:color="auto"/>
        <w:left w:val="none" w:sz="0" w:space="0" w:color="auto"/>
        <w:bottom w:val="none" w:sz="0" w:space="0" w:color="auto"/>
        <w:right w:val="none" w:sz="0" w:space="0" w:color="auto"/>
      </w:divBdr>
    </w:div>
    <w:div w:id="213648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microsoft.com/office/2020/10/relationships/intelligence" Target="intelligence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2.xml"/><Relationship Id="rId30"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C0BC93005F9FA4AB0B70A1091D22DCF" ma:contentTypeVersion="" ma:contentTypeDescription="Crear nuevo documento." ma:contentTypeScope="" ma:versionID="306ae277af51ab2546426657221c116a">
  <xsd:schema xmlns:xsd="http://www.w3.org/2001/XMLSchema" xmlns:xs="http://www.w3.org/2001/XMLSchema" xmlns:p="http://schemas.microsoft.com/office/2006/metadata/properties" xmlns:ns2="4EC375F2-CFB1-4E4A-A95D-09B21A024438" xmlns:ns3="fb650294-d9b4-4053-9933-ab36c0e394b1" targetNamespace="http://schemas.microsoft.com/office/2006/metadata/properties" ma:root="true" ma:fieldsID="7e9405dac519909517d23327f6d42470" ns2:_="" ns3:_="">
    <xsd:import namespace="4EC375F2-CFB1-4E4A-A95D-09B21A024438"/>
    <xsd:import namespace="fb650294-d9b4-4053-9933-ab36c0e394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C375F2-CFB1-4E4A-A95D-09B21A024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9fe0d84-3726-4a66-bf4f-1ee4a5c8d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650294-d9b4-4053-9933-ab36c0e394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6db1c3-876a-4225-99a6-f305c986d151}" ma:internalName="TaxCatchAll" ma:showField="CatchAllData" ma:web="5b3ea1a5-acaf-4f4e-906b-c45f225481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b650294-d9b4-4053-9933-ab36c0e394b1" xsi:nil="true"/>
    <lcf76f155ced4ddcb4097134ff3c332f xmlns="4EC375F2-CFB1-4E4A-A95D-09B21A0244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3AAF4B-46A7-48D7-86B0-8BBD6C987C62}">
  <ds:schemaRefs>
    <ds:schemaRef ds:uri="http://schemas.microsoft.com/sharepoint/v3/contenttype/forms"/>
  </ds:schemaRefs>
</ds:datastoreItem>
</file>

<file path=customXml/itemProps2.xml><?xml version="1.0" encoding="utf-8"?>
<ds:datastoreItem xmlns:ds="http://schemas.openxmlformats.org/officeDocument/2006/customXml" ds:itemID="{1CA45C4C-E617-4DC4-8F39-9BEF9AED8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C375F2-CFB1-4E4A-A95D-09B21A024438"/>
    <ds:schemaRef ds:uri="fb650294-d9b4-4053-9933-ab36c0e39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0C02E4-2608-446F-B15D-67493DAF99C6}">
  <ds:schemaRefs>
    <ds:schemaRef ds:uri="http://schemas.openxmlformats.org/officeDocument/2006/bibliography"/>
  </ds:schemaRefs>
</ds:datastoreItem>
</file>

<file path=customXml/itemProps4.xml><?xml version="1.0" encoding="utf-8"?>
<ds:datastoreItem xmlns:ds="http://schemas.openxmlformats.org/officeDocument/2006/customXml" ds:itemID="{8C0B64E9-E948-40D4-8C7C-23F850F58FC3}">
  <ds:schemaRefs>
    <ds:schemaRef ds:uri="http://schemas.microsoft.com/office/2006/metadata/properties"/>
    <ds:schemaRef ds:uri="http://schemas.microsoft.com/office/infopath/2007/PartnerControls"/>
    <ds:schemaRef ds:uri="fb650294-d9b4-4053-9933-ab36c0e394b1"/>
    <ds:schemaRef ds:uri="4EC375F2-CFB1-4E4A-A95D-09B21A024438"/>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6296</Words>
  <Characters>35888</Characters>
  <Application>Microsoft Office Word</Application>
  <DocSecurity>4</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42100</CharactersWithSpaces>
  <SharedDoc>false</SharedDoc>
  <HLinks>
    <vt:vector size="144" baseType="variant">
      <vt:variant>
        <vt:i4>1245234</vt:i4>
      </vt:variant>
      <vt:variant>
        <vt:i4>140</vt:i4>
      </vt:variant>
      <vt:variant>
        <vt:i4>0</vt:i4>
      </vt:variant>
      <vt:variant>
        <vt:i4>5</vt:i4>
      </vt:variant>
      <vt:variant>
        <vt:lpwstr/>
      </vt:variant>
      <vt:variant>
        <vt:lpwstr>_Toc196835601</vt:lpwstr>
      </vt:variant>
      <vt:variant>
        <vt:i4>1245234</vt:i4>
      </vt:variant>
      <vt:variant>
        <vt:i4>134</vt:i4>
      </vt:variant>
      <vt:variant>
        <vt:i4>0</vt:i4>
      </vt:variant>
      <vt:variant>
        <vt:i4>5</vt:i4>
      </vt:variant>
      <vt:variant>
        <vt:lpwstr/>
      </vt:variant>
      <vt:variant>
        <vt:lpwstr>_Toc196835600</vt:lpwstr>
      </vt:variant>
      <vt:variant>
        <vt:i4>1703985</vt:i4>
      </vt:variant>
      <vt:variant>
        <vt:i4>128</vt:i4>
      </vt:variant>
      <vt:variant>
        <vt:i4>0</vt:i4>
      </vt:variant>
      <vt:variant>
        <vt:i4>5</vt:i4>
      </vt:variant>
      <vt:variant>
        <vt:lpwstr/>
      </vt:variant>
      <vt:variant>
        <vt:lpwstr>_Toc196835599</vt:lpwstr>
      </vt:variant>
      <vt:variant>
        <vt:i4>1703985</vt:i4>
      </vt:variant>
      <vt:variant>
        <vt:i4>122</vt:i4>
      </vt:variant>
      <vt:variant>
        <vt:i4>0</vt:i4>
      </vt:variant>
      <vt:variant>
        <vt:i4>5</vt:i4>
      </vt:variant>
      <vt:variant>
        <vt:lpwstr/>
      </vt:variant>
      <vt:variant>
        <vt:lpwstr>_Toc196835598</vt:lpwstr>
      </vt:variant>
      <vt:variant>
        <vt:i4>1703985</vt:i4>
      </vt:variant>
      <vt:variant>
        <vt:i4>116</vt:i4>
      </vt:variant>
      <vt:variant>
        <vt:i4>0</vt:i4>
      </vt:variant>
      <vt:variant>
        <vt:i4>5</vt:i4>
      </vt:variant>
      <vt:variant>
        <vt:lpwstr/>
      </vt:variant>
      <vt:variant>
        <vt:lpwstr>_Toc196835597</vt:lpwstr>
      </vt:variant>
      <vt:variant>
        <vt:i4>1703985</vt:i4>
      </vt:variant>
      <vt:variant>
        <vt:i4>110</vt:i4>
      </vt:variant>
      <vt:variant>
        <vt:i4>0</vt:i4>
      </vt:variant>
      <vt:variant>
        <vt:i4>5</vt:i4>
      </vt:variant>
      <vt:variant>
        <vt:lpwstr/>
      </vt:variant>
      <vt:variant>
        <vt:lpwstr>_Toc196835596</vt:lpwstr>
      </vt:variant>
      <vt:variant>
        <vt:i4>1703985</vt:i4>
      </vt:variant>
      <vt:variant>
        <vt:i4>104</vt:i4>
      </vt:variant>
      <vt:variant>
        <vt:i4>0</vt:i4>
      </vt:variant>
      <vt:variant>
        <vt:i4>5</vt:i4>
      </vt:variant>
      <vt:variant>
        <vt:lpwstr/>
      </vt:variant>
      <vt:variant>
        <vt:lpwstr>_Toc196835595</vt:lpwstr>
      </vt:variant>
      <vt:variant>
        <vt:i4>1703985</vt:i4>
      </vt:variant>
      <vt:variant>
        <vt:i4>98</vt:i4>
      </vt:variant>
      <vt:variant>
        <vt:i4>0</vt:i4>
      </vt:variant>
      <vt:variant>
        <vt:i4>5</vt:i4>
      </vt:variant>
      <vt:variant>
        <vt:lpwstr/>
      </vt:variant>
      <vt:variant>
        <vt:lpwstr>_Toc196835594</vt:lpwstr>
      </vt:variant>
      <vt:variant>
        <vt:i4>1703985</vt:i4>
      </vt:variant>
      <vt:variant>
        <vt:i4>92</vt:i4>
      </vt:variant>
      <vt:variant>
        <vt:i4>0</vt:i4>
      </vt:variant>
      <vt:variant>
        <vt:i4>5</vt:i4>
      </vt:variant>
      <vt:variant>
        <vt:lpwstr/>
      </vt:variant>
      <vt:variant>
        <vt:lpwstr>_Toc196835593</vt:lpwstr>
      </vt:variant>
      <vt:variant>
        <vt:i4>1703985</vt:i4>
      </vt:variant>
      <vt:variant>
        <vt:i4>86</vt:i4>
      </vt:variant>
      <vt:variant>
        <vt:i4>0</vt:i4>
      </vt:variant>
      <vt:variant>
        <vt:i4>5</vt:i4>
      </vt:variant>
      <vt:variant>
        <vt:lpwstr/>
      </vt:variant>
      <vt:variant>
        <vt:lpwstr>_Toc196835592</vt:lpwstr>
      </vt:variant>
      <vt:variant>
        <vt:i4>1703985</vt:i4>
      </vt:variant>
      <vt:variant>
        <vt:i4>80</vt:i4>
      </vt:variant>
      <vt:variant>
        <vt:i4>0</vt:i4>
      </vt:variant>
      <vt:variant>
        <vt:i4>5</vt:i4>
      </vt:variant>
      <vt:variant>
        <vt:lpwstr/>
      </vt:variant>
      <vt:variant>
        <vt:lpwstr>_Toc196835591</vt:lpwstr>
      </vt:variant>
      <vt:variant>
        <vt:i4>1703985</vt:i4>
      </vt:variant>
      <vt:variant>
        <vt:i4>74</vt:i4>
      </vt:variant>
      <vt:variant>
        <vt:i4>0</vt:i4>
      </vt:variant>
      <vt:variant>
        <vt:i4>5</vt:i4>
      </vt:variant>
      <vt:variant>
        <vt:lpwstr/>
      </vt:variant>
      <vt:variant>
        <vt:lpwstr>_Toc196835590</vt:lpwstr>
      </vt:variant>
      <vt:variant>
        <vt:i4>1769521</vt:i4>
      </vt:variant>
      <vt:variant>
        <vt:i4>68</vt:i4>
      </vt:variant>
      <vt:variant>
        <vt:i4>0</vt:i4>
      </vt:variant>
      <vt:variant>
        <vt:i4>5</vt:i4>
      </vt:variant>
      <vt:variant>
        <vt:lpwstr/>
      </vt:variant>
      <vt:variant>
        <vt:lpwstr>_Toc196835589</vt:lpwstr>
      </vt:variant>
      <vt:variant>
        <vt:i4>1769521</vt:i4>
      </vt:variant>
      <vt:variant>
        <vt:i4>62</vt:i4>
      </vt:variant>
      <vt:variant>
        <vt:i4>0</vt:i4>
      </vt:variant>
      <vt:variant>
        <vt:i4>5</vt:i4>
      </vt:variant>
      <vt:variant>
        <vt:lpwstr/>
      </vt:variant>
      <vt:variant>
        <vt:lpwstr>_Toc196835588</vt:lpwstr>
      </vt:variant>
      <vt:variant>
        <vt:i4>1769521</vt:i4>
      </vt:variant>
      <vt:variant>
        <vt:i4>56</vt:i4>
      </vt:variant>
      <vt:variant>
        <vt:i4>0</vt:i4>
      </vt:variant>
      <vt:variant>
        <vt:i4>5</vt:i4>
      </vt:variant>
      <vt:variant>
        <vt:lpwstr/>
      </vt:variant>
      <vt:variant>
        <vt:lpwstr>_Toc196835587</vt:lpwstr>
      </vt:variant>
      <vt:variant>
        <vt:i4>1769521</vt:i4>
      </vt:variant>
      <vt:variant>
        <vt:i4>50</vt:i4>
      </vt:variant>
      <vt:variant>
        <vt:i4>0</vt:i4>
      </vt:variant>
      <vt:variant>
        <vt:i4>5</vt:i4>
      </vt:variant>
      <vt:variant>
        <vt:lpwstr/>
      </vt:variant>
      <vt:variant>
        <vt:lpwstr>_Toc196835586</vt:lpwstr>
      </vt:variant>
      <vt:variant>
        <vt:i4>1769521</vt:i4>
      </vt:variant>
      <vt:variant>
        <vt:i4>44</vt:i4>
      </vt:variant>
      <vt:variant>
        <vt:i4>0</vt:i4>
      </vt:variant>
      <vt:variant>
        <vt:i4>5</vt:i4>
      </vt:variant>
      <vt:variant>
        <vt:lpwstr/>
      </vt:variant>
      <vt:variant>
        <vt:lpwstr>_Toc196835585</vt:lpwstr>
      </vt:variant>
      <vt:variant>
        <vt:i4>1769521</vt:i4>
      </vt:variant>
      <vt:variant>
        <vt:i4>38</vt:i4>
      </vt:variant>
      <vt:variant>
        <vt:i4>0</vt:i4>
      </vt:variant>
      <vt:variant>
        <vt:i4>5</vt:i4>
      </vt:variant>
      <vt:variant>
        <vt:lpwstr/>
      </vt:variant>
      <vt:variant>
        <vt:lpwstr>_Toc196835584</vt:lpwstr>
      </vt:variant>
      <vt:variant>
        <vt:i4>1769521</vt:i4>
      </vt:variant>
      <vt:variant>
        <vt:i4>32</vt:i4>
      </vt:variant>
      <vt:variant>
        <vt:i4>0</vt:i4>
      </vt:variant>
      <vt:variant>
        <vt:i4>5</vt:i4>
      </vt:variant>
      <vt:variant>
        <vt:lpwstr/>
      </vt:variant>
      <vt:variant>
        <vt:lpwstr>_Toc196835583</vt:lpwstr>
      </vt:variant>
      <vt:variant>
        <vt:i4>1769521</vt:i4>
      </vt:variant>
      <vt:variant>
        <vt:i4>26</vt:i4>
      </vt:variant>
      <vt:variant>
        <vt:i4>0</vt:i4>
      </vt:variant>
      <vt:variant>
        <vt:i4>5</vt:i4>
      </vt:variant>
      <vt:variant>
        <vt:lpwstr/>
      </vt:variant>
      <vt:variant>
        <vt:lpwstr>_Toc196835582</vt:lpwstr>
      </vt:variant>
      <vt:variant>
        <vt:i4>1769521</vt:i4>
      </vt:variant>
      <vt:variant>
        <vt:i4>20</vt:i4>
      </vt:variant>
      <vt:variant>
        <vt:i4>0</vt:i4>
      </vt:variant>
      <vt:variant>
        <vt:i4>5</vt:i4>
      </vt:variant>
      <vt:variant>
        <vt:lpwstr/>
      </vt:variant>
      <vt:variant>
        <vt:lpwstr>_Toc196835581</vt:lpwstr>
      </vt:variant>
      <vt:variant>
        <vt:i4>1769521</vt:i4>
      </vt:variant>
      <vt:variant>
        <vt:i4>14</vt:i4>
      </vt:variant>
      <vt:variant>
        <vt:i4>0</vt:i4>
      </vt:variant>
      <vt:variant>
        <vt:i4>5</vt:i4>
      </vt:variant>
      <vt:variant>
        <vt:lpwstr/>
      </vt:variant>
      <vt:variant>
        <vt:lpwstr>_Toc196835580</vt:lpwstr>
      </vt:variant>
      <vt:variant>
        <vt:i4>1310769</vt:i4>
      </vt:variant>
      <vt:variant>
        <vt:i4>8</vt:i4>
      </vt:variant>
      <vt:variant>
        <vt:i4>0</vt:i4>
      </vt:variant>
      <vt:variant>
        <vt:i4>5</vt:i4>
      </vt:variant>
      <vt:variant>
        <vt:lpwstr/>
      </vt:variant>
      <vt:variant>
        <vt:lpwstr>_Toc196835579</vt:lpwstr>
      </vt:variant>
      <vt:variant>
        <vt:i4>1310769</vt:i4>
      </vt:variant>
      <vt:variant>
        <vt:i4>2</vt:i4>
      </vt:variant>
      <vt:variant>
        <vt:i4>0</vt:i4>
      </vt:variant>
      <vt:variant>
        <vt:i4>5</vt:i4>
      </vt:variant>
      <vt:variant>
        <vt:lpwstr/>
      </vt:variant>
      <vt:variant>
        <vt:lpwstr>_Toc196835578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Edison De La Cruz</dc:creator>
  <cp:keywords>BIT</cp:keywords>
  <dc:description/>
  <cp:lastModifiedBy>Maricela Tarapuez</cp:lastModifiedBy>
  <cp:revision>86</cp:revision>
  <cp:lastPrinted>2023-08-22T13:08:00Z</cp:lastPrinted>
  <dcterms:created xsi:type="dcterms:W3CDTF">2025-04-29T19:14:00Z</dcterms:created>
  <dcterms:modified xsi:type="dcterms:W3CDTF">2025-04-29T21:16:00Z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0x0101002C0BC93005F9FA4AB0B70A1091D22DCF</vt:lpwstr>
  </property>
  <property fmtid="{D5CDD505-2E9C-101B-9397-08002B2CF9AE}" pid="3" name="Order">
    <vt:r8>1700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